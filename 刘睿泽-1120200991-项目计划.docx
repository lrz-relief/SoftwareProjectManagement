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4BD72" w14:textId="77777777" w:rsidR="00190698" w:rsidRDefault="00190698" w:rsidP="00190698">
      <w:pPr>
        <w:tabs>
          <w:tab w:val="left" w:pos="3067"/>
          <w:tab w:val="center" w:pos="4873"/>
        </w:tabs>
        <w:spacing w:line="360" w:lineRule="auto"/>
        <w:jc w:val="center"/>
        <w:rPr>
          <w:rFonts w:ascii="思源宋体 CN Heavy" w:eastAsia="思源宋体 CN Heavy" w:hAnsi="思源宋体 CN Heavy"/>
          <w:b/>
          <w:bCs/>
          <w:sz w:val="56"/>
          <w:szCs w:val="72"/>
        </w:rPr>
      </w:pPr>
    </w:p>
    <w:p w14:paraId="775B26D8" w14:textId="77777777" w:rsidR="00190698" w:rsidRPr="00190698" w:rsidRDefault="00190698" w:rsidP="00190698">
      <w:pPr>
        <w:tabs>
          <w:tab w:val="left" w:pos="3067"/>
          <w:tab w:val="center" w:pos="4873"/>
        </w:tabs>
        <w:jc w:val="center"/>
        <w:rPr>
          <w:rFonts w:ascii="宋体" w:eastAsia="宋体" w:hAnsi="宋体"/>
          <w:b/>
          <w:bCs/>
          <w:sz w:val="72"/>
          <w:szCs w:val="96"/>
        </w:rPr>
      </w:pPr>
      <w:r w:rsidRPr="00190698">
        <w:rPr>
          <w:rFonts w:ascii="宋体" w:eastAsia="宋体" w:hAnsi="宋体" w:hint="eastAsia"/>
          <w:b/>
          <w:bCs/>
          <w:sz w:val="72"/>
          <w:szCs w:val="96"/>
        </w:rPr>
        <w:t>云南省企业就业失业</w:t>
      </w:r>
    </w:p>
    <w:p w14:paraId="68B80367" w14:textId="35E3986C" w:rsidR="00190698" w:rsidRPr="00190698" w:rsidRDefault="00190698" w:rsidP="00190698">
      <w:pPr>
        <w:tabs>
          <w:tab w:val="left" w:pos="3067"/>
          <w:tab w:val="center" w:pos="4873"/>
        </w:tabs>
        <w:jc w:val="center"/>
        <w:rPr>
          <w:rFonts w:ascii="宋体" w:eastAsia="宋体" w:hAnsi="宋体"/>
          <w:b/>
          <w:bCs/>
          <w:sz w:val="72"/>
          <w:szCs w:val="96"/>
        </w:rPr>
      </w:pPr>
      <w:r w:rsidRPr="00190698">
        <w:rPr>
          <w:rFonts w:ascii="宋体" w:eastAsia="宋体" w:hAnsi="宋体" w:hint="eastAsia"/>
          <w:b/>
          <w:bCs/>
          <w:sz w:val="72"/>
          <w:szCs w:val="96"/>
        </w:rPr>
        <w:t>数据采集系统</w:t>
      </w:r>
    </w:p>
    <w:p w14:paraId="76677DA0" w14:textId="77777777" w:rsidR="00190698" w:rsidRDefault="00190698" w:rsidP="00190698">
      <w:pPr>
        <w:tabs>
          <w:tab w:val="left" w:pos="3067"/>
          <w:tab w:val="center" w:pos="4873"/>
        </w:tabs>
        <w:spacing w:line="360" w:lineRule="auto"/>
        <w:jc w:val="center"/>
        <w:rPr>
          <w:rFonts w:ascii="思源宋体 CN Heavy" w:eastAsia="思源宋体 CN Heavy" w:hAnsi="思源宋体 CN Heavy"/>
          <w:b/>
          <w:bCs/>
          <w:sz w:val="56"/>
          <w:szCs w:val="72"/>
        </w:rPr>
      </w:pPr>
    </w:p>
    <w:p w14:paraId="7B4B62F3" w14:textId="77777777" w:rsidR="00190698" w:rsidRDefault="00190698" w:rsidP="00190698">
      <w:pPr>
        <w:tabs>
          <w:tab w:val="left" w:pos="3067"/>
          <w:tab w:val="center" w:pos="4873"/>
        </w:tabs>
        <w:spacing w:line="360" w:lineRule="auto"/>
        <w:jc w:val="center"/>
        <w:rPr>
          <w:rFonts w:ascii="思源宋体 CN Heavy" w:eastAsia="思源宋体 CN Heavy" w:hAnsi="思源宋体 CN Heavy"/>
          <w:b/>
          <w:bCs/>
          <w:sz w:val="56"/>
          <w:szCs w:val="72"/>
        </w:rPr>
      </w:pPr>
    </w:p>
    <w:p w14:paraId="64AC3C30" w14:textId="399F04CE" w:rsidR="00190698" w:rsidRPr="006E3BDA" w:rsidRDefault="00724535" w:rsidP="00190698">
      <w:pPr>
        <w:jc w:val="center"/>
        <w:rPr>
          <w:rFonts w:ascii="华文中宋" w:eastAsia="华文中宋" w:hAnsi="华文中宋"/>
          <w:b/>
          <w:bCs/>
          <w:sz w:val="96"/>
          <w:szCs w:val="144"/>
        </w:rPr>
      </w:pPr>
      <w:r>
        <w:rPr>
          <w:rFonts w:ascii="华文中宋" w:eastAsia="华文中宋" w:hAnsi="华文中宋" w:hint="eastAsia"/>
          <w:b/>
          <w:bCs/>
          <w:sz w:val="96"/>
          <w:szCs w:val="144"/>
        </w:rPr>
        <w:t>项目计划</w:t>
      </w:r>
    </w:p>
    <w:p w14:paraId="3E8DEEE1" w14:textId="77777777" w:rsidR="00190698" w:rsidRDefault="00190698" w:rsidP="00190698">
      <w:pPr>
        <w:spacing w:line="600" w:lineRule="exact"/>
        <w:ind w:firstLineChars="500" w:firstLine="1807"/>
        <w:rPr>
          <w:rFonts w:ascii="宋体" w:eastAsia="宋体" w:hAnsi="宋体"/>
          <w:b/>
          <w:bCs/>
          <w:sz w:val="36"/>
          <w:szCs w:val="36"/>
        </w:rPr>
      </w:pPr>
    </w:p>
    <w:p w14:paraId="35DB4032" w14:textId="77777777" w:rsidR="00190698" w:rsidRDefault="00190698" w:rsidP="00190698">
      <w:pPr>
        <w:spacing w:line="600" w:lineRule="exact"/>
        <w:ind w:firstLineChars="500" w:firstLine="1807"/>
        <w:rPr>
          <w:rFonts w:ascii="宋体" w:eastAsia="宋体" w:hAnsi="宋体"/>
          <w:b/>
          <w:bCs/>
          <w:sz w:val="36"/>
          <w:szCs w:val="36"/>
        </w:rPr>
      </w:pPr>
    </w:p>
    <w:p w14:paraId="661207BA" w14:textId="60FFA87C" w:rsidR="00190698" w:rsidRDefault="006D0D12" w:rsidP="006D0D12">
      <w:pPr>
        <w:spacing w:line="600" w:lineRule="exact"/>
        <w:jc w:val="center"/>
        <w:rPr>
          <w:rFonts w:ascii="宋体" w:eastAsia="宋体" w:hAnsi="宋体"/>
          <w:b/>
          <w:bCs/>
          <w:sz w:val="36"/>
          <w:szCs w:val="36"/>
        </w:rPr>
      </w:pPr>
      <w:r>
        <w:rPr>
          <w:rFonts w:ascii="宋体" w:eastAsia="宋体" w:hAnsi="宋体" w:hint="eastAsia"/>
          <w:b/>
          <w:bCs/>
          <w:sz w:val="36"/>
          <w:szCs w:val="36"/>
        </w:rPr>
        <w:t>北京市</w:t>
      </w:r>
      <w:proofErr w:type="gramStart"/>
      <w:r>
        <w:rPr>
          <w:rFonts w:ascii="宋体" w:eastAsia="宋体" w:hAnsi="宋体" w:hint="eastAsia"/>
          <w:b/>
          <w:bCs/>
          <w:sz w:val="36"/>
          <w:szCs w:val="36"/>
        </w:rPr>
        <w:t>睿泽科技</w:t>
      </w:r>
      <w:proofErr w:type="gramEnd"/>
      <w:r>
        <w:rPr>
          <w:rFonts w:ascii="宋体" w:eastAsia="宋体" w:hAnsi="宋体" w:hint="eastAsia"/>
          <w:b/>
          <w:bCs/>
          <w:sz w:val="36"/>
          <w:szCs w:val="36"/>
        </w:rPr>
        <w:t>有限公司</w:t>
      </w:r>
    </w:p>
    <w:p w14:paraId="6276B431" w14:textId="093B731B" w:rsidR="006D0D12" w:rsidRDefault="006D0D12" w:rsidP="006D0D12">
      <w:pPr>
        <w:spacing w:line="600" w:lineRule="exact"/>
        <w:jc w:val="center"/>
        <w:rPr>
          <w:rFonts w:ascii="宋体" w:eastAsia="宋体" w:hAnsi="宋体" w:hint="eastAsia"/>
          <w:b/>
          <w:bCs/>
          <w:sz w:val="36"/>
          <w:szCs w:val="36"/>
        </w:rPr>
      </w:pPr>
      <w:r>
        <w:rPr>
          <w:rFonts w:ascii="宋体" w:eastAsia="宋体" w:hAnsi="宋体" w:hint="eastAsia"/>
          <w:b/>
          <w:bCs/>
          <w:sz w:val="36"/>
          <w:szCs w:val="36"/>
        </w:rPr>
        <w:t>版本号：</w:t>
      </w:r>
      <w:r w:rsidR="00622C8A">
        <w:rPr>
          <w:rFonts w:ascii="宋体" w:eastAsia="宋体" w:hAnsi="宋体" w:hint="eastAsia"/>
          <w:b/>
          <w:bCs/>
          <w:sz w:val="36"/>
          <w:szCs w:val="36"/>
        </w:rPr>
        <w:t>V</w:t>
      </w:r>
      <w:r>
        <w:rPr>
          <w:rFonts w:ascii="宋体" w:eastAsia="宋体" w:hAnsi="宋体" w:hint="eastAsia"/>
          <w:b/>
          <w:bCs/>
          <w:sz w:val="36"/>
          <w:szCs w:val="36"/>
        </w:rPr>
        <w:t>3.0</w:t>
      </w:r>
    </w:p>
    <w:p w14:paraId="5CBF4A2D" w14:textId="77777777" w:rsidR="00190698" w:rsidRDefault="00190698" w:rsidP="00190698">
      <w:pPr>
        <w:spacing w:line="600" w:lineRule="exact"/>
        <w:ind w:firstLineChars="500" w:firstLine="1807"/>
        <w:rPr>
          <w:rFonts w:ascii="宋体" w:eastAsia="宋体" w:hAnsi="宋体"/>
          <w:b/>
          <w:bCs/>
          <w:sz w:val="36"/>
          <w:szCs w:val="36"/>
        </w:rPr>
      </w:pPr>
    </w:p>
    <w:p w14:paraId="318D97DC" w14:textId="5B6DCC7C" w:rsidR="00190698" w:rsidRDefault="00190698" w:rsidP="00190698">
      <w:pPr>
        <w:spacing w:line="600" w:lineRule="exact"/>
        <w:jc w:val="center"/>
        <w:rPr>
          <w:rFonts w:ascii="黑体" w:eastAsia="黑体" w:hAnsi="黑体"/>
          <w:b/>
          <w:bCs/>
          <w:sz w:val="36"/>
          <w:szCs w:val="36"/>
        </w:rPr>
      </w:pPr>
    </w:p>
    <w:p w14:paraId="30510F03" w14:textId="77777777" w:rsidR="00190698" w:rsidRPr="00B94ED1" w:rsidRDefault="00190698" w:rsidP="00190698">
      <w:pPr>
        <w:spacing w:line="600" w:lineRule="exact"/>
        <w:jc w:val="center"/>
        <w:rPr>
          <w:rFonts w:ascii="黑体" w:eastAsia="黑体" w:hAnsi="黑体"/>
          <w:b/>
          <w:bCs/>
          <w:sz w:val="36"/>
          <w:szCs w:val="36"/>
        </w:rPr>
      </w:pPr>
    </w:p>
    <w:p w14:paraId="2007A1E6" w14:textId="52B7BE48" w:rsidR="00190698" w:rsidRDefault="00190698" w:rsidP="00190698">
      <w:pPr>
        <w:spacing w:line="600" w:lineRule="exact"/>
        <w:jc w:val="center"/>
        <w:rPr>
          <w:rFonts w:ascii="黑体" w:eastAsia="黑体" w:hAnsi="黑体"/>
          <w:b/>
          <w:bCs/>
          <w:sz w:val="36"/>
          <w:szCs w:val="36"/>
        </w:rPr>
      </w:pPr>
      <w:r w:rsidRPr="00B94ED1">
        <w:rPr>
          <w:rFonts w:ascii="黑体" w:eastAsia="黑体" w:hAnsi="黑体" w:hint="eastAsia"/>
          <w:b/>
          <w:bCs/>
          <w:sz w:val="36"/>
          <w:szCs w:val="36"/>
        </w:rPr>
        <w:t>2</w:t>
      </w:r>
      <w:r w:rsidRPr="00B94ED1">
        <w:rPr>
          <w:rFonts w:ascii="黑体" w:eastAsia="黑体" w:hAnsi="黑体"/>
          <w:b/>
          <w:bCs/>
          <w:sz w:val="36"/>
          <w:szCs w:val="36"/>
        </w:rPr>
        <w:t>023年</w:t>
      </w:r>
      <w:r w:rsidR="00724535">
        <w:rPr>
          <w:rFonts w:ascii="黑体" w:eastAsia="黑体" w:hAnsi="黑体"/>
          <w:b/>
          <w:bCs/>
          <w:sz w:val="36"/>
          <w:szCs w:val="36"/>
        </w:rPr>
        <w:t>6</w:t>
      </w:r>
      <w:r w:rsidRPr="00B94ED1">
        <w:rPr>
          <w:rFonts w:ascii="黑体" w:eastAsia="黑体" w:hAnsi="黑体"/>
          <w:b/>
          <w:bCs/>
          <w:sz w:val="36"/>
          <w:szCs w:val="36"/>
        </w:rPr>
        <w:t>月</w:t>
      </w:r>
      <w:r w:rsidR="00724535">
        <w:rPr>
          <w:rFonts w:ascii="黑体" w:eastAsia="黑体" w:hAnsi="黑体" w:hint="eastAsia"/>
          <w:b/>
          <w:bCs/>
          <w:sz w:val="36"/>
          <w:szCs w:val="36"/>
        </w:rPr>
        <w:t>1</w:t>
      </w:r>
      <w:r w:rsidR="00724535">
        <w:rPr>
          <w:rFonts w:ascii="黑体" w:eastAsia="黑体" w:hAnsi="黑体"/>
          <w:b/>
          <w:bCs/>
          <w:sz w:val="36"/>
          <w:szCs w:val="36"/>
        </w:rPr>
        <w:t>1</w:t>
      </w:r>
      <w:r w:rsidRPr="00B94ED1">
        <w:rPr>
          <w:rFonts w:ascii="黑体" w:eastAsia="黑体" w:hAnsi="黑体"/>
          <w:b/>
          <w:bCs/>
          <w:sz w:val="36"/>
          <w:szCs w:val="36"/>
        </w:rPr>
        <w:t>日</w:t>
      </w:r>
    </w:p>
    <w:p w14:paraId="26E93B8B" w14:textId="77777777" w:rsidR="00190698" w:rsidRDefault="00190698" w:rsidP="00190698">
      <w:pPr>
        <w:spacing w:line="600" w:lineRule="exact"/>
        <w:jc w:val="center"/>
        <w:rPr>
          <w:rFonts w:ascii="黑体" w:eastAsia="黑体" w:hAnsi="黑体"/>
          <w:b/>
          <w:bCs/>
          <w:sz w:val="36"/>
          <w:szCs w:val="36"/>
        </w:rPr>
      </w:pPr>
    </w:p>
    <w:p w14:paraId="5C9E1D55" w14:textId="77777777" w:rsidR="00190698" w:rsidRPr="00B94ED1" w:rsidRDefault="00190698" w:rsidP="00190698">
      <w:pPr>
        <w:spacing w:line="600" w:lineRule="exact"/>
        <w:jc w:val="center"/>
        <w:rPr>
          <w:rFonts w:ascii="黑体" w:eastAsia="黑体" w:hAnsi="黑体"/>
          <w:b/>
          <w:bCs/>
          <w:sz w:val="36"/>
          <w:szCs w:val="36"/>
        </w:rPr>
      </w:pPr>
    </w:p>
    <w:p w14:paraId="32FC3D3E" w14:textId="38D83DEA" w:rsidR="00190698" w:rsidRDefault="00190698">
      <w:pPr>
        <w:widowControl/>
        <w:jc w:val="left"/>
        <w:rPr>
          <w:rFonts w:ascii="黑体" w:eastAsia="黑体" w:hAnsi="黑体"/>
          <w:b/>
          <w:bCs/>
          <w:sz w:val="36"/>
          <w:szCs w:val="36"/>
        </w:rPr>
      </w:pPr>
      <w:r>
        <w:rPr>
          <w:rFonts w:ascii="黑体" w:eastAsia="黑体" w:hAnsi="黑体"/>
          <w:b/>
          <w:bCs/>
          <w:sz w:val="36"/>
          <w:szCs w:val="36"/>
        </w:rPr>
        <w:br w:type="page"/>
      </w:r>
    </w:p>
    <w:sdt>
      <w:sdtPr>
        <w:rPr>
          <w:rFonts w:asciiTheme="minorHAnsi" w:eastAsiaTheme="minorEastAsia" w:hAnsiTheme="minorHAnsi" w:cstheme="minorBidi"/>
          <w:color w:val="auto"/>
          <w:kern w:val="2"/>
          <w:sz w:val="21"/>
          <w:szCs w:val="24"/>
          <w:lang w:val="zh-CN"/>
        </w:rPr>
        <w:id w:val="-1130005790"/>
        <w:docPartObj>
          <w:docPartGallery w:val="Table of Contents"/>
          <w:docPartUnique/>
        </w:docPartObj>
      </w:sdtPr>
      <w:sdtEndPr>
        <w:rPr>
          <w:b/>
          <w:bCs/>
        </w:rPr>
      </w:sdtEndPr>
      <w:sdtContent>
        <w:p w14:paraId="74B24FF2" w14:textId="60C41B2C" w:rsidR="00190698" w:rsidRPr="00190698" w:rsidRDefault="00190698" w:rsidP="00190698">
          <w:pPr>
            <w:pStyle w:val="TOC"/>
            <w:jc w:val="center"/>
            <w:rPr>
              <w:rFonts w:ascii="黑体" w:eastAsia="黑体" w:hAnsi="黑体"/>
              <w:b/>
              <w:bCs/>
              <w:color w:val="auto"/>
            </w:rPr>
          </w:pPr>
          <w:r w:rsidRPr="00190698">
            <w:rPr>
              <w:rFonts w:ascii="黑体" w:eastAsia="黑体" w:hAnsi="黑体"/>
              <w:b/>
              <w:bCs/>
              <w:color w:val="auto"/>
              <w:lang w:val="zh-CN"/>
            </w:rPr>
            <w:t>目录</w:t>
          </w:r>
        </w:p>
        <w:p w14:paraId="10E6D148" w14:textId="1F41528D" w:rsidR="00ED2B9E" w:rsidRDefault="00190698">
          <w:pPr>
            <w:pStyle w:val="TOC1"/>
            <w:tabs>
              <w:tab w:val="right" w:leader="dot" w:pos="8296"/>
            </w:tabs>
            <w:rPr>
              <w:noProof/>
              <w:szCs w:val="22"/>
              <w14:ligatures w14:val="standardContextual"/>
            </w:rPr>
          </w:pPr>
          <w:r>
            <w:fldChar w:fldCharType="begin"/>
          </w:r>
          <w:r>
            <w:instrText xml:space="preserve"> TOC \o "1-3" \h \z \u </w:instrText>
          </w:r>
          <w:r>
            <w:fldChar w:fldCharType="separate"/>
          </w:r>
          <w:hyperlink w:anchor="_Toc137417774" w:history="1">
            <w:r w:rsidR="00ED2B9E" w:rsidRPr="00535096">
              <w:rPr>
                <w:rStyle w:val="a6"/>
                <w:rFonts w:ascii="华文中宋" w:eastAsia="华文中宋" w:hAnsi="华文中宋"/>
                <w:noProof/>
              </w:rPr>
              <w:t>一、 引言</w:t>
            </w:r>
            <w:r w:rsidR="00ED2B9E">
              <w:rPr>
                <w:noProof/>
                <w:webHidden/>
              </w:rPr>
              <w:tab/>
            </w:r>
            <w:r w:rsidR="00ED2B9E">
              <w:rPr>
                <w:noProof/>
                <w:webHidden/>
              </w:rPr>
              <w:fldChar w:fldCharType="begin"/>
            </w:r>
            <w:r w:rsidR="00ED2B9E">
              <w:rPr>
                <w:noProof/>
                <w:webHidden/>
              </w:rPr>
              <w:instrText xml:space="preserve"> PAGEREF _Toc137417774 \h </w:instrText>
            </w:r>
            <w:r w:rsidR="00ED2B9E">
              <w:rPr>
                <w:noProof/>
                <w:webHidden/>
              </w:rPr>
            </w:r>
            <w:r w:rsidR="00ED2B9E">
              <w:rPr>
                <w:noProof/>
                <w:webHidden/>
              </w:rPr>
              <w:fldChar w:fldCharType="separate"/>
            </w:r>
            <w:r w:rsidR="00ED2B9E">
              <w:rPr>
                <w:noProof/>
                <w:webHidden/>
              </w:rPr>
              <w:t>3</w:t>
            </w:r>
            <w:r w:rsidR="00ED2B9E">
              <w:rPr>
                <w:noProof/>
                <w:webHidden/>
              </w:rPr>
              <w:fldChar w:fldCharType="end"/>
            </w:r>
          </w:hyperlink>
        </w:p>
        <w:p w14:paraId="01F76FCE" w14:textId="3AFA9B26" w:rsidR="00ED2B9E" w:rsidRDefault="00ED2B9E">
          <w:pPr>
            <w:pStyle w:val="TOC2"/>
            <w:tabs>
              <w:tab w:val="right" w:leader="dot" w:pos="8296"/>
            </w:tabs>
            <w:rPr>
              <w:noProof/>
              <w:szCs w:val="22"/>
              <w14:ligatures w14:val="standardContextual"/>
            </w:rPr>
          </w:pPr>
          <w:hyperlink w:anchor="_Toc137417775" w:history="1">
            <w:r w:rsidRPr="00535096">
              <w:rPr>
                <w:rStyle w:val="a6"/>
                <w:rFonts w:ascii="华文中宋" w:eastAsia="华文中宋" w:hAnsi="华文中宋"/>
                <w:noProof/>
              </w:rPr>
              <w:t>1. 1目的</w:t>
            </w:r>
            <w:r>
              <w:rPr>
                <w:noProof/>
                <w:webHidden/>
              </w:rPr>
              <w:tab/>
            </w:r>
            <w:r>
              <w:rPr>
                <w:noProof/>
                <w:webHidden/>
              </w:rPr>
              <w:fldChar w:fldCharType="begin"/>
            </w:r>
            <w:r>
              <w:rPr>
                <w:noProof/>
                <w:webHidden/>
              </w:rPr>
              <w:instrText xml:space="preserve"> PAGEREF _Toc137417775 \h </w:instrText>
            </w:r>
            <w:r>
              <w:rPr>
                <w:noProof/>
                <w:webHidden/>
              </w:rPr>
            </w:r>
            <w:r>
              <w:rPr>
                <w:noProof/>
                <w:webHidden/>
              </w:rPr>
              <w:fldChar w:fldCharType="separate"/>
            </w:r>
            <w:r>
              <w:rPr>
                <w:noProof/>
                <w:webHidden/>
              </w:rPr>
              <w:t>3</w:t>
            </w:r>
            <w:r>
              <w:rPr>
                <w:noProof/>
                <w:webHidden/>
              </w:rPr>
              <w:fldChar w:fldCharType="end"/>
            </w:r>
          </w:hyperlink>
        </w:p>
        <w:p w14:paraId="0C88F19A" w14:textId="63117DDA" w:rsidR="00ED2B9E" w:rsidRDefault="00ED2B9E">
          <w:pPr>
            <w:pStyle w:val="TOC2"/>
            <w:tabs>
              <w:tab w:val="right" w:leader="dot" w:pos="8296"/>
            </w:tabs>
            <w:rPr>
              <w:noProof/>
              <w:szCs w:val="22"/>
              <w14:ligatures w14:val="standardContextual"/>
            </w:rPr>
          </w:pPr>
          <w:hyperlink w:anchor="_Toc137417776" w:history="1">
            <w:r w:rsidRPr="00535096">
              <w:rPr>
                <w:rStyle w:val="a6"/>
                <w:rFonts w:ascii="华文中宋" w:eastAsia="华文中宋" w:hAnsi="华文中宋"/>
                <w:noProof/>
              </w:rPr>
              <w:t>1. 2文档约定</w:t>
            </w:r>
            <w:r>
              <w:rPr>
                <w:noProof/>
                <w:webHidden/>
              </w:rPr>
              <w:tab/>
            </w:r>
            <w:r>
              <w:rPr>
                <w:noProof/>
                <w:webHidden/>
              </w:rPr>
              <w:fldChar w:fldCharType="begin"/>
            </w:r>
            <w:r>
              <w:rPr>
                <w:noProof/>
                <w:webHidden/>
              </w:rPr>
              <w:instrText xml:space="preserve"> PAGEREF _Toc137417776 \h </w:instrText>
            </w:r>
            <w:r>
              <w:rPr>
                <w:noProof/>
                <w:webHidden/>
              </w:rPr>
            </w:r>
            <w:r>
              <w:rPr>
                <w:noProof/>
                <w:webHidden/>
              </w:rPr>
              <w:fldChar w:fldCharType="separate"/>
            </w:r>
            <w:r>
              <w:rPr>
                <w:noProof/>
                <w:webHidden/>
              </w:rPr>
              <w:t>4</w:t>
            </w:r>
            <w:r>
              <w:rPr>
                <w:noProof/>
                <w:webHidden/>
              </w:rPr>
              <w:fldChar w:fldCharType="end"/>
            </w:r>
          </w:hyperlink>
        </w:p>
        <w:p w14:paraId="7CA96A86" w14:textId="3AC79816" w:rsidR="00ED2B9E" w:rsidRDefault="00ED2B9E">
          <w:pPr>
            <w:pStyle w:val="TOC1"/>
            <w:tabs>
              <w:tab w:val="right" w:leader="dot" w:pos="8296"/>
            </w:tabs>
            <w:rPr>
              <w:noProof/>
              <w:szCs w:val="22"/>
              <w14:ligatures w14:val="standardContextual"/>
            </w:rPr>
          </w:pPr>
          <w:hyperlink w:anchor="_Toc137417777" w:history="1">
            <w:r w:rsidRPr="00535096">
              <w:rPr>
                <w:rStyle w:val="a6"/>
                <w:rFonts w:ascii="华文中宋" w:eastAsia="华文中宋" w:hAnsi="华文中宋"/>
                <w:noProof/>
              </w:rPr>
              <w:t>二、 项目概述</w:t>
            </w:r>
            <w:r>
              <w:rPr>
                <w:noProof/>
                <w:webHidden/>
              </w:rPr>
              <w:tab/>
            </w:r>
            <w:r>
              <w:rPr>
                <w:noProof/>
                <w:webHidden/>
              </w:rPr>
              <w:fldChar w:fldCharType="begin"/>
            </w:r>
            <w:r>
              <w:rPr>
                <w:noProof/>
                <w:webHidden/>
              </w:rPr>
              <w:instrText xml:space="preserve"> PAGEREF _Toc137417777 \h </w:instrText>
            </w:r>
            <w:r>
              <w:rPr>
                <w:noProof/>
                <w:webHidden/>
              </w:rPr>
            </w:r>
            <w:r>
              <w:rPr>
                <w:noProof/>
                <w:webHidden/>
              </w:rPr>
              <w:fldChar w:fldCharType="separate"/>
            </w:r>
            <w:r>
              <w:rPr>
                <w:noProof/>
                <w:webHidden/>
              </w:rPr>
              <w:t>5</w:t>
            </w:r>
            <w:r>
              <w:rPr>
                <w:noProof/>
                <w:webHidden/>
              </w:rPr>
              <w:fldChar w:fldCharType="end"/>
            </w:r>
          </w:hyperlink>
        </w:p>
        <w:p w14:paraId="0A6895C1" w14:textId="64F11AC2" w:rsidR="00ED2B9E" w:rsidRDefault="00ED2B9E">
          <w:pPr>
            <w:pStyle w:val="TOC2"/>
            <w:tabs>
              <w:tab w:val="right" w:leader="dot" w:pos="8296"/>
            </w:tabs>
            <w:rPr>
              <w:noProof/>
              <w:szCs w:val="22"/>
              <w14:ligatures w14:val="standardContextual"/>
            </w:rPr>
          </w:pPr>
          <w:hyperlink w:anchor="_Toc137417778" w:history="1">
            <w:r w:rsidRPr="00535096">
              <w:rPr>
                <w:rStyle w:val="a6"/>
                <w:rFonts w:ascii="华文中宋" w:eastAsia="华文中宋" w:hAnsi="华文中宋"/>
                <w:noProof/>
              </w:rPr>
              <w:t>2.1产品的前景</w:t>
            </w:r>
            <w:r>
              <w:rPr>
                <w:noProof/>
                <w:webHidden/>
              </w:rPr>
              <w:tab/>
            </w:r>
            <w:r>
              <w:rPr>
                <w:noProof/>
                <w:webHidden/>
              </w:rPr>
              <w:fldChar w:fldCharType="begin"/>
            </w:r>
            <w:r>
              <w:rPr>
                <w:noProof/>
                <w:webHidden/>
              </w:rPr>
              <w:instrText xml:space="preserve"> PAGEREF _Toc137417778 \h </w:instrText>
            </w:r>
            <w:r>
              <w:rPr>
                <w:noProof/>
                <w:webHidden/>
              </w:rPr>
            </w:r>
            <w:r>
              <w:rPr>
                <w:noProof/>
                <w:webHidden/>
              </w:rPr>
              <w:fldChar w:fldCharType="separate"/>
            </w:r>
            <w:r>
              <w:rPr>
                <w:noProof/>
                <w:webHidden/>
              </w:rPr>
              <w:t>5</w:t>
            </w:r>
            <w:r>
              <w:rPr>
                <w:noProof/>
                <w:webHidden/>
              </w:rPr>
              <w:fldChar w:fldCharType="end"/>
            </w:r>
          </w:hyperlink>
        </w:p>
        <w:p w14:paraId="6945B3D9" w14:textId="5B32C5B5" w:rsidR="00ED2B9E" w:rsidRDefault="00ED2B9E">
          <w:pPr>
            <w:pStyle w:val="TOC2"/>
            <w:tabs>
              <w:tab w:val="right" w:leader="dot" w:pos="8296"/>
            </w:tabs>
            <w:rPr>
              <w:noProof/>
              <w:szCs w:val="22"/>
              <w14:ligatures w14:val="standardContextual"/>
            </w:rPr>
          </w:pPr>
          <w:hyperlink w:anchor="_Toc137417779" w:history="1">
            <w:r w:rsidRPr="00535096">
              <w:rPr>
                <w:rStyle w:val="a6"/>
                <w:rFonts w:ascii="华文中宋" w:eastAsia="华文中宋" w:hAnsi="华文中宋"/>
                <w:noProof/>
              </w:rPr>
              <w:t>2.2产品的功能</w:t>
            </w:r>
            <w:r>
              <w:rPr>
                <w:noProof/>
                <w:webHidden/>
              </w:rPr>
              <w:tab/>
            </w:r>
            <w:r>
              <w:rPr>
                <w:noProof/>
                <w:webHidden/>
              </w:rPr>
              <w:fldChar w:fldCharType="begin"/>
            </w:r>
            <w:r>
              <w:rPr>
                <w:noProof/>
                <w:webHidden/>
              </w:rPr>
              <w:instrText xml:space="preserve"> PAGEREF _Toc137417779 \h </w:instrText>
            </w:r>
            <w:r>
              <w:rPr>
                <w:noProof/>
                <w:webHidden/>
              </w:rPr>
            </w:r>
            <w:r>
              <w:rPr>
                <w:noProof/>
                <w:webHidden/>
              </w:rPr>
              <w:fldChar w:fldCharType="separate"/>
            </w:r>
            <w:r>
              <w:rPr>
                <w:noProof/>
                <w:webHidden/>
              </w:rPr>
              <w:t>5</w:t>
            </w:r>
            <w:r>
              <w:rPr>
                <w:noProof/>
                <w:webHidden/>
              </w:rPr>
              <w:fldChar w:fldCharType="end"/>
            </w:r>
          </w:hyperlink>
        </w:p>
        <w:p w14:paraId="32118884" w14:textId="53CD5059" w:rsidR="00ED2B9E" w:rsidRDefault="00ED2B9E">
          <w:pPr>
            <w:pStyle w:val="TOC1"/>
            <w:tabs>
              <w:tab w:val="right" w:leader="dot" w:pos="8296"/>
            </w:tabs>
            <w:rPr>
              <w:noProof/>
              <w:szCs w:val="22"/>
              <w14:ligatures w14:val="standardContextual"/>
            </w:rPr>
          </w:pPr>
          <w:hyperlink w:anchor="_Toc137417780" w:history="1">
            <w:r w:rsidRPr="00535096">
              <w:rPr>
                <w:rStyle w:val="a6"/>
                <w:rFonts w:ascii="华文中宋" w:eastAsia="华文中宋" w:hAnsi="华文中宋"/>
                <w:noProof/>
              </w:rPr>
              <w:t>三、 项目范围计划——需求管理</w:t>
            </w:r>
            <w:r>
              <w:rPr>
                <w:noProof/>
                <w:webHidden/>
              </w:rPr>
              <w:tab/>
            </w:r>
            <w:r>
              <w:rPr>
                <w:noProof/>
                <w:webHidden/>
              </w:rPr>
              <w:fldChar w:fldCharType="begin"/>
            </w:r>
            <w:r>
              <w:rPr>
                <w:noProof/>
                <w:webHidden/>
              </w:rPr>
              <w:instrText xml:space="preserve"> PAGEREF _Toc137417780 \h </w:instrText>
            </w:r>
            <w:r>
              <w:rPr>
                <w:noProof/>
                <w:webHidden/>
              </w:rPr>
            </w:r>
            <w:r>
              <w:rPr>
                <w:noProof/>
                <w:webHidden/>
              </w:rPr>
              <w:fldChar w:fldCharType="separate"/>
            </w:r>
            <w:r>
              <w:rPr>
                <w:noProof/>
                <w:webHidden/>
              </w:rPr>
              <w:t>7</w:t>
            </w:r>
            <w:r>
              <w:rPr>
                <w:noProof/>
                <w:webHidden/>
              </w:rPr>
              <w:fldChar w:fldCharType="end"/>
            </w:r>
          </w:hyperlink>
        </w:p>
        <w:p w14:paraId="65AEED05" w14:textId="192992E8" w:rsidR="00ED2B9E" w:rsidRDefault="00ED2B9E">
          <w:pPr>
            <w:pStyle w:val="TOC2"/>
            <w:tabs>
              <w:tab w:val="right" w:leader="dot" w:pos="8296"/>
            </w:tabs>
            <w:rPr>
              <w:noProof/>
              <w:szCs w:val="22"/>
              <w14:ligatures w14:val="standardContextual"/>
            </w:rPr>
          </w:pPr>
          <w:hyperlink w:anchor="_Toc137417781" w:history="1">
            <w:r w:rsidRPr="00535096">
              <w:rPr>
                <w:rStyle w:val="a6"/>
                <w:rFonts w:ascii="华文中宋" w:eastAsia="华文中宋" w:hAnsi="华文中宋"/>
                <w:noProof/>
              </w:rPr>
              <w:t>3.1需求获取</w:t>
            </w:r>
            <w:r>
              <w:rPr>
                <w:noProof/>
                <w:webHidden/>
              </w:rPr>
              <w:tab/>
            </w:r>
            <w:r>
              <w:rPr>
                <w:noProof/>
                <w:webHidden/>
              </w:rPr>
              <w:fldChar w:fldCharType="begin"/>
            </w:r>
            <w:r>
              <w:rPr>
                <w:noProof/>
                <w:webHidden/>
              </w:rPr>
              <w:instrText xml:space="preserve"> PAGEREF _Toc137417781 \h </w:instrText>
            </w:r>
            <w:r>
              <w:rPr>
                <w:noProof/>
                <w:webHidden/>
              </w:rPr>
            </w:r>
            <w:r>
              <w:rPr>
                <w:noProof/>
                <w:webHidden/>
              </w:rPr>
              <w:fldChar w:fldCharType="separate"/>
            </w:r>
            <w:r>
              <w:rPr>
                <w:noProof/>
                <w:webHidden/>
              </w:rPr>
              <w:t>7</w:t>
            </w:r>
            <w:r>
              <w:rPr>
                <w:noProof/>
                <w:webHidden/>
              </w:rPr>
              <w:fldChar w:fldCharType="end"/>
            </w:r>
          </w:hyperlink>
        </w:p>
        <w:p w14:paraId="02C7B415" w14:textId="1F5AF891" w:rsidR="00ED2B9E" w:rsidRDefault="00ED2B9E">
          <w:pPr>
            <w:pStyle w:val="TOC2"/>
            <w:tabs>
              <w:tab w:val="right" w:leader="dot" w:pos="8296"/>
            </w:tabs>
            <w:rPr>
              <w:noProof/>
              <w:szCs w:val="22"/>
              <w14:ligatures w14:val="standardContextual"/>
            </w:rPr>
          </w:pPr>
          <w:hyperlink w:anchor="_Toc137417782" w:history="1">
            <w:r w:rsidRPr="00535096">
              <w:rPr>
                <w:rStyle w:val="a6"/>
                <w:rFonts w:ascii="华文中宋" w:eastAsia="华文中宋" w:hAnsi="华文中宋"/>
                <w:noProof/>
              </w:rPr>
              <w:t>3.2需求分析</w:t>
            </w:r>
            <w:r>
              <w:rPr>
                <w:noProof/>
                <w:webHidden/>
              </w:rPr>
              <w:tab/>
            </w:r>
            <w:r>
              <w:rPr>
                <w:noProof/>
                <w:webHidden/>
              </w:rPr>
              <w:fldChar w:fldCharType="begin"/>
            </w:r>
            <w:r>
              <w:rPr>
                <w:noProof/>
                <w:webHidden/>
              </w:rPr>
              <w:instrText xml:space="preserve"> PAGEREF _Toc137417782 \h </w:instrText>
            </w:r>
            <w:r>
              <w:rPr>
                <w:noProof/>
                <w:webHidden/>
              </w:rPr>
            </w:r>
            <w:r>
              <w:rPr>
                <w:noProof/>
                <w:webHidden/>
              </w:rPr>
              <w:fldChar w:fldCharType="separate"/>
            </w:r>
            <w:r>
              <w:rPr>
                <w:noProof/>
                <w:webHidden/>
              </w:rPr>
              <w:t>9</w:t>
            </w:r>
            <w:r>
              <w:rPr>
                <w:noProof/>
                <w:webHidden/>
              </w:rPr>
              <w:fldChar w:fldCharType="end"/>
            </w:r>
          </w:hyperlink>
        </w:p>
        <w:p w14:paraId="4254463F" w14:textId="34B460DA" w:rsidR="00ED2B9E" w:rsidRDefault="00ED2B9E">
          <w:pPr>
            <w:pStyle w:val="TOC2"/>
            <w:tabs>
              <w:tab w:val="right" w:leader="dot" w:pos="8296"/>
            </w:tabs>
            <w:rPr>
              <w:noProof/>
              <w:szCs w:val="22"/>
              <w14:ligatures w14:val="standardContextual"/>
            </w:rPr>
          </w:pPr>
          <w:hyperlink w:anchor="_Toc137417783" w:history="1">
            <w:r w:rsidRPr="00535096">
              <w:rPr>
                <w:rStyle w:val="a6"/>
                <w:rFonts w:ascii="华文中宋" w:eastAsia="华文中宋" w:hAnsi="华文中宋"/>
                <w:noProof/>
              </w:rPr>
              <w:t>3.3需求规格编写</w:t>
            </w:r>
            <w:r>
              <w:rPr>
                <w:noProof/>
                <w:webHidden/>
              </w:rPr>
              <w:tab/>
            </w:r>
            <w:r>
              <w:rPr>
                <w:noProof/>
                <w:webHidden/>
              </w:rPr>
              <w:fldChar w:fldCharType="begin"/>
            </w:r>
            <w:r>
              <w:rPr>
                <w:noProof/>
                <w:webHidden/>
              </w:rPr>
              <w:instrText xml:space="preserve"> PAGEREF _Toc137417783 \h </w:instrText>
            </w:r>
            <w:r>
              <w:rPr>
                <w:noProof/>
                <w:webHidden/>
              </w:rPr>
            </w:r>
            <w:r>
              <w:rPr>
                <w:noProof/>
                <w:webHidden/>
              </w:rPr>
              <w:fldChar w:fldCharType="separate"/>
            </w:r>
            <w:r>
              <w:rPr>
                <w:noProof/>
                <w:webHidden/>
              </w:rPr>
              <w:t>14</w:t>
            </w:r>
            <w:r>
              <w:rPr>
                <w:noProof/>
                <w:webHidden/>
              </w:rPr>
              <w:fldChar w:fldCharType="end"/>
            </w:r>
          </w:hyperlink>
        </w:p>
        <w:p w14:paraId="3617B6B5" w14:textId="71214608" w:rsidR="00ED2B9E" w:rsidRDefault="00ED2B9E">
          <w:pPr>
            <w:pStyle w:val="TOC2"/>
            <w:tabs>
              <w:tab w:val="right" w:leader="dot" w:pos="8296"/>
            </w:tabs>
            <w:rPr>
              <w:noProof/>
              <w:szCs w:val="22"/>
              <w14:ligatures w14:val="standardContextual"/>
            </w:rPr>
          </w:pPr>
          <w:hyperlink w:anchor="_Toc137417784" w:history="1">
            <w:r w:rsidRPr="00535096">
              <w:rPr>
                <w:rStyle w:val="a6"/>
                <w:rFonts w:ascii="华文中宋" w:eastAsia="华文中宋" w:hAnsi="华文中宋"/>
                <w:noProof/>
              </w:rPr>
              <w:t>3.4需求变更</w:t>
            </w:r>
            <w:r>
              <w:rPr>
                <w:noProof/>
                <w:webHidden/>
              </w:rPr>
              <w:tab/>
            </w:r>
            <w:r>
              <w:rPr>
                <w:noProof/>
                <w:webHidden/>
              </w:rPr>
              <w:fldChar w:fldCharType="begin"/>
            </w:r>
            <w:r>
              <w:rPr>
                <w:noProof/>
                <w:webHidden/>
              </w:rPr>
              <w:instrText xml:space="preserve"> PAGEREF _Toc137417784 \h </w:instrText>
            </w:r>
            <w:r>
              <w:rPr>
                <w:noProof/>
                <w:webHidden/>
              </w:rPr>
            </w:r>
            <w:r>
              <w:rPr>
                <w:noProof/>
                <w:webHidden/>
              </w:rPr>
              <w:fldChar w:fldCharType="separate"/>
            </w:r>
            <w:r>
              <w:rPr>
                <w:noProof/>
                <w:webHidden/>
              </w:rPr>
              <w:t>14</w:t>
            </w:r>
            <w:r>
              <w:rPr>
                <w:noProof/>
                <w:webHidden/>
              </w:rPr>
              <w:fldChar w:fldCharType="end"/>
            </w:r>
          </w:hyperlink>
        </w:p>
        <w:p w14:paraId="46C903BD" w14:textId="5B265B3A" w:rsidR="00ED2B9E" w:rsidRDefault="00ED2B9E">
          <w:pPr>
            <w:pStyle w:val="TOC3"/>
            <w:tabs>
              <w:tab w:val="right" w:leader="dot" w:pos="8296"/>
            </w:tabs>
            <w:rPr>
              <w:noProof/>
              <w:szCs w:val="22"/>
              <w14:ligatures w14:val="standardContextual"/>
            </w:rPr>
          </w:pPr>
          <w:hyperlink w:anchor="_Toc137417785" w:history="1">
            <w:r w:rsidRPr="00535096">
              <w:rPr>
                <w:rStyle w:val="a6"/>
                <w:rFonts w:ascii="华文中宋" w:eastAsia="华文中宋" w:hAnsi="华文中宋"/>
                <w:noProof/>
              </w:rPr>
              <w:t>3.4.1需求变更流程</w:t>
            </w:r>
            <w:r>
              <w:rPr>
                <w:noProof/>
                <w:webHidden/>
              </w:rPr>
              <w:tab/>
            </w:r>
            <w:r>
              <w:rPr>
                <w:noProof/>
                <w:webHidden/>
              </w:rPr>
              <w:fldChar w:fldCharType="begin"/>
            </w:r>
            <w:r>
              <w:rPr>
                <w:noProof/>
                <w:webHidden/>
              </w:rPr>
              <w:instrText xml:space="preserve"> PAGEREF _Toc137417785 \h </w:instrText>
            </w:r>
            <w:r>
              <w:rPr>
                <w:noProof/>
                <w:webHidden/>
              </w:rPr>
            </w:r>
            <w:r>
              <w:rPr>
                <w:noProof/>
                <w:webHidden/>
              </w:rPr>
              <w:fldChar w:fldCharType="separate"/>
            </w:r>
            <w:r>
              <w:rPr>
                <w:noProof/>
                <w:webHidden/>
              </w:rPr>
              <w:t>14</w:t>
            </w:r>
            <w:r>
              <w:rPr>
                <w:noProof/>
                <w:webHidden/>
              </w:rPr>
              <w:fldChar w:fldCharType="end"/>
            </w:r>
          </w:hyperlink>
        </w:p>
        <w:p w14:paraId="28A1362A" w14:textId="1D0A264B" w:rsidR="00ED2B9E" w:rsidRDefault="00ED2B9E">
          <w:pPr>
            <w:pStyle w:val="TOC3"/>
            <w:tabs>
              <w:tab w:val="right" w:leader="dot" w:pos="8296"/>
            </w:tabs>
            <w:rPr>
              <w:noProof/>
              <w:szCs w:val="22"/>
              <w14:ligatures w14:val="standardContextual"/>
            </w:rPr>
          </w:pPr>
          <w:hyperlink w:anchor="_Toc137417786" w:history="1">
            <w:r w:rsidRPr="00535096">
              <w:rPr>
                <w:rStyle w:val="a6"/>
                <w:rFonts w:ascii="华文中宋" w:eastAsia="华文中宋" w:hAnsi="华文中宋"/>
                <w:noProof/>
              </w:rPr>
              <w:t>3.4.2需求变更记录</w:t>
            </w:r>
            <w:r>
              <w:rPr>
                <w:noProof/>
                <w:webHidden/>
              </w:rPr>
              <w:tab/>
            </w:r>
            <w:r>
              <w:rPr>
                <w:noProof/>
                <w:webHidden/>
              </w:rPr>
              <w:fldChar w:fldCharType="begin"/>
            </w:r>
            <w:r>
              <w:rPr>
                <w:noProof/>
                <w:webHidden/>
              </w:rPr>
              <w:instrText xml:space="preserve"> PAGEREF _Toc137417786 \h </w:instrText>
            </w:r>
            <w:r>
              <w:rPr>
                <w:noProof/>
                <w:webHidden/>
              </w:rPr>
            </w:r>
            <w:r>
              <w:rPr>
                <w:noProof/>
                <w:webHidden/>
              </w:rPr>
              <w:fldChar w:fldCharType="separate"/>
            </w:r>
            <w:r>
              <w:rPr>
                <w:noProof/>
                <w:webHidden/>
              </w:rPr>
              <w:t>16</w:t>
            </w:r>
            <w:r>
              <w:rPr>
                <w:noProof/>
                <w:webHidden/>
              </w:rPr>
              <w:fldChar w:fldCharType="end"/>
            </w:r>
          </w:hyperlink>
        </w:p>
        <w:p w14:paraId="4BA7AE31" w14:textId="445D1451" w:rsidR="00ED2B9E" w:rsidRDefault="00ED2B9E">
          <w:pPr>
            <w:pStyle w:val="TOC1"/>
            <w:tabs>
              <w:tab w:val="right" w:leader="dot" w:pos="8296"/>
            </w:tabs>
            <w:rPr>
              <w:noProof/>
              <w:szCs w:val="22"/>
              <w14:ligatures w14:val="standardContextual"/>
            </w:rPr>
          </w:pPr>
          <w:hyperlink w:anchor="_Toc137417787" w:history="1">
            <w:r w:rsidRPr="00535096">
              <w:rPr>
                <w:rStyle w:val="a6"/>
                <w:rFonts w:ascii="华文中宋" w:eastAsia="华文中宋" w:hAnsi="华文中宋"/>
                <w:noProof/>
              </w:rPr>
              <w:t>四、 任务分解</w:t>
            </w:r>
            <w:r>
              <w:rPr>
                <w:noProof/>
                <w:webHidden/>
              </w:rPr>
              <w:tab/>
            </w:r>
            <w:r>
              <w:rPr>
                <w:noProof/>
                <w:webHidden/>
              </w:rPr>
              <w:fldChar w:fldCharType="begin"/>
            </w:r>
            <w:r>
              <w:rPr>
                <w:noProof/>
                <w:webHidden/>
              </w:rPr>
              <w:instrText xml:space="preserve"> PAGEREF _Toc137417787 \h </w:instrText>
            </w:r>
            <w:r>
              <w:rPr>
                <w:noProof/>
                <w:webHidden/>
              </w:rPr>
            </w:r>
            <w:r>
              <w:rPr>
                <w:noProof/>
                <w:webHidden/>
              </w:rPr>
              <w:fldChar w:fldCharType="separate"/>
            </w:r>
            <w:r>
              <w:rPr>
                <w:noProof/>
                <w:webHidden/>
              </w:rPr>
              <w:t>17</w:t>
            </w:r>
            <w:r>
              <w:rPr>
                <w:noProof/>
                <w:webHidden/>
              </w:rPr>
              <w:fldChar w:fldCharType="end"/>
            </w:r>
          </w:hyperlink>
        </w:p>
        <w:p w14:paraId="7AD26BD5" w14:textId="627CE228" w:rsidR="00ED2B9E" w:rsidRDefault="00ED2B9E">
          <w:pPr>
            <w:pStyle w:val="TOC2"/>
            <w:tabs>
              <w:tab w:val="right" w:leader="dot" w:pos="8296"/>
            </w:tabs>
            <w:rPr>
              <w:noProof/>
              <w:szCs w:val="22"/>
              <w14:ligatures w14:val="standardContextual"/>
            </w:rPr>
          </w:pPr>
          <w:hyperlink w:anchor="_Toc137417788" w:history="1">
            <w:r w:rsidRPr="00535096">
              <w:rPr>
                <w:rStyle w:val="a6"/>
                <w:rFonts w:ascii="华文中宋" w:eastAsia="华文中宋" w:hAnsi="华文中宋"/>
                <w:noProof/>
              </w:rPr>
              <w:t>4.1任务范围</w:t>
            </w:r>
            <w:r>
              <w:rPr>
                <w:noProof/>
                <w:webHidden/>
              </w:rPr>
              <w:tab/>
            </w:r>
            <w:r>
              <w:rPr>
                <w:noProof/>
                <w:webHidden/>
              </w:rPr>
              <w:fldChar w:fldCharType="begin"/>
            </w:r>
            <w:r>
              <w:rPr>
                <w:noProof/>
                <w:webHidden/>
              </w:rPr>
              <w:instrText xml:space="preserve"> PAGEREF _Toc137417788 \h </w:instrText>
            </w:r>
            <w:r>
              <w:rPr>
                <w:noProof/>
                <w:webHidden/>
              </w:rPr>
            </w:r>
            <w:r>
              <w:rPr>
                <w:noProof/>
                <w:webHidden/>
              </w:rPr>
              <w:fldChar w:fldCharType="separate"/>
            </w:r>
            <w:r>
              <w:rPr>
                <w:noProof/>
                <w:webHidden/>
              </w:rPr>
              <w:t>17</w:t>
            </w:r>
            <w:r>
              <w:rPr>
                <w:noProof/>
                <w:webHidden/>
              </w:rPr>
              <w:fldChar w:fldCharType="end"/>
            </w:r>
          </w:hyperlink>
        </w:p>
        <w:p w14:paraId="757FC901" w14:textId="258F21CF" w:rsidR="00ED2B9E" w:rsidRDefault="00ED2B9E">
          <w:pPr>
            <w:pStyle w:val="TOC2"/>
            <w:tabs>
              <w:tab w:val="right" w:leader="dot" w:pos="8296"/>
            </w:tabs>
            <w:rPr>
              <w:noProof/>
              <w:szCs w:val="22"/>
              <w14:ligatures w14:val="standardContextual"/>
            </w:rPr>
          </w:pPr>
          <w:hyperlink w:anchor="_Toc137417789" w:history="1">
            <w:r w:rsidRPr="00535096">
              <w:rPr>
                <w:rStyle w:val="a6"/>
                <w:rFonts w:ascii="华文中宋" w:eastAsia="华文中宋" w:hAnsi="华文中宋"/>
                <w:noProof/>
              </w:rPr>
              <w:t>4.2 WBS任务分解</w:t>
            </w:r>
            <w:r>
              <w:rPr>
                <w:noProof/>
                <w:webHidden/>
              </w:rPr>
              <w:tab/>
            </w:r>
            <w:r>
              <w:rPr>
                <w:noProof/>
                <w:webHidden/>
              </w:rPr>
              <w:fldChar w:fldCharType="begin"/>
            </w:r>
            <w:r>
              <w:rPr>
                <w:noProof/>
                <w:webHidden/>
              </w:rPr>
              <w:instrText xml:space="preserve"> PAGEREF _Toc137417789 \h </w:instrText>
            </w:r>
            <w:r>
              <w:rPr>
                <w:noProof/>
                <w:webHidden/>
              </w:rPr>
            </w:r>
            <w:r>
              <w:rPr>
                <w:noProof/>
                <w:webHidden/>
              </w:rPr>
              <w:fldChar w:fldCharType="separate"/>
            </w:r>
            <w:r>
              <w:rPr>
                <w:noProof/>
                <w:webHidden/>
              </w:rPr>
              <w:t>18</w:t>
            </w:r>
            <w:r>
              <w:rPr>
                <w:noProof/>
                <w:webHidden/>
              </w:rPr>
              <w:fldChar w:fldCharType="end"/>
            </w:r>
          </w:hyperlink>
        </w:p>
        <w:p w14:paraId="424F2AAB" w14:textId="1F65AF58" w:rsidR="00ED2B9E" w:rsidRDefault="00ED2B9E">
          <w:pPr>
            <w:pStyle w:val="TOC1"/>
            <w:tabs>
              <w:tab w:val="right" w:leader="dot" w:pos="8296"/>
            </w:tabs>
            <w:rPr>
              <w:noProof/>
              <w:szCs w:val="22"/>
              <w14:ligatures w14:val="standardContextual"/>
            </w:rPr>
          </w:pPr>
          <w:hyperlink w:anchor="_Toc137417790" w:history="1">
            <w:r w:rsidRPr="00535096">
              <w:rPr>
                <w:rStyle w:val="a6"/>
                <w:rFonts w:ascii="华文中宋" w:eastAsia="华文中宋" w:hAnsi="华文中宋"/>
                <w:noProof/>
              </w:rPr>
              <w:t>五、 项目成本计划</w:t>
            </w:r>
            <w:r>
              <w:rPr>
                <w:noProof/>
                <w:webHidden/>
              </w:rPr>
              <w:tab/>
            </w:r>
            <w:r>
              <w:rPr>
                <w:noProof/>
                <w:webHidden/>
              </w:rPr>
              <w:fldChar w:fldCharType="begin"/>
            </w:r>
            <w:r>
              <w:rPr>
                <w:noProof/>
                <w:webHidden/>
              </w:rPr>
              <w:instrText xml:space="preserve"> PAGEREF _Toc137417790 \h </w:instrText>
            </w:r>
            <w:r>
              <w:rPr>
                <w:noProof/>
                <w:webHidden/>
              </w:rPr>
            </w:r>
            <w:r>
              <w:rPr>
                <w:noProof/>
                <w:webHidden/>
              </w:rPr>
              <w:fldChar w:fldCharType="separate"/>
            </w:r>
            <w:r>
              <w:rPr>
                <w:noProof/>
                <w:webHidden/>
              </w:rPr>
              <w:t>19</w:t>
            </w:r>
            <w:r>
              <w:rPr>
                <w:noProof/>
                <w:webHidden/>
              </w:rPr>
              <w:fldChar w:fldCharType="end"/>
            </w:r>
          </w:hyperlink>
        </w:p>
        <w:p w14:paraId="7224ACF9" w14:textId="60868FE8" w:rsidR="00ED2B9E" w:rsidRDefault="00ED2B9E">
          <w:pPr>
            <w:pStyle w:val="TOC2"/>
            <w:tabs>
              <w:tab w:val="right" w:leader="dot" w:pos="8296"/>
            </w:tabs>
            <w:rPr>
              <w:noProof/>
              <w:szCs w:val="22"/>
              <w14:ligatures w14:val="standardContextual"/>
            </w:rPr>
          </w:pPr>
          <w:hyperlink w:anchor="_Toc137417791" w:history="1">
            <w:r w:rsidRPr="00535096">
              <w:rPr>
                <w:rStyle w:val="a6"/>
                <w:rFonts w:ascii="华文中宋" w:eastAsia="华文中宋" w:hAnsi="华文中宋"/>
                <w:noProof/>
              </w:rPr>
              <w:t>5.1自下而上成本估算过程</w:t>
            </w:r>
            <w:r>
              <w:rPr>
                <w:noProof/>
                <w:webHidden/>
              </w:rPr>
              <w:tab/>
            </w:r>
            <w:r>
              <w:rPr>
                <w:noProof/>
                <w:webHidden/>
              </w:rPr>
              <w:fldChar w:fldCharType="begin"/>
            </w:r>
            <w:r>
              <w:rPr>
                <w:noProof/>
                <w:webHidden/>
              </w:rPr>
              <w:instrText xml:space="preserve"> PAGEREF _Toc137417791 \h </w:instrText>
            </w:r>
            <w:r>
              <w:rPr>
                <w:noProof/>
                <w:webHidden/>
              </w:rPr>
            </w:r>
            <w:r>
              <w:rPr>
                <w:noProof/>
                <w:webHidden/>
              </w:rPr>
              <w:fldChar w:fldCharType="separate"/>
            </w:r>
            <w:r>
              <w:rPr>
                <w:noProof/>
                <w:webHidden/>
              </w:rPr>
              <w:t>19</w:t>
            </w:r>
            <w:r>
              <w:rPr>
                <w:noProof/>
                <w:webHidden/>
              </w:rPr>
              <w:fldChar w:fldCharType="end"/>
            </w:r>
          </w:hyperlink>
        </w:p>
        <w:p w14:paraId="040CB7E8" w14:textId="1998F3C2" w:rsidR="00ED2B9E" w:rsidRDefault="00ED2B9E">
          <w:pPr>
            <w:pStyle w:val="TOC3"/>
            <w:tabs>
              <w:tab w:val="right" w:leader="dot" w:pos="8296"/>
            </w:tabs>
            <w:rPr>
              <w:noProof/>
              <w:szCs w:val="22"/>
              <w14:ligatures w14:val="standardContextual"/>
            </w:rPr>
          </w:pPr>
          <w:hyperlink w:anchor="_Toc137417792" w:history="1">
            <w:r w:rsidRPr="00535096">
              <w:rPr>
                <w:rStyle w:val="a6"/>
                <w:rFonts w:ascii="华文中宋" w:eastAsia="华文中宋" w:hAnsi="华文中宋"/>
                <w:noProof/>
              </w:rPr>
              <w:t>5.1.1基于分解的自下而上成本估算表格</w:t>
            </w:r>
            <w:r>
              <w:rPr>
                <w:noProof/>
                <w:webHidden/>
              </w:rPr>
              <w:tab/>
            </w:r>
            <w:r>
              <w:rPr>
                <w:noProof/>
                <w:webHidden/>
              </w:rPr>
              <w:fldChar w:fldCharType="begin"/>
            </w:r>
            <w:r>
              <w:rPr>
                <w:noProof/>
                <w:webHidden/>
              </w:rPr>
              <w:instrText xml:space="preserve"> PAGEREF _Toc137417792 \h </w:instrText>
            </w:r>
            <w:r>
              <w:rPr>
                <w:noProof/>
                <w:webHidden/>
              </w:rPr>
            </w:r>
            <w:r>
              <w:rPr>
                <w:noProof/>
                <w:webHidden/>
              </w:rPr>
              <w:fldChar w:fldCharType="separate"/>
            </w:r>
            <w:r>
              <w:rPr>
                <w:noProof/>
                <w:webHidden/>
              </w:rPr>
              <w:t>19</w:t>
            </w:r>
            <w:r>
              <w:rPr>
                <w:noProof/>
                <w:webHidden/>
              </w:rPr>
              <w:fldChar w:fldCharType="end"/>
            </w:r>
          </w:hyperlink>
        </w:p>
        <w:p w14:paraId="76F80509" w14:textId="6F320C12" w:rsidR="00ED2B9E" w:rsidRDefault="00ED2B9E">
          <w:pPr>
            <w:pStyle w:val="TOC3"/>
            <w:tabs>
              <w:tab w:val="right" w:leader="dot" w:pos="8296"/>
            </w:tabs>
            <w:rPr>
              <w:noProof/>
              <w:szCs w:val="22"/>
              <w14:ligatures w14:val="standardContextual"/>
            </w:rPr>
          </w:pPr>
          <w:hyperlink w:anchor="_Toc137417793" w:history="1">
            <w:r w:rsidRPr="00535096">
              <w:rPr>
                <w:rStyle w:val="a6"/>
                <w:rFonts w:ascii="华文中宋" w:eastAsia="华文中宋" w:hAnsi="华文中宋"/>
                <w:noProof/>
              </w:rPr>
              <w:t>5.1.2计算开发成本</w:t>
            </w:r>
            <w:r>
              <w:rPr>
                <w:noProof/>
                <w:webHidden/>
              </w:rPr>
              <w:tab/>
            </w:r>
            <w:r>
              <w:rPr>
                <w:noProof/>
                <w:webHidden/>
              </w:rPr>
              <w:fldChar w:fldCharType="begin"/>
            </w:r>
            <w:r>
              <w:rPr>
                <w:noProof/>
                <w:webHidden/>
              </w:rPr>
              <w:instrText xml:space="preserve"> PAGEREF _Toc137417793 \h </w:instrText>
            </w:r>
            <w:r>
              <w:rPr>
                <w:noProof/>
                <w:webHidden/>
              </w:rPr>
            </w:r>
            <w:r>
              <w:rPr>
                <w:noProof/>
                <w:webHidden/>
              </w:rPr>
              <w:fldChar w:fldCharType="separate"/>
            </w:r>
            <w:r>
              <w:rPr>
                <w:noProof/>
                <w:webHidden/>
              </w:rPr>
              <w:t>20</w:t>
            </w:r>
            <w:r>
              <w:rPr>
                <w:noProof/>
                <w:webHidden/>
              </w:rPr>
              <w:fldChar w:fldCharType="end"/>
            </w:r>
          </w:hyperlink>
        </w:p>
        <w:p w14:paraId="23E62E98" w14:textId="7C47576D" w:rsidR="00ED2B9E" w:rsidRDefault="00ED2B9E">
          <w:pPr>
            <w:pStyle w:val="TOC3"/>
            <w:tabs>
              <w:tab w:val="right" w:leader="dot" w:pos="8296"/>
            </w:tabs>
            <w:rPr>
              <w:noProof/>
              <w:szCs w:val="22"/>
              <w14:ligatures w14:val="standardContextual"/>
            </w:rPr>
          </w:pPr>
          <w:hyperlink w:anchor="_Toc137417794" w:history="1">
            <w:r w:rsidRPr="00535096">
              <w:rPr>
                <w:rStyle w:val="a6"/>
                <w:rFonts w:ascii="华文中宋" w:eastAsia="华文中宋" w:hAnsi="华文中宋"/>
                <w:noProof/>
              </w:rPr>
              <w:t>5.1.3计算管理成本</w:t>
            </w:r>
            <w:r>
              <w:rPr>
                <w:noProof/>
                <w:webHidden/>
              </w:rPr>
              <w:tab/>
            </w:r>
            <w:r>
              <w:rPr>
                <w:noProof/>
                <w:webHidden/>
              </w:rPr>
              <w:fldChar w:fldCharType="begin"/>
            </w:r>
            <w:r>
              <w:rPr>
                <w:noProof/>
                <w:webHidden/>
              </w:rPr>
              <w:instrText xml:space="preserve"> PAGEREF _Toc137417794 \h </w:instrText>
            </w:r>
            <w:r>
              <w:rPr>
                <w:noProof/>
                <w:webHidden/>
              </w:rPr>
            </w:r>
            <w:r>
              <w:rPr>
                <w:noProof/>
                <w:webHidden/>
              </w:rPr>
              <w:fldChar w:fldCharType="separate"/>
            </w:r>
            <w:r>
              <w:rPr>
                <w:noProof/>
                <w:webHidden/>
              </w:rPr>
              <w:t>21</w:t>
            </w:r>
            <w:r>
              <w:rPr>
                <w:noProof/>
                <w:webHidden/>
              </w:rPr>
              <w:fldChar w:fldCharType="end"/>
            </w:r>
          </w:hyperlink>
        </w:p>
        <w:p w14:paraId="50964EAA" w14:textId="6CF7BD29" w:rsidR="00ED2B9E" w:rsidRDefault="00ED2B9E">
          <w:pPr>
            <w:pStyle w:val="TOC3"/>
            <w:tabs>
              <w:tab w:val="right" w:leader="dot" w:pos="8296"/>
            </w:tabs>
            <w:rPr>
              <w:noProof/>
              <w:szCs w:val="22"/>
              <w14:ligatures w14:val="standardContextual"/>
            </w:rPr>
          </w:pPr>
          <w:hyperlink w:anchor="_Toc137417795" w:history="1">
            <w:r w:rsidRPr="00535096">
              <w:rPr>
                <w:rStyle w:val="a6"/>
                <w:rFonts w:ascii="华文中宋" w:eastAsia="华文中宋" w:hAnsi="华文中宋"/>
                <w:noProof/>
              </w:rPr>
              <w:t>5.1.4计算直接成本</w:t>
            </w:r>
            <w:r>
              <w:rPr>
                <w:noProof/>
                <w:webHidden/>
              </w:rPr>
              <w:tab/>
            </w:r>
            <w:r>
              <w:rPr>
                <w:noProof/>
                <w:webHidden/>
              </w:rPr>
              <w:fldChar w:fldCharType="begin"/>
            </w:r>
            <w:r>
              <w:rPr>
                <w:noProof/>
                <w:webHidden/>
              </w:rPr>
              <w:instrText xml:space="preserve"> PAGEREF _Toc137417795 \h </w:instrText>
            </w:r>
            <w:r>
              <w:rPr>
                <w:noProof/>
                <w:webHidden/>
              </w:rPr>
            </w:r>
            <w:r>
              <w:rPr>
                <w:noProof/>
                <w:webHidden/>
              </w:rPr>
              <w:fldChar w:fldCharType="separate"/>
            </w:r>
            <w:r>
              <w:rPr>
                <w:noProof/>
                <w:webHidden/>
              </w:rPr>
              <w:t>21</w:t>
            </w:r>
            <w:r>
              <w:rPr>
                <w:noProof/>
                <w:webHidden/>
              </w:rPr>
              <w:fldChar w:fldCharType="end"/>
            </w:r>
          </w:hyperlink>
        </w:p>
        <w:p w14:paraId="3154BA9B" w14:textId="437CE6BF" w:rsidR="00ED2B9E" w:rsidRDefault="00ED2B9E">
          <w:pPr>
            <w:pStyle w:val="TOC3"/>
            <w:tabs>
              <w:tab w:val="right" w:leader="dot" w:pos="8296"/>
            </w:tabs>
            <w:rPr>
              <w:noProof/>
              <w:szCs w:val="22"/>
              <w14:ligatures w14:val="standardContextual"/>
            </w:rPr>
          </w:pPr>
          <w:hyperlink w:anchor="_Toc137417796" w:history="1">
            <w:r w:rsidRPr="00535096">
              <w:rPr>
                <w:rStyle w:val="a6"/>
                <w:rFonts w:ascii="华文中宋" w:eastAsia="华文中宋" w:hAnsi="华文中宋"/>
                <w:noProof/>
              </w:rPr>
              <w:t>5.1.5计算间接成本</w:t>
            </w:r>
            <w:r>
              <w:rPr>
                <w:noProof/>
                <w:webHidden/>
              </w:rPr>
              <w:tab/>
            </w:r>
            <w:r>
              <w:rPr>
                <w:noProof/>
                <w:webHidden/>
              </w:rPr>
              <w:fldChar w:fldCharType="begin"/>
            </w:r>
            <w:r>
              <w:rPr>
                <w:noProof/>
                <w:webHidden/>
              </w:rPr>
              <w:instrText xml:space="preserve"> PAGEREF _Toc137417796 \h </w:instrText>
            </w:r>
            <w:r>
              <w:rPr>
                <w:noProof/>
                <w:webHidden/>
              </w:rPr>
            </w:r>
            <w:r>
              <w:rPr>
                <w:noProof/>
                <w:webHidden/>
              </w:rPr>
              <w:fldChar w:fldCharType="separate"/>
            </w:r>
            <w:r>
              <w:rPr>
                <w:noProof/>
                <w:webHidden/>
              </w:rPr>
              <w:t>21</w:t>
            </w:r>
            <w:r>
              <w:rPr>
                <w:noProof/>
                <w:webHidden/>
              </w:rPr>
              <w:fldChar w:fldCharType="end"/>
            </w:r>
          </w:hyperlink>
        </w:p>
        <w:p w14:paraId="1A87A6E6" w14:textId="37D0C6C5" w:rsidR="00ED2B9E" w:rsidRDefault="00ED2B9E">
          <w:pPr>
            <w:pStyle w:val="TOC3"/>
            <w:tabs>
              <w:tab w:val="right" w:leader="dot" w:pos="8296"/>
            </w:tabs>
            <w:rPr>
              <w:noProof/>
              <w:szCs w:val="22"/>
              <w14:ligatures w14:val="standardContextual"/>
            </w:rPr>
          </w:pPr>
          <w:hyperlink w:anchor="_Toc137417797" w:history="1">
            <w:r w:rsidRPr="00535096">
              <w:rPr>
                <w:rStyle w:val="a6"/>
                <w:rFonts w:ascii="华文中宋" w:eastAsia="华文中宋" w:hAnsi="华文中宋"/>
                <w:noProof/>
              </w:rPr>
              <w:t>5.1.6计算总估算成本</w:t>
            </w:r>
            <w:r>
              <w:rPr>
                <w:noProof/>
                <w:webHidden/>
              </w:rPr>
              <w:tab/>
            </w:r>
            <w:r>
              <w:rPr>
                <w:noProof/>
                <w:webHidden/>
              </w:rPr>
              <w:fldChar w:fldCharType="begin"/>
            </w:r>
            <w:r>
              <w:rPr>
                <w:noProof/>
                <w:webHidden/>
              </w:rPr>
              <w:instrText xml:space="preserve"> PAGEREF _Toc137417797 \h </w:instrText>
            </w:r>
            <w:r>
              <w:rPr>
                <w:noProof/>
                <w:webHidden/>
              </w:rPr>
            </w:r>
            <w:r>
              <w:rPr>
                <w:noProof/>
                <w:webHidden/>
              </w:rPr>
              <w:fldChar w:fldCharType="separate"/>
            </w:r>
            <w:r>
              <w:rPr>
                <w:noProof/>
                <w:webHidden/>
              </w:rPr>
              <w:t>21</w:t>
            </w:r>
            <w:r>
              <w:rPr>
                <w:noProof/>
                <w:webHidden/>
              </w:rPr>
              <w:fldChar w:fldCharType="end"/>
            </w:r>
          </w:hyperlink>
        </w:p>
        <w:p w14:paraId="611A902E" w14:textId="4BB36F49" w:rsidR="00ED2B9E" w:rsidRDefault="00ED2B9E">
          <w:pPr>
            <w:pStyle w:val="TOC2"/>
            <w:tabs>
              <w:tab w:val="right" w:leader="dot" w:pos="8296"/>
            </w:tabs>
            <w:rPr>
              <w:noProof/>
              <w:szCs w:val="22"/>
              <w14:ligatures w14:val="standardContextual"/>
            </w:rPr>
          </w:pPr>
          <w:hyperlink w:anchor="_Toc137417798" w:history="1">
            <w:r w:rsidRPr="00535096">
              <w:rPr>
                <w:rStyle w:val="a6"/>
                <w:rFonts w:ascii="华文中宋" w:eastAsia="华文中宋" w:hAnsi="华文中宋"/>
                <w:noProof/>
              </w:rPr>
              <w:t>5.2用例点估算过程</w:t>
            </w:r>
            <w:r>
              <w:rPr>
                <w:noProof/>
                <w:webHidden/>
              </w:rPr>
              <w:tab/>
            </w:r>
            <w:r>
              <w:rPr>
                <w:noProof/>
                <w:webHidden/>
              </w:rPr>
              <w:fldChar w:fldCharType="begin"/>
            </w:r>
            <w:r>
              <w:rPr>
                <w:noProof/>
                <w:webHidden/>
              </w:rPr>
              <w:instrText xml:space="preserve"> PAGEREF _Toc137417798 \h </w:instrText>
            </w:r>
            <w:r>
              <w:rPr>
                <w:noProof/>
                <w:webHidden/>
              </w:rPr>
            </w:r>
            <w:r>
              <w:rPr>
                <w:noProof/>
                <w:webHidden/>
              </w:rPr>
              <w:fldChar w:fldCharType="separate"/>
            </w:r>
            <w:r>
              <w:rPr>
                <w:noProof/>
                <w:webHidden/>
              </w:rPr>
              <w:t>23</w:t>
            </w:r>
            <w:r>
              <w:rPr>
                <w:noProof/>
                <w:webHidden/>
              </w:rPr>
              <w:fldChar w:fldCharType="end"/>
            </w:r>
          </w:hyperlink>
        </w:p>
        <w:p w14:paraId="531A319E" w14:textId="6F9DADB2" w:rsidR="00ED2B9E" w:rsidRDefault="00ED2B9E">
          <w:pPr>
            <w:pStyle w:val="TOC3"/>
            <w:tabs>
              <w:tab w:val="right" w:leader="dot" w:pos="8296"/>
            </w:tabs>
            <w:rPr>
              <w:noProof/>
              <w:szCs w:val="22"/>
              <w14:ligatures w14:val="standardContextual"/>
            </w:rPr>
          </w:pPr>
          <w:hyperlink w:anchor="_Toc137417799" w:history="1">
            <w:r w:rsidRPr="00535096">
              <w:rPr>
                <w:rStyle w:val="a6"/>
                <w:rFonts w:ascii="华文中宋" w:eastAsia="华文中宋" w:hAnsi="华文中宋"/>
                <w:noProof/>
              </w:rPr>
              <w:t>5.2.1估算未调整的用例点UUCP</w:t>
            </w:r>
            <w:r>
              <w:rPr>
                <w:noProof/>
                <w:webHidden/>
              </w:rPr>
              <w:tab/>
            </w:r>
            <w:r>
              <w:rPr>
                <w:noProof/>
                <w:webHidden/>
              </w:rPr>
              <w:fldChar w:fldCharType="begin"/>
            </w:r>
            <w:r>
              <w:rPr>
                <w:noProof/>
                <w:webHidden/>
              </w:rPr>
              <w:instrText xml:space="preserve"> PAGEREF _Toc137417799 \h </w:instrText>
            </w:r>
            <w:r>
              <w:rPr>
                <w:noProof/>
                <w:webHidden/>
              </w:rPr>
            </w:r>
            <w:r>
              <w:rPr>
                <w:noProof/>
                <w:webHidden/>
              </w:rPr>
              <w:fldChar w:fldCharType="separate"/>
            </w:r>
            <w:r>
              <w:rPr>
                <w:noProof/>
                <w:webHidden/>
              </w:rPr>
              <w:t>23</w:t>
            </w:r>
            <w:r>
              <w:rPr>
                <w:noProof/>
                <w:webHidden/>
              </w:rPr>
              <w:fldChar w:fldCharType="end"/>
            </w:r>
          </w:hyperlink>
        </w:p>
        <w:p w14:paraId="2EEE4C5F" w14:textId="30E9BED6" w:rsidR="00ED2B9E" w:rsidRDefault="00ED2B9E">
          <w:pPr>
            <w:pStyle w:val="TOC3"/>
            <w:tabs>
              <w:tab w:val="right" w:leader="dot" w:pos="8296"/>
            </w:tabs>
            <w:rPr>
              <w:noProof/>
              <w:szCs w:val="22"/>
              <w14:ligatures w14:val="standardContextual"/>
            </w:rPr>
          </w:pPr>
          <w:hyperlink w:anchor="_Toc137417800" w:history="1">
            <w:r w:rsidRPr="00535096">
              <w:rPr>
                <w:rStyle w:val="a6"/>
                <w:rFonts w:ascii="华文中宋" w:eastAsia="华文中宋" w:hAnsi="华文中宋"/>
                <w:noProof/>
              </w:rPr>
              <w:t>5.2.2计算用例点UCP</w:t>
            </w:r>
            <w:r>
              <w:rPr>
                <w:noProof/>
                <w:webHidden/>
              </w:rPr>
              <w:tab/>
            </w:r>
            <w:r>
              <w:rPr>
                <w:noProof/>
                <w:webHidden/>
              </w:rPr>
              <w:fldChar w:fldCharType="begin"/>
            </w:r>
            <w:r>
              <w:rPr>
                <w:noProof/>
                <w:webHidden/>
              </w:rPr>
              <w:instrText xml:space="preserve"> PAGEREF _Toc137417800 \h </w:instrText>
            </w:r>
            <w:r>
              <w:rPr>
                <w:noProof/>
                <w:webHidden/>
              </w:rPr>
            </w:r>
            <w:r>
              <w:rPr>
                <w:noProof/>
                <w:webHidden/>
              </w:rPr>
              <w:fldChar w:fldCharType="separate"/>
            </w:r>
            <w:r>
              <w:rPr>
                <w:noProof/>
                <w:webHidden/>
              </w:rPr>
              <w:t>23</w:t>
            </w:r>
            <w:r>
              <w:rPr>
                <w:noProof/>
                <w:webHidden/>
              </w:rPr>
              <w:fldChar w:fldCharType="end"/>
            </w:r>
          </w:hyperlink>
        </w:p>
        <w:p w14:paraId="06F4A76A" w14:textId="6197373B" w:rsidR="00ED2B9E" w:rsidRDefault="00ED2B9E">
          <w:pPr>
            <w:pStyle w:val="TOC3"/>
            <w:tabs>
              <w:tab w:val="right" w:leader="dot" w:pos="8296"/>
            </w:tabs>
            <w:rPr>
              <w:noProof/>
              <w:szCs w:val="22"/>
              <w14:ligatures w14:val="standardContextual"/>
            </w:rPr>
          </w:pPr>
          <w:hyperlink w:anchor="_Toc137417801" w:history="1">
            <w:r w:rsidRPr="00535096">
              <w:rPr>
                <w:rStyle w:val="a6"/>
                <w:rFonts w:ascii="华文中宋" w:eastAsia="华文中宋" w:hAnsi="华文中宋"/>
                <w:noProof/>
              </w:rPr>
              <w:t>5.2.3计算项目规模</w:t>
            </w:r>
            <w:r>
              <w:rPr>
                <w:noProof/>
                <w:webHidden/>
              </w:rPr>
              <w:tab/>
            </w:r>
            <w:r>
              <w:rPr>
                <w:noProof/>
                <w:webHidden/>
              </w:rPr>
              <w:fldChar w:fldCharType="begin"/>
            </w:r>
            <w:r>
              <w:rPr>
                <w:noProof/>
                <w:webHidden/>
              </w:rPr>
              <w:instrText xml:space="preserve"> PAGEREF _Toc137417801 \h </w:instrText>
            </w:r>
            <w:r>
              <w:rPr>
                <w:noProof/>
                <w:webHidden/>
              </w:rPr>
            </w:r>
            <w:r>
              <w:rPr>
                <w:noProof/>
                <w:webHidden/>
              </w:rPr>
              <w:fldChar w:fldCharType="separate"/>
            </w:r>
            <w:r>
              <w:rPr>
                <w:noProof/>
                <w:webHidden/>
              </w:rPr>
              <w:t>24</w:t>
            </w:r>
            <w:r>
              <w:rPr>
                <w:noProof/>
                <w:webHidden/>
              </w:rPr>
              <w:fldChar w:fldCharType="end"/>
            </w:r>
          </w:hyperlink>
        </w:p>
        <w:p w14:paraId="72C74B3F" w14:textId="74E1D9AD" w:rsidR="00ED2B9E" w:rsidRDefault="00ED2B9E">
          <w:pPr>
            <w:pStyle w:val="TOC1"/>
            <w:tabs>
              <w:tab w:val="right" w:leader="dot" w:pos="8296"/>
            </w:tabs>
            <w:rPr>
              <w:noProof/>
              <w:szCs w:val="22"/>
              <w14:ligatures w14:val="standardContextual"/>
            </w:rPr>
          </w:pPr>
          <w:hyperlink w:anchor="_Toc137417802" w:history="1">
            <w:r w:rsidRPr="00535096">
              <w:rPr>
                <w:rStyle w:val="a6"/>
                <w:rFonts w:ascii="华文中宋" w:eastAsia="华文中宋" w:hAnsi="华文中宋"/>
                <w:noProof/>
              </w:rPr>
              <w:t>六、 项目进度计划</w:t>
            </w:r>
            <w:r>
              <w:rPr>
                <w:noProof/>
                <w:webHidden/>
              </w:rPr>
              <w:tab/>
            </w:r>
            <w:r>
              <w:rPr>
                <w:noProof/>
                <w:webHidden/>
              </w:rPr>
              <w:fldChar w:fldCharType="begin"/>
            </w:r>
            <w:r>
              <w:rPr>
                <w:noProof/>
                <w:webHidden/>
              </w:rPr>
              <w:instrText xml:space="preserve"> PAGEREF _Toc137417802 \h </w:instrText>
            </w:r>
            <w:r>
              <w:rPr>
                <w:noProof/>
                <w:webHidden/>
              </w:rPr>
            </w:r>
            <w:r>
              <w:rPr>
                <w:noProof/>
                <w:webHidden/>
              </w:rPr>
              <w:fldChar w:fldCharType="separate"/>
            </w:r>
            <w:r>
              <w:rPr>
                <w:noProof/>
                <w:webHidden/>
              </w:rPr>
              <w:t>25</w:t>
            </w:r>
            <w:r>
              <w:rPr>
                <w:noProof/>
                <w:webHidden/>
              </w:rPr>
              <w:fldChar w:fldCharType="end"/>
            </w:r>
          </w:hyperlink>
        </w:p>
        <w:p w14:paraId="629EA380" w14:textId="2370A331" w:rsidR="00ED2B9E" w:rsidRDefault="00ED2B9E">
          <w:pPr>
            <w:pStyle w:val="TOC2"/>
            <w:tabs>
              <w:tab w:val="right" w:leader="dot" w:pos="8296"/>
            </w:tabs>
            <w:rPr>
              <w:noProof/>
              <w:szCs w:val="22"/>
              <w14:ligatures w14:val="standardContextual"/>
            </w:rPr>
          </w:pPr>
          <w:hyperlink w:anchor="_Toc137417803" w:history="1">
            <w:r w:rsidRPr="00535096">
              <w:rPr>
                <w:rStyle w:val="a6"/>
                <w:rFonts w:ascii="华文中宋" w:eastAsia="华文中宋" w:hAnsi="华文中宋"/>
                <w:noProof/>
              </w:rPr>
              <w:t>6.1时间计划</w:t>
            </w:r>
            <w:r>
              <w:rPr>
                <w:noProof/>
                <w:webHidden/>
              </w:rPr>
              <w:tab/>
            </w:r>
            <w:r>
              <w:rPr>
                <w:noProof/>
                <w:webHidden/>
              </w:rPr>
              <w:fldChar w:fldCharType="begin"/>
            </w:r>
            <w:r>
              <w:rPr>
                <w:noProof/>
                <w:webHidden/>
              </w:rPr>
              <w:instrText xml:space="preserve"> PAGEREF _Toc137417803 \h </w:instrText>
            </w:r>
            <w:r>
              <w:rPr>
                <w:noProof/>
                <w:webHidden/>
              </w:rPr>
            </w:r>
            <w:r>
              <w:rPr>
                <w:noProof/>
                <w:webHidden/>
              </w:rPr>
              <w:fldChar w:fldCharType="separate"/>
            </w:r>
            <w:r>
              <w:rPr>
                <w:noProof/>
                <w:webHidden/>
              </w:rPr>
              <w:t>25</w:t>
            </w:r>
            <w:r>
              <w:rPr>
                <w:noProof/>
                <w:webHidden/>
              </w:rPr>
              <w:fldChar w:fldCharType="end"/>
            </w:r>
          </w:hyperlink>
        </w:p>
        <w:p w14:paraId="7AF349D3" w14:textId="36E08ADA" w:rsidR="00ED2B9E" w:rsidRDefault="00ED2B9E">
          <w:pPr>
            <w:pStyle w:val="TOC2"/>
            <w:tabs>
              <w:tab w:val="right" w:leader="dot" w:pos="8296"/>
            </w:tabs>
            <w:rPr>
              <w:noProof/>
              <w:szCs w:val="22"/>
              <w14:ligatures w14:val="standardContextual"/>
            </w:rPr>
          </w:pPr>
          <w:hyperlink w:anchor="_Toc137417804" w:history="1">
            <w:r w:rsidRPr="00535096">
              <w:rPr>
                <w:rStyle w:val="a6"/>
                <w:rFonts w:ascii="华文中宋" w:eastAsia="华文中宋" w:hAnsi="华文中宋"/>
                <w:noProof/>
              </w:rPr>
              <w:t>6.2迭代计划</w:t>
            </w:r>
            <w:r>
              <w:rPr>
                <w:noProof/>
                <w:webHidden/>
              </w:rPr>
              <w:tab/>
            </w:r>
            <w:r>
              <w:rPr>
                <w:noProof/>
                <w:webHidden/>
              </w:rPr>
              <w:fldChar w:fldCharType="begin"/>
            </w:r>
            <w:r>
              <w:rPr>
                <w:noProof/>
                <w:webHidden/>
              </w:rPr>
              <w:instrText xml:space="preserve"> PAGEREF _Toc137417804 \h </w:instrText>
            </w:r>
            <w:r>
              <w:rPr>
                <w:noProof/>
                <w:webHidden/>
              </w:rPr>
            </w:r>
            <w:r>
              <w:rPr>
                <w:noProof/>
                <w:webHidden/>
              </w:rPr>
              <w:fldChar w:fldCharType="separate"/>
            </w:r>
            <w:r>
              <w:rPr>
                <w:noProof/>
                <w:webHidden/>
              </w:rPr>
              <w:t>25</w:t>
            </w:r>
            <w:r>
              <w:rPr>
                <w:noProof/>
                <w:webHidden/>
              </w:rPr>
              <w:fldChar w:fldCharType="end"/>
            </w:r>
          </w:hyperlink>
        </w:p>
        <w:p w14:paraId="62642C2C" w14:textId="70EB90FB" w:rsidR="00ED2B9E" w:rsidRDefault="00ED2B9E">
          <w:pPr>
            <w:pStyle w:val="TOC2"/>
            <w:tabs>
              <w:tab w:val="right" w:leader="dot" w:pos="8296"/>
            </w:tabs>
            <w:rPr>
              <w:noProof/>
              <w:szCs w:val="22"/>
              <w14:ligatures w14:val="standardContextual"/>
            </w:rPr>
          </w:pPr>
          <w:hyperlink w:anchor="_Toc137417805" w:history="1">
            <w:r w:rsidRPr="00535096">
              <w:rPr>
                <w:rStyle w:val="a6"/>
                <w:rFonts w:ascii="华文中宋" w:eastAsia="华文中宋" w:hAnsi="华文中宋"/>
                <w:noProof/>
              </w:rPr>
              <w:t>6.3 Sprint计划</w:t>
            </w:r>
            <w:r>
              <w:rPr>
                <w:noProof/>
                <w:webHidden/>
              </w:rPr>
              <w:tab/>
            </w:r>
            <w:r>
              <w:rPr>
                <w:noProof/>
                <w:webHidden/>
              </w:rPr>
              <w:fldChar w:fldCharType="begin"/>
            </w:r>
            <w:r>
              <w:rPr>
                <w:noProof/>
                <w:webHidden/>
              </w:rPr>
              <w:instrText xml:space="preserve"> PAGEREF _Toc137417805 \h </w:instrText>
            </w:r>
            <w:r>
              <w:rPr>
                <w:noProof/>
                <w:webHidden/>
              </w:rPr>
            </w:r>
            <w:r>
              <w:rPr>
                <w:noProof/>
                <w:webHidden/>
              </w:rPr>
              <w:fldChar w:fldCharType="separate"/>
            </w:r>
            <w:r>
              <w:rPr>
                <w:noProof/>
                <w:webHidden/>
              </w:rPr>
              <w:t>25</w:t>
            </w:r>
            <w:r>
              <w:rPr>
                <w:noProof/>
                <w:webHidden/>
              </w:rPr>
              <w:fldChar w:fldCharType="end"/>
            </w:r>
          </w:hyperlink>
        </w:p>
        <w:p w14:paraId="37FF6C07" w14:textId="1708AEA9" w:rsidR="00ED2B9E" w:rsidRDefault="00ED2B9E">
          <w:pPr>
            <w:pStyle w:val="TOC2"/>
            <w:tabs>
              <w:tab w:val="right" w:leader="dot" w:pos="8296"/>
            </w:tabs>
            <w:rPr>
              <w:noProof/>
              <w:szCs w:val="22"/>
              <w14:ligatures w14:val="standardContextual"/>
            </w:rPr>
          </w:pPr>
          <w:hyperlink w:anchor="_Toc137417806" w:history="1">
            <w:r w:rsidRPr="00535096">
              <w:rPr>
                <w:rStyle w:val="a6"/>
                <w:rFonts w:ascii="华文中宋" w:eastAsia="华文中宋" w:hAnsi="华文中宋"/>
                <w:noProof/>
              </w:rPr>
              <w:t>6.4 Sprint计划任务燃尽图</w:t>
            </w:r>
            <w:r>
              <w:rPr>
                <w:noProof/>
                <w:webHidden/>
              </w:rPr>
              <w:tab/>
            </w:r>
            <w:r>
              <w:rPr>
                <w:noProof/>
                <w:webHidden/>
              </w:rPr>
              <w:fldChar w:fldCharType="begin"/>
            </w:r>
            <w:r>
              <w:rPr>
                <w:noProof/>
                <w:webHidden/>
              </w:rPr>
              <w:instrText xml:space="preserve"> PAGEREF _Toc137417806 \h </w:instrText>
            </w:r>
            <w:r>
              <w:rPr>
                <w:noProof/>
                <w:webHidden/>
              </w:rPr>
            </w:r>
            <w:r>
              <w:rPr>
                <w:noProof/>
                <w:webHidden/>
              </w:rPr>
              <w:fldChar w:fldCharType="separate"/>
            </w:r>
            <w:r>
              <w:rPr>
                <w:noProof/>
                <w:webHidden/>
              </w:rPr>
              <w:t>29</w:t>
            </w:r>
            <w:r>
              <w:rPr>
                <w:noProof/>
                <w:webHidden/>
              </w:rPr>
              <w:fldChar w:fldCharType="end"/>
            </w:r>
          </w:hyperlink>
        </w:p>
        <w:p w14:paraId="5CE00C6D" w14:textId="3CC0C618" w:rsidR="00ED2B9E" w:rsidRDefault="00ED2B9E">
          <w:pPr>
            <w:pStyle w:val="TOC2"/>
            <w:tabs>
              <w:tab w:val="right" w:leader="dot" w:pos="8296"/>
            </w:tabs>
            <w:rPr>
              <w:noProof/>
              <w:szCs w:val="22"/>
              <w14:ligatures w14:val="standardContextual"/>
            </w:rPr>
          </w:pPr>
          <w:hyperlink w:anchor="_Toc137417807" w:history="1">
            <w:r w:rsidRPr="00535096">
              <w:rPr>
                <w:rStyle w:val="a6"/>
                <w:rFonts w:ascii="华文中宋" w:eastAsia="华文中宋" w:hAnsi="华文中宋"/>
                <w:noProof/>
              </w:rPr>
              <w:t>6.5 Sprint预算</w:t>
            </w:r>
            <w:r>
              <w:rPr>
                <w:noProof/>
                <w:webHidden/>
              </w:rPr>
              <w:tab/>
            </w:r>
            <w:r>
              <w:rPr>
                <w:noProof/>
                <w:webHidden/>
              </w:rPr>
              <w:fldChar w:fldCharType="begin"/>
            </w:r>
            <w:r>
              <w:rPr>
                <w:noProof/>
                <w:webHidden/>
              </w:rPr>
              <w:instrText xml:space="preserve"> PAGEREF _Toc137417807 \h </w:instrText>
            </w:r>
            <w:r>
              <w:rPr>
                <w:noProof/>
                <w:webHidden/>
              </w:rPr>
            </w:r>
            <w:r>
              <w:rPr>
                <w:noProof/>
                <w:webHidden/>
              </w:rPr>
              <w:fldChar w:fldCharType="separate"/>
            </w:r>
            <w:r>
              <w:rPr>
                <w:noProof/>
                <w:webHidden/>
              </w:rPr>
              <w:t>30</w:t>
            </w:r>
            <w:r>
              <w:rPr>
                <w:noProof/>
                <w:webHidden/>
              </w:rPr>
              <w:fldChar w:fldCharType="end"/>
            </w:r>
          </w:hyperlink>
        </w:p>
        <w:p w14:paraId="1A49A12B" w14:textId="2FC2CF96" w:rsidR="00ED2B9E" w:rsidRDefault="00ED2B9E">
          <w:pPr>
            <w:pStyle w:val="TOC1"/>
            <w:tabs>
              <w:tab w:val="right" w:leader="dot" w:pos="8296"/>
            </w:tabs>
            <w:rPr>
              <w:noProof/>
              <w:szCs w:val="22"/>
              <w14:ligatures w14:val="standardContextual"/>
            </w:rPr>
          </w:pPr>
          <w:hyperlink w:anchor="_Toc137417808" w:history="1">
            <w:r w:rsidRPr="00535096">
              <w:rPr>
                <w:rStyle w:val="a6"/>
                <w:rFonts w:ascii="华文中宋" w:eastAsia="华文中宋" w:hAnsi="华文中宋"/>
                <w:noProof/>
              </w:rPr>
              <w:t>七、 项目质量计划</w:t>
            </w:r>
            <w:r>
              <w:rPr>
                <w:noProof/>
                <w:webHidden/>
              </w:rPr>
              <w:tab/>
            </w:r>
            <w:r>
              <w:rPr>
                <w:noProof/>
                <w:webHidden/>
              </w:rPr>
              <w:fldChar w:fldCharType="begin"/>
            </w:r>
            <w:r>
              <w:rPr>
                <w:noProof/>
                <w:webHidden/>
              </w:rPr>
              <w:instrText xml:space="preserve"> PAGEREF _Toc137417808 \h </w:instrText>
            </w:r>
            <w:r>
              <w:rPr>
                <w:noProof/>
                <w:webHidden/>
              </w:rPr>
            </w:r>
            <w:r>
              <w:rPr>
                <w:noProof/>
                <w:webHidden/>
              </w:rPr>
              <w:fldChar w:fldCharType="separate"/>
            </w:r>
            <w:r>
              <w:rPr>
                <w:noProof/>
                <w:webHidden/>
              </w:rPr>
              <w:t>31</w:t>
            </w:r>
            <w:r>
              <w:rPr>
                <w:noProof/>
                <w:webHidden/>
              </w:rPr>
              <w:fldChar w:fldCharType="end"/>
            </w:r>
          </w:hyperlink>
        </w:p>
        <w:p w14:paraId="15B8B3DC" w14:textId="5E7297C0" w:rsidR="00ED2B9E" w:rsidRDefault="00ED2B9E">
          <w:pPr>
            <w:pStyle w:val="TOC2"/>
            <w:tabs>
              <w:tab w:val="right" w:leader="dot" w:pos="8296"/>
            </w:tabs>
            <w:rPr>
              <w:noProof/>
              <w:szCs w:val="22"/>
              <w14:ligatures w14:val="standardContextual"/>
            </w:rPr>
          </w:pPr>
          <w:hyperlink w:anchor="_Toc137417809" w:history="1">
            <w:r w:rsidRPr="00535096">
              <w:rPr>
                <w:rStyle w:val="a6"/>
                <w:rFonts w:ascii="华文中宋" w:eastAsia="华文中宋" w:hAnsi="华文中宋"/>
                <w:noProof/>
              </w:rPr>
              <w:t>7.1质量目标</w:t>
            </w:r>
            <w:r>
              <w:rPr>
                <w:noProof/>
                <w:webHidden/>
              </w:rPr>
              <w:tab/>
            </w:r>
            <w:r>
              <w:rPr>
                <w:noProof/>
                <w:webHidden/>
              </w:rPr>
              <w:fldChar w:fldCharType="begin"/>
            </w:r>
            <w:r>
              <w:rPr>
                <w:noProof/>
                <w:webHidden/>
              </w:rPr>
              <w:instrText xml:space="preserve"> PAGEREF _Toc137417809 \h </w:instrText>
            </w:r>
            <w:r>
              <w:rPr>
                <w:noProof/>
                <w:webHidden/>
              </w:rPr>
            </w:r>
            <w:r>
              <w:rPr>
                <w:noProof/>
                <w:webHidden/>
              </w:rPr>
              <w:fldChar w:fldCharType="separate"/>
            </w:r>
            <w:r>
              <w:rPr>
                <w:noProof/>
                <w:webHidden/>
              </w:rPr>
              <w:t>31</w:t>
            </w:r>
            <w:r>
              <w:rPr>
                <w:noProof/>
                <w:webHidden/>
              </w:rPr>
              <w:fldChar w:fldCharType="end"/>
            </w:r>
          </w:hyperlink>
        </w:p>
        <w:p w14:paraId="69D8AC1A" w14:textId="7E52F009" w:rsidR="00ED2B9E" w:rsidRDefault="00ED2B9E">
          <w:pPr>
            <w:pStyle w:val="TOC2"/>
            <w:tabs>
              <w:tab w:val="right" w:leader="dot" w:pos="8296"/>
            </w:tabs>
            <w:rPr>
              <w:noProof/>
              <w:szCs w:val="22"/>
              <w14:ligatures w14:val="standardContextual"/>
            </w:rPr>
          </w:pPr>
          <w:hyperlink w:anchor="_Toc137417810" w:history="1">
            <w:r w:rsidRPr="00535096">
              <w:rPr>
                <w:rStyle w:val="a6"/>
                <w:rFonts w:ascii="华文中宋" w:eastAsia="华文中宋" w:hAnsi="华文中宋"/>
                <w:noProof/>
              </w:rPr>
              <w:t>7.2质量管理职责</w:t>
            </w:r>
            <w:r>
              <w:rPr>
                <w:noProof/>
                <w:webHidden/>
              </w:rPr>
              <w:tab/>
            </w:r>
            <w:r>
              <w:rPr>
                <w:noProof/>
                <w:webHidden/>
              </w:rPr>
              <w:fldChar w:fldCharType="begin"/>
            </w:r>
            <w:r>
              <w:rPr>
                <w:noProof/>
                <w:webHidden/>
              </w:rPr>
              <w:instrText xml:space="preserve"> PAGEREF _Toc137417810 \h </w:instrText>
            </w:r>
            <w:r>
              <w:rPr>
                <w:noProof/>
                <w:webHidden/>
              </w:rPr>
            </w:r>
            <w:r>
              <w:rPr>
                <w:noProof/>
                <w:webHidden/>
              </w:rPr>
              <w:fldChar w:fldCharType="separate"/>
            </w:r>
            <w:r>
              <w:rPr>
                <w:noProof/>
                <w:webHidden/>
              </w:rPr>
              <w:t>31</w:t>
            </w:r>
            <w:r>
              <w:rPr>
                <w:noProof/>
                <w:webHidden/>
              </w:rPr>
              <w:fldChar w:fldCharType="end"/>
            </w:r>
          </w:hyperlink>
        </w:p>
        <w:p w14:paraId="384F4F97" w14:textId="4294C168" w:rsidR="00ED2B9E" w:rsidRDefault="00ED2B9E">
          <w:pPr>
            <w:pStyle w:val="TOC2"/>
            <w:tabs>
              <w:tab w:val="right" w:leader="dot" w:pos="8296"/>
            </w:tabs>
            <w:rPr>
              <w:noProof/>
              <w:szCs w:val="22"/>
              <w14:ligatures w14:val="standardContextual"/>
            </w:rPr>
          </w:pPr>
          <w:hyperlink w:anchor="_Toc137417811" w:history="1">
            <w:r w:rsidRPr="00535096">
              <w:rPr>
                <w:rStyle w:val="a6"/>
                <w:rFonts w:ascii="华文中宋" w:eastAsia="华文中宋" w:hAnsi="华文中宋"/>
                <w:noProof/>
              </w:rPr>
              <w:t>7.3质量管理流程</w:t>
            </w:r>
            <w:r>
              <w:rPr>
                <w:noProof/>
                <w:webHidden/>
              </w:rPr>
              <w:tab/>
            </w:r>
            <w:r>
              <w:rPr>
                <w:noProof/>
                <w:webHidden/>
              </w:rPr>
              <w:fldChar w:fldCharType="begin"/>
            </w:r>
            <w:r>
              <w:rPr>
                <w:noProof/>
                <w:webHidden/>
              </w:rPr>
              <w:instrText xml:space="preserve"> PAGEREF _Toc137417811 \h </w:instrText>
            </w:r>
            <w:r>
              <w:rPr>
                <w:noProof/>
                <w:webHidden/>
              </w:rPr>
            </w:r>
            <w:r>
              <w:rPr>
                <w:noProof/>
                <w:webHidden/>
              </w:rPr>
              <w:fldChar w:fldCharType="separate"/>
            </w:r>
            <w:r>
              <w:rPr>
                <w:noProof/>
                <w:webHidden/>
              </w:rPr>
              <w:t>32</w:t>
            </w:r>
            <w:r>
              <w:rPr>
                <w:noProof/>
                <w:webHidden/>
              </w:rPr>
              <w:fldChar w:fldCharType="end"/>
            </w:r>
          </w:hyperlink>
        </w:p>
        <w:p w14:paraId="55AD2E25" w14:textId="0F8402AD" w:rsidR="00ED2B9E" w:rsidRDefault="00ED2B9E">
          <w:pPr>
            <w:pStyle w:val="TOC2"/>
            <w:tabs>
              <w:tab w:val="right" w:leader="dot" w:pos="8296"/>
            </w:tabs>
            <w:rPr>
              <w:noProof/>
              <w:szCs w:val="22"/>
              <w14:ligatures w14:val="standardContextual"/>
            </w:rPr>
          </w:pPr>
          <w:hyperlink w:anchor="_Toc137417812" w:history="1">
            <w:r w:rsidRPr="00535096">
              <w:rPr>
                <w:rStyle w:val="a6"/>
                <w:rFonts w:ascii="华文中宋" w:eastAsia="华文中宋" w:hAnsi="华文中宋"/>
                <w:noProof/>
              </w:rPr>
              <w:t>7.4质量活动</w:t>
            </w:r>
            <w:r>
              <w:rPr>
                <w:noProof/>
                <w:webHidden/>
              </w:rPr>
              <w:tab/>
            </w:r>
            <w:r>
              <w:rPr>
                <w:noProof/>
                <w:webHidden/>
              </w:rPr>
              <w:fldChar w:fldCharType="begin"/>
            </w:r>
            <w:r>
              <w:rPr>
                <w:noProof/>
                <w:webHidden/>
              </w:rPr>
              <w:instrText xml:space="preserve"> PAGEREF _Toc137417812 \h </w:instrText>
            </w:r>
            <w:r>
              <w:rPr>
                <w:noProof/>
                <w:webHidden/>
              </w:rPr>
            </w:r>
            <w:r>
              <w:rPr>
                <w:noProof/>
                <w:webHidden/>
              </w:rPr>
              <w:fldChar w:fldCharType="separate"/>
            </w:r>
            <w:r>
              <w:rPr>
                <w:noProof/>
                <w:webHidden/>
              </w:rPr>
              <w:t>34</w:t>
            </w:r>
            <w:r>
              <w:rPr>
                <w:noProof/>
                <w:webHidden/>
              </w:rPr>
              <w:fldChar w:fldCharType="end"/>
            </w:r>
          </w:hyperlink>
        </w:p>
        <w:p w14:paraId="6FD0168F" w14:textId="3A9D4BD7" w:rsidR="00ED2B9E" w:rsidRDefault="00ED2B9E">
          <w:pPr>
            <w:pStyle w:val="TOC3"/>
            <w:tabs>
              <w:tab w:val="right" w:leader="dot" w:pos="8296"/>
            </w:tabs>
            <w:rPr>
              <w:noProof/>
              <w:szCs w:val="22"/>
              <w14:ligatures w14:val="standardContextual"/>
            </w:rPr>
          </w:pPr>
          <w:hyperlink w:anchor="_Toc137417813" w:history="1">
            <w:r w:rsidRPr="00535096">
              <w:rPr>
                <w:rStyle w:val="a6"/>
                <w:rFonts w:ascii="华文中宋" w:eastAsia="华文中宋" w:hAnsi="华文中宋"/>
                <w:noProof/>
              </w:rPr>
              <w:t>7.4.1过程审核</w:t>
            </w:r>
            <w:r>
              <w:rPr>
                <w:noProof/>
                <w:webHidden/>
              </w:rPr>
              <w:tab/>
            </w:r>
            <w:r>
              <w:rPr>
                <w:noProof/>
                <w:webHidden/>
              </w:rPr>
              <w:fldChar w:fldCharType="begin"/>
            </w:r>
            <w:r>
              <w:rPr>
                <w:noProof/>
                <w:webHidden/>
              </w:rPr>
              <w:instrText xml:space="preserve"> PAGEREF _Toc137417813 \h </w:instrText>
            </w:r>
            <w:r>
              <w:rPr>
                <w:noProof/>
                <w:webHidden/>
              </w:rPr>
            </w:r>
            <w:r>
              <w:rPr>
                <w:noProof/>
                <w:webHidden/>
              </w:rPr>
              <w:fldChar w:fldCharType="separate"/>
            </w:r>
            <w:r>
              <w:rPr>
                <w:noProof/>
                <w:webHidden/>
              </w:rPr>
              <w:t>35</w:t>
            </w:r>
            <w:r>
              <w:rPr>
                <w:noProof/>
                <w:webHidden/>
              </w:rPr>
              <w:fldChar w:fldCharType="end"/>
            </w:r>
          </w:hyperlink>
        </w:p>
        <w:p w14:paraId="1CFE52FA" w14:textId="552E67D0" w:rsidR="00ED2B9E" w:rsidRDefault="00ED2B9E">
          <w:pPr>
            <w:pStyle w:val="TOC3"/>
            <w:tabs>
              <w:tab w:val="right" w:leader="dot" w:pos="8296"/>
            </w:tabs>
            <w:rPr>
              <w:noProof/>
              <w:szCs w:val="22"/>
              <w14:ligatures w14:val="standardContextual"/>
            </w:rPr>
          </w:pPr>
          <w:hyperlink w:anchor="_Toc137417814" w:history="1">
            <w:r w:rsidRPr="00535096">
              <w:rPr>
                <w:rStyle w:val="a6"/>
                <w:rFonts w:ascii="华文中宋" w:eastAsia="华文中宋" w:hAnsi="华文中宋"/>
                <w:noProof/>
              </w:rPr>
              <w:t>7.4.2产品审计</w:t>
            </w:r>
            <w:r>
              <w:rPr>
                <w:noProof/>
                <w:webHidden/>
              </w:rPr>
              <w:tab/>
            </w:r>
            <w:r>
              <w:rPr>
                <w:noProof/>
                <w:webHidden/>
              </w:rPr>
              <w:fldChar w:fldCharType="begin"/>
            </w:r>
            <w:r>
              <w:rPr>
                <w:noProof/>
                <w:webHidden/>
              </w:rPr>
              <w:instrText xml:space="preserve"> PAGEREF _Toc137417814 \h </w:instrText>
            </w:r>
            <w:r>
              <w:rPr>
                <w:noProof/>
                <w:webHidden/>
              </w:rPr>
            </w:r>
            <w:r>
              <w:rPr>
                <w:noProof/>
                <w:webHidden/>
              </w:rPr>
              <w:fldChar w:fldCharType="separate"/>
            </w:r>
            <w:r>
              <w:rPr>
                <w:noProof/>
                <w:webHidden/>
              </w:rPr>
              <w:t>37</w:t>
            </w:r>
            <w:r>
              <w:rPr>
                <w:noProof/>
                <w:webHidden/>
              </w:rPr>
              <w:fldChar w:fldCharType="end"/>
            </w:r>
          </w:hyperlink>
        </w:p>
        <w:p w14:paraId="63C2115E" w14:textId="79197A79" w:rsidR="00ED2B9E" w:rsidRDefault="00ED2B9E">
          <w:pPr>
            <w:pStyle w:val="TOC1"/>
            <w:tabs>
              <w:tab w:val="right" w:leader="dot" w:pos="8296"/>
            </w:tabs>
            <w:rPr>
              <w:noProof/>
              <w:szCs w:val="22"/>
              <w14:ligatures w14:val="standardContextual"/>
            </w:rPr>
          </w:pPr>
          <w:hyperlink w:anchor="_Toc137417815" w:history="1">
            <w:r w:rsidRPr="00535096">
              <w:rPr>
                <w:rStyle w:val="a6"/>
                <w:rFonts w:ascii="华文中宋" w:eastAsia="华文中宋" w:hAnsi="华文中宋"/>
                <w:noProof/>
              </w:rPr>
              <w:t>八、 项目配置管理计划</w:t>
            </w:r>
            <w:r>
              <w:rPr>
                <w:noProof/>
                <w:webHidden/>
              </w:rPr>
              <w:tab/>
            </w:r>
            <w:r>
              <w:rPr>
                <w:noProof/>
                <w:webHidden/>
              </w:rPr>
              <w:fldChar w:fldCharType="begin"/>
            </w:r>
            <w:r>
              <w:rPr>
                <w:noProof/>
                <w:webHidden/>
              </w:rPr>
              <w:instrText xml:space="preserve"> PAGEREF _Toc137417815 \h </w:instrText>
            </w:r>
            <w:r>
              <w:rPr>
                <w:noProof/>
                <w:webHidden/>
              </w:rPr>
            </w:r>
            <w:r>
              <w:rPr>
                <w:noProof/>
                <w:webHidden/>
              </w:rPr>
              <w:fldChar w:fldCharType="separate"/>
            </w:r>
            <w:r>
              <w:rPr>
                <w:noProof/>
                <w:webHidden/>
              </w:rPr>
              <w:t>41</w:t>
            </w:r>
            <w:r>
              <w:rPr>
                <w:noProof/>
                <w:webHidden/>
              </w:rPr>
              <w:fldChar w:fldCharType="end"/>
            </w:r>
          </w:hyperlink>
        </w:p>
        <w:p w14:paraId="2721271B" w14:textId="130728C9" w:rsidR="00ED2B9E" w:rsidRDefault="00ED2B9E">
          <w:pPr>
            <w:pStyle w:val="TOC2"/>
            <w:tabs>
              <w:tab w:val="right" w:leader="dot" w:pos="8296"/>
            </w:tabs>
            <w:rPr>
              <w:noProof/>
              <w:szCs w:val="22"/>
              <w14:ligatures w14:val="standardContextual"/>
            </w:rPr>
          </w:pPr>
          <w:hyperlink w:anchor="_Toc137417816" w:history="1">
            <w:r w:rsidRPr="00535096">
              <w:rPr>
                <w:rStyle w:val="a6"/>
                <w:rFonts w:ascii="华文中宋" w:eastAsia="华文中宋" w:hAnsi="华文中宋"/>
                <w:noProof/>
              </w:rPr>
              <w:t>8.1范围</w:t>
            </w:r>
            <w:r>
              <w:rPr>
                <w:noProof/>
                <w:webHidden/>
              </w:rPr>
              <w:tab/>
            </w:r>
            <w:r>
              <w:rPr>
                <w:noProof/>
                <w:webHidden/>
              </w:rPr>
              <w:fldChar w:fldCharType="begin"/>
            </w:r>
            <w:r>
              <w:rPr>
                <w:noProof/>
                <w:webHidden/>
              </w:rPr>
              <w:instrText xml:space="preserve"> PAGEREF _Toc137417816 \h </w:instrText>
            </w:r>
            <w:r>
              <w:rPr>
                <w:noProof/>
                <w:webHidden/>
              </w:rPr>
            </w:r>
            <w:r>
              <w:rPr>
                <w:noProof/>
                <w:webHidden/>
              </w:rPr>
              <w:fldChar w:fldCharType="separate"/>
            </w:r>
            <w:r>
              <w:rPr>
                <w:noProof/>
                <w:webHidden/>
              </w:rPr>
              <w:t>41</w:t>
            </w:r>
            <w:r>
              <w:rPr>
                <w:noProof/>
                <w:webHidden/>
              </w:rPr>
              <w:fldChar w:fldCharType="end"/>
            </w:r>
          </w:hyperlink>
        </w:p>
        <w:p w14:paraId="3DE5F620" w14:textId="57B2DB46" w:rsidR="00ED2B9E" w:rsidRDefault="00ED2B9E">
          <w:pPr>
            <w:pStyle w:val="TOC2"/>
            <w:tabs>
              <w:tab w:val="right" w:leader="dot" w:pos="8296"/>
            </w:tabs>
            <w:rPr>
              <w:noProof/>
              <w:szCs w:val="22"/>
              <w14:ligatures w14:val="standardContextual"/>
            </w:rPr>
          </w:pPr>
          <w:hyperlink w:anchor="_Toc137417817" w:history="1">
            <w:r w:rsidRPr="00535096">
              <w:rPr>
                <w:rStyle w:val="a6"/>
                <w:rFonts w:ascii="华文中宋" w:eastAsia="华文中宋" w:hAnsi="华文中宋"/>
                <w:noProof/>
              </w:rPr>
              <w:t>8.2缩写说明</w:t>
            </w:r>
            <w:r>
              <w:rPr>
                <w:noProof/>
                <w:webHidden/>
              </w:rPr>
              <w:tab/>
            </w:r>
            <w:r>
              <w:rPr>
                <w:noProof/>
                <w:webHidden/>
              </w:rPr>
              <w:fldChar w:fldCharType="begin"/>
            </w:r>
            <w:r>
              <w:rPr>
                <w:noProof/>
                <w:webHidden/>
              </w:rPr>
              <w:instrText xml:space="preserve"> PAGEREF _Toc137417817 \h </w:instrText>
            </w:r>
            <w:r>
              <w:rPr>
                <w:noProof/>
                <w:webHidden/>
              </w:rPr>
            </w:r>
            <w:r>
              <w:rPr>
                <w:noProof/>
                <w:webHidden/>
              </w:rPr>
              <w:fldChar w:fldCharType="separate"/>
            </w:r>
            <w:r>
              <w:rPr>
                <w:noProof/>
                <w:webHidden/>
              </w:rPr>
              <w:t>41</w:t>
            </w:r>
            <w:r>
              <w:rPr>
                <w:noProof/>
                <w:webHidden/>
              </w:rPr>
              <w:fldChar w:fldCharType="end"/>
            </w:r>
          </w:hyperlink>
        </w:p>
        <w:p w14:paraId="3A1FEFC2" w14:textId="07556973" w:rsidR="00ED2B9E" w:rsidRDefault="00ED2B9E">
          <w:pPr>
            <w:pStyle w:val="TOC2"/>
            <w:tabs>
              <w:tab w:val="right" w:leader="dot" w:pos="8296"/>
            </w:tabs>
            <w:rPr>
              <w:noProof/>
              <w:szCs w:val="22"/>
              <w14:ligatures w14:val="standardContextual"/>
            </w:rPr>
          </w:pPr>
          <w:hyperlink w:anchor="_Toc137417818" w:history="1">
            <w:r w:rsidRPr="00535096">
              <w:rPr>
                <w:rStyle w:val="a6"/>
                <w:rFonts w:ascii="华文中宋" w:eastAsia="华文中宋" w:hAnsi="华文中宋"/>
                <w:noProof/>
              </w:rPr>
              <w:t>8.3配置管理流程</w:t>
            </w:r>
            <w:r>
              <w:rPr>
                <w:noProof/>
                <w:webHidden/>
              </w:rPr>
              <w:tab/>
            </w:r>
            <w:r>
              <w:rPr>
                <w:noProof/>
                <w:webHidden/>
              </w:rPr>
              <w:fldChar w:fldCharType="begin"/>
            </w:r>
            <w:r>
              <w:rPr>
                <w:noProof/>
                <w:webHidden/>
              </w:rPr>
              <w:instrText xml:space="preserve"> PAGEREF _Toc137417818 \h </w:instrText>
            </w:r>
            <w:r>
              <w:rPr>
                <w:noProof/>
                <w:webHidden/>
              </w:rPr>
            </w:r>
            <w:r>
              <w:rPr>
                <w:noProof/>
                <w:webHidden/>
              </w:rPr>
              <w:fldChar w:fldCharType="separate"/>
            </w:r>
            <w:r>
              <w:rPr>
                <w:noProof/>
                <w:webHidden/>
              </w:rPr>
              <w:t>42</w:t>
            </w:r>
            <w:r>
              <w:rPr>
                <w:noProof/>
                <w:webHidden/>
              </w:rPr>
              <w:fldChar w:fldCharType="end"/>
            </w:r>
          </w:hyperlink>
        </w:p>
        <w:p w14:paraId="763DBFE9" w14:textId="041B28D0" w:rsidR="00ED2B9E" w:rsidRDefault="00ED2B9E">
          <w:pPr>
            <w:pStyle w:val="TOC2"/>
            <w:tabs>
              <w:tab w:val="right" w:leader="dot" w:pos="8296"/>
            </w:tabs>
            <w:rPr>
              <w:noProof/>
              <w:szCs w:val="22"/>
              <w14:ligatures w14:val="standardContextual"/>
            </w:rPr>
          </w:pPr>
          <w:hyperlink w:anchor="_Toc137417819" w:history="1">
            <w:r w:rsidRPr="00535096">
              <w:rPr>
                <w:rStyle w:val="a6"/>
                <w:rFonts w:ascii="华文中宋" w:eastAsia="华文中宋" w:hAnsi="华文中宋"/>
                <w:noProof/>
              </w:rPr>
              <w:t>8.4配置管理流程</w:t>
            </w:r>
            <w:r>
              <w:rPr>
                <w:noProof/>
                <w:webHidden/>
              </w:rPr>
              <w:tab/>
            </w:r>
            <w:r>
              <w:rPr>
                <w:noProof/>
                <w:webHidden/>
              </w:rPr>
              <w:fldChar w:fldCharType="begin"/>
            </w:r>
            <w:r>
              <w:rPr>
                <w:noProof/>
                <w:webHidden/>
              </w:rPr>
              <w:instrText xml:space="preserve"> PAGEREF _Toc137417819 \h </w:instrText>
            </w:r>
            <w:r>
              <w:rPr>
                <w:noProof/>
                <w:webHidden/>
              </w:rPr>
            </w:r>
            <w:r>
              <w:rPr>
                <w:noProof/>
                <w:webHidden/>
              </w:rPr>
              <w:fldChar w:fldCharType="separate"/>
            </w:r>
            <w:r>
              <w:rPr>
                <w:noProof/>
                <w:webHidden/>
              </w:rPr>
              <w:t>42</w:t>
            </w:r>
            <w:r>
              <w:rPr>
                <w:noProof/>
                <w:webHidden/>
              </w:rPr>
              <w:fldChar w:fldCharType="end"/>
            </w:r>
          </w:hyperlink>
        </w:p>
        <w:p w14:paraId="39F85710" w14:textId="43E7E035" w:rsidR="00ED2B9E" w:rsidRDefault="00ED2B9E">
          <w:pPr>
            <w:pStyle w:val="TOC2"/>
            <w:tabs>
              <w:tab w:val="right" w:leader="dot" w:pos="8296"/>
            </w:tabs>
            <w:rPr>
              <w:noProof/>
              <w:szCs w:val="22"/>
              <w14:ligatures w14:val="standardContextual"/>
            </w:rPr>
          </w:pPr>
          <w:hyperlink w:anchor="_Toc137417820" w:history="1">
            <w:r w:rsidRPr="00535096">
              <w:rPr>
                <w:rStyle w:val="a6"/>
                <w:rFonts w:ascii="华文中宋" w:eastAsia="华文中宋" w:hAnsi="华文中宋"/>
                <w:noProof/>
              </w:rPr>
              <w:t>8.5配置库建立</w:t>
            </w:r>
            <w:r>
              <w:rPr>
                <w:noProof/>
                <w:webHidden/>
              </w:rPr>
              <w:tab/>
            </w:r>
            <w:r>
              <w:rPr>
                <w:noProof/>
                <w:webHidden/>
              </w:rPr>
              <w:fldChar w:fldCharType="begin"/>
            </w:r>
            <w:r>
              <w:rPr>
                <w:noProof/>
                <w:webHidden/>
              </w:rPr>
              <w:instrText xml:space="preserve"> PAGEREF _Toc137417820 \h </w:instrText>
            </w:r>
            <w:r>
              <w:rPr>
                <w:noProof/>
                <w:webHidden/>
              </w:rPr>
            </w:r>
            <w:r>
              <w:rPr>
                <w:noProof/>
                <w:webHidden/>
              </w:rPr>
              <w:fldChar w:fldCharType="separate"/>
            </w:r>
            <w:r>
              <w:rPr>
                <w:noProof/>
                <w:webHidden/>
              </w:rPr>
              <w:t>43</w:t>
            </w:r>
            <w:r>
              <w:rPr>
                <w:noProof/>
                <w:webHidden/>
              </w:rPr>
              <w:fldChar w:fldCharType="end"/>
            </w:r>
          </w:hyperlink>
        </w:p>
        <w:p w14:paraId="0730DFC0" w14:textId="0656FA1A" w:rsidR="00ED2B9E" w:rsidRDefault="00ED2B9E">
          <w:pPr>
            <w:pStyle w:val="TOC2"/>
            <w:tabs>
              <w:tab w:val="right" w:leader="dot" w:pos="8296"/>
            </w:tabs>
            <w:rPr>
              <w:noProof/>
              <w:szCs w:val="22"/>
              <w14:ligatures w14:val="standardContextual"/>
            </w:rPr>
          </w:pPr>
          <w:hyperlink w:anchor="_Toc137417821" w:history="1">
            <w:r w:rsidRPr="00535096">
              <w:rPr>
                <w:rStyle w:val="a6"/>
                <w:rFonts w:ascii="华文中宋" w:eastAsia="华文中宋" w:hAnsi="华文中宋"/>
                <w:noProof/>
              </w:rPr>
              <w:t>8.6配置库建立</w:t>
            </w:r>
            <w:r>
              <w:rPr>
                <w:noProof/>
                <w:webHidden/>
              </w:rPr>
              <w:tab/>
            </w:r>
            <w:r>
              <w:rPr>
                <w:noProof/>
                <w:webHidden/>
              </w:rPr>
              <w:fldChar w:fldCharType="begin"/>
            </w:r>
            <w:r>
              <w:rPr>
                <w:noProof/>
                <w:webHidden/>
              </w:rPr>
              <w:instrText xml:space="preserve"> PAGEREF _Toc137417821 \h </w:instrText>
            </w:r>
            <w:r>
              <w:rPr>
                <w:noProof/>
                <w:webHidden/>
              </w:rPr>
            </w:r>
            <w:r>
              <w:rPr>
                <w:noProof/>
                <w:webHidden/>
              </w:rPr>
              <w:fldChar w:fldCharType="separate"/>
            </w:r>
            <w:r>
              <w:rPr>
                <w:noProof/>
                <w:webHidden/>
              </w:rPr>
              <w:t>44</w:t>
            </w:r>
            <w:r>
              <w:rPr>
                <w:noProof/>
                <w:webHidden/>
              </w:rPr>
              <w:fldChar w:fldCharType="end"/>
            </w:r>
          </w:hyperlink>
        </w:p>
        <w:p w14:paraId="7904818B" w14:textId="3B6E3401" w:rsidR="00ED2B9E" w:rsidRDefault="00ED2B9E">
          <w:pPr>
            <w:pStyle w:val="TOC2"/>
            <w:tabs>
              <w:tab w:val="right" w:leader="dot" w:pos="8296"/>
            </w:tabs>
            <w:rPr>
              <w:noProof/>
              <w:szCs w:val="22"/>
              <w14:ligatures w14:val="standardContextual"/>
            </w:rPr>
          </w:pPr>
          <w:hyperlink w:anchor="_Toc137417822" w:history="1">
            <w:r w:rsidRPr="00535096">
              <w:rPr>
                <w:rStyle w:val="a6"/>
                <w:rFonts w:ascii="华文中宋" w:eastAsia="华文中宋" w:hAnsi="华文中宋"/>
                <w:noProof/>
              </w:rPr>
              <w:t>8.7入库程序</w:t>
            </w:r>
            <w:r>
              <w:rPr>
                <w:noProof/>
                <w:webHidden/>
              </w:rPr>
              <w:tab/>
            </w:r>
            <w:r>
              <w:rPr>
                <w:noProof/>
                <w:webHidden/>
              </w:rPr>
              <w:fldChar w:fldCharType="begin"/>
            </w:r>
            <w:r>
              <w:rPr>
                <w:noProof/>
                <w:webHidden/>
              </w:rPr>
              <w:instrText xml:space="preserve"> PAGEREF _Toc137417822 \h </w:instrText>
            </w:r>
            <w:r>
              <w:rPr>
                <w:noProof/>
                <w:webHidden/>
              </w:rPr>
            </w:r>
            <w:r>
              <w:rPr>
                <w:noProof/>
                <w:webHidden/>
              </w:rPr>
              <w:fldChar w:fldCharType="separate"/>
            </w:r>
            <w:r>
              <w:rPr>
                <w:noProof/>
                <w:webHidden/>
              </w:rPr>
              <w:t>45</w:t>
            </w:r>
            <w:r>
              <w:rPr>
                <w:noProof/>
                <w:webHidden/>
              </w:rPr>
              <w:fldChar w:fldCharType="end"/>
            </w:r>
          </w:hyperlink>
        </w:p>
        <w:p w14:paraId="3CEAA58F" w14:textId="71338FC9" w:rsidR="00ED2B9E" w:rsidRDefault="00ED2B9E">
          <w:pPr>
            <w:pStyle w:val="TOC2"/>
            <w:tabs>
              <w:tab w:val="right" w:leader="dot" w:pos="8296"/>
            </w:tabs>
            <w:rPr>
              <w:noProof/>
              <w:szCs w:val="22"/>
              <w14:ligatures w14:val="standardContextual"/>
            </w:rPr>
          </w:pPr>
          <w:hyperlink w:anchor="_Toc137417823" w:history="1">
            <w:r w:rsidRPr="00535096">
              <w:rPr>
                <w:rStyle w:val="a6"/>
                <w:rFonts w:ascii="华文中宋" w:eastAsia="华文中宋" w:hAnsi="华文中宋"/>
                <w:noProof/>
              </w:rPr>
              <w:t>8.8出库程序</w:t>
            </w:r>
            <w:r>
              <w:rPr>
                <w:noProof/>
                <w:webHidden/>
              </w:rPr>
              <w:tab/>
            </w:r>
            <w:r>
              <w:rPr>
                <w:noProof/>
                <w:webHidden/>
              </w:rPr>
              <w:fldChar w:fldCharType="begin"/>
            </w:r>
            <w:r>
              <w:rPr>
                <w:noProof/>
                <w:webHidden/>
              </w:rPr>
              <w:instrText xml:space="preserve"> PAGEREF _Toc137417823 \h </w:instrText>
            </w:r>
            <w:r>
              <w:rPr>
                <w:noProof/>
                <w:webHidden/>
              </w:rPr>
            </w:r>
            <w:r>
              <w:rPr>
                <w:noProof/>
                <w:webHidden/>
              </w:rPr>
              <w:fldChar w:fldCharType="separate"/>
            </w:r>
            <w:r>
              <w:rPr>
                <w:noProof/>
                <w:webHidden/>
              </w:rPr>
              <w:t>46</w:t>
            </w:r>
            <w:r>
              <w:rPr>
                <w:noProof/>
                <w:webHidden/>
              </w:rPr>
              <w:fldChar w:fldCharType="end"/>
            </w:r>
          </w:hyperlink>
        </w:p>
        <w:p w14:paraId="10DE46BA" w14:textId="073B5DCA" w:rsidR="00ED2B9E" w:rsidRDefault="00ED2B9E">
          <w:pPr>
            <w:pStyle w:val="TOC2"/>
            <w:tabs>
              <w:tab w:val="right" w:leader="dot" w:pos="8296"/>
            </w:tabs>
            <w:rPr>
              <w:noProof/>
              <w:szCs w:val="22"/>
              <w14:ligatures w14:val="standardContextual"/>
            </w:rPr>
          </w:pPr>
          <w:hyperlink w:anchor="_Toc137417824" w:history="1">
            <w:r w:rsidRPr="00535096">
              <w:rPr>
                <w:rStyle w:val="a6"/>
                <w:rFonts w:ascii="华文中宋" w:eastAsia="华文中宋" w:hAnsi="华文中宋"/>
                <w:noProof/>
              </w:rPr>
              <w:t>8.9基线变更程序</w:t>
            </w:r>
            <w:r>
              <w:rPr>
                <w:noProof/>
                <w:webHidden/>
              </w:rPr>
              <w:tab/>
            </w:r>
            <w:r>
              <w:rPr>
                <w:noProof/>
                <w:webHidden/>
              </w:rPr>
              <w:fldChar w:fldCharType="begin"/>
            </w:r>
            <w:r>
              <w:rPr>
                <w:noProof/>
                <w:webHidden/>
              </w:rPr>
              <w:instrText xml:space="preserve"> PAGEREF _Toc137417824 \h </w:instrText>
            </w:r>
            <w:r>
              <w:rPr>
                <w:noProof/>
                <w:webHidden/>
              </w:rPr>
            </w:r>
            <w:r>
              <w:rPr>
                <w:noProof/>
                <w:webHidden/>
              </w:rPr>
              <w:fldChar w:fldCharType="separate"/>
            </w:r>
            <w:r>
              <w:rPr>
                <w:noProof/>
                <w:webHidden/>
              </w:rPr>
              <w:t>46</w:t>
            </w:r>
            <w:r>
              <w:rPr>
                <w:noProof/>
                <w:webHidden/>
              </w:rPr>
              <w:fldChar w:fldCharType="end"/>
            </w:r>
          </w:hyperlink>
        </w:p>
        <w:p w14:paraId="3A4C1700" w14:textId="4E8DA104" w:rsidR="00ED2B9E" w:rsidRDefault="00ED2B9E">
          <w:pPr>
            <w:pStyle w:val="TOC1"/>
            <w:tabs>
              <w:tab w:val="right" w:leader="dot" w:pos="8296"/>
            </w:tabs>
            <w:rPr>
              <w:noProof/>
              <w:szCs w:val="22"/>
              <w14:ligatures w14:val="standardContextual"/>
            </w:rPr>
          </w:pPr>
          <w:hyperlink w:anchor="_Toc137417825" w:history="1">
            <w:r w:rsidRPr="00535096">
              <w:rPr>
                <w:rStyle w:val="a6"/>
                <w:rFonts w:ascii="华文中宋" w:eastAsia="华文中宋" w:hAnsi="华文中宋"/>
                <w:noProof/>
              </w:rPr>
              <w:t>九、 项目人员与沟通计划</w:t>
            </w:r>
            <w:r>
              <w:rPr>
                <w:noProof/>
                <w:webHidden/>
              </w:rPr>
              <w:tab/>
            </w:r>
            <w:r>
              <w:rPr>
                <w:noProof/>
                <w:webHidden/>
              </w:rPr>
              <w:fldChar w:fldCharType="begin"/>
            </w:r>
            <w:r>
              <w:rPr>
                <w:noProof/>
                <w:webHidden/>
              </w:rPr>
              <w:instrText xml:space="preserve"> PAGEREF _Toc137417825 \h </w:instrText>
            </w:r>
            <w:r>
              <w:rPr>
                <w:noProof/>
                <w:webHidden/>
              </w:rPr>
            </w:r>
            <w:r>
              <w:rPr>
                <w:noProof/>
                <w:webHidden/>
              </w:rPr>
              <w:fldChar w:fldCharType="separate"/>
            </w:r>
            <w:r>
              <w:rPr>
                <w:noProof/>
                <w:webHidden/>
              </w:rPr>
              <w:t>48</w:t>
            </w:r>
            <w:r>
              <w:rPr>
                <w:noProof/>
                <w:webHidden/>
              </w:rPr>
              <w:fldChar w:fldCharType="end"/>
            </w:r>
          </w:hyperlink>
        </w:p>
        <w:p w14:paraId="141B3524" w14:textId="3B331339" w:rsidR="00ED2B9E" w:rsidRDefault="00ED2B9E">
          <w:pPr>
            <w:pStyle w:val="TOC2"/>
            <w:tabs>
              <w:tab w:val="right" w:leader="dot" w:pos="8296"/>
            </w:tabs>
            <w:rPr>
              <w:noProof/>
              <w:szCs w:val="22"/>
              <w14:ligatures w14:val="standardContextual"/>
            </w:rPr>
          </w:pPr>
          <w:hyperlink w:anchor="_Toc137417826" w:history="1">
            <w:r w:rsidRPr="00535096">
              <w:rPr>
                <w:rStyle w:val="a6"/>
                <w:rFonts w:ascii="华文中宋" w:eastAsia="华文中宋" w:hAnsi="华文中宋"/>
                <w:noProof/>
              </w:rPr>
              <w:t>9.1团队人员计划</w:t>
            </w:r>
            <w:r>
              <w:rPr>
                <w:noProof/>
                <w:webHidden/>
              </w:rPr>
              <w:tab/>
            </w:r>
            <w:r>
              <w:rPr>
                <w:noProof/>
                <w:webHidden/>
              </w:rPr>
              <w:fldChar w:fldCharType="begin"/>
            </w:r>
            <w:r>
              <w:rPr>
                <w:noProof/>
                <w:webHidden/>
              </w:rPr>
              <w:instrText xml:space="preserve"> PAGEREF _Toc137417826 \h </w:instrText>
            </w:r>
            <w:r>
              <w:rPr>
                <w:noProof/>
                <w:webHidden/>
              </w:rPr>
            </w:r>
            <w:r>
              <w:rPr>
                <w:noProof/>
                <w:webHidden/>
              </w:rPr>
              <w:fldChar w:fldCharType="separate"/>
            </w:r>
            <w:r>
              <w:rPr>
                <w:noProof/>
                <w:webHidden/>
              </w:rPr>
              <w:t>48</w:t>
            </w:r>
            <w:r>
              <w:rPr>
                <w:noProof/>
                <w:webHidden/>
              </w:rPr>
              <w:fldChar w:fldCharType="end"/>
            </w:r>
          </w:hyperlink>
        </w:p>
        <w:p w14:paraId="72D26D42" w14:textId="4BCAFB02" w:rsidR="00ED2B9E" w:rsidRDefault="00ED2B9E">
          <w:pPr>
            <w:pStyle w:val="TOC2"/>
            <w:tabs>
              <w:tab w:val="right" w:leader="dot" w:pos="8296"/>
            </w:tabs>
            <w:rPr>
              <w:noProof/>
              <w:szCs w:val="22"/>
              <w14:ligatures w14:val="standardContextual"/>
            </w:rPr>
          </w:pPr>
          <w:hyperlink w:anchor="_Toc137417827" w:history="1">
            <w:r w:rsidRPr="00535096">
              <w:rPr>
                <w:rStyle w:val="a6"/>
                <w:rFonts w:ascii="华文中宋" w:eastAsia="华文中宋" w:hAnsi="华文中宋"/>
                <w:noProof/>
              </w:rPr>
              <w:t>9.2项目干系人计划</w:t>
            </w:r>
            <w:r>
              <w:rPr>
                <w:noProof/>
                <w:webHidden/>
              </w:rPr>
              <w:tab/>
            </w:r>
            <w:r>
              <w:rPr>
                <w:noProof/>
                <w:webHidden/>
              </w:rPr>
              <w:fldChar w:fldCharType="begin"/>
            </w:r>
            <w:r>
              <w:rPr>
                <w:noProof/>
                <w:webHidden/>
              </w:rPr>
              <w:instrText xml:space="preserve"> PAGEREF _Toc137417827 \h </w:instrText>
            </w:r>
            <w:r>
              <w:rPr>
                <w:noProof/>
                <w:webHidden/>
              </w:rPr>
            </w:r>
            <w:r>
              <w:rPr>
                <w:noProof/>
                <w:webHidden/>
              </w:rPr>
              <w:fldChar w:fldCharType="separate"/>
            </w:r>
            <w:r>
              <w:rPr>
                <w:noProof/>
                <w:webHidden/>
              </w:rPr>
              <w:t>50</w:t>
            </w:r>
            <w:r>
              <w:rPr>
                <w:noProof/>
                <w:webHidden/>
              </w:rPr>
              <w:fldChar w:fldCharType="end"/>
            </w:r>
          </w:hyperlink>
        </w:p>
        <w:p w14:paraId="0DB66C40" w14:textId="405D6BA8" w:rsidR="00ED2B9E" w:rsidRDefault="00ED2B9E">
          <w:pPr>
            <w:pStyle w:val="TOC2"/>
            <w:tabs>
              <w:tab w:val="right" w:leader="dot" w:pos="8296"/>
            </w:tabs>
            <w:rPr>
              <w:noProof/>
              <w:szCs w:val="22"/>
              <w14:ligatures w14:val="standardContextual"/>
            </w:rPr>
          </w:pPr>
          <w:hyperlink w:anchor="_Toc137417828" w:history="1">
            <w:r w:rsidRPr="00535096">
              <w:rPr>
                <w:rStyle w:val="a6"/>
                <w:rFonts w:ascii="华文中宋" w:eastAsia="华文中宋" w:hAnsi="华文中宋"/>
                <w:noProof/>
              </w:rPr>
              <w:t>9.3项目沟通计划</w:t>
            </w:r>
            <w:r>
              <w:rPr>
                <w:noProof/>
                <w:webHidden/>
              </w:rPr>
              <w:tab/>
            </w:r>
            <w:r>
              <w:rPr>
                <w:noProof/>
                <w:webHidden/>
              </w:rPr>
              <w:fldChar w:fldCharType="begin"/>
            </w:r>
            <w:r>
              <w:rPr>
                <w:noProof/>
                <w:webHidden/>
              </w:rPr>
              <w:instrText xml:space="preserve"> PAGEREF _Toc137417828 \h </w:instrText>
            </w:r>
            <w:r>
              <w:rPr>
                <w:noProof/>
                <w:webHidden/>
              </w:rPr>
            </w:r>
            <w:r>
              <w:rPr>
                <w:noProof/>
                <w:webHidden/>
              </w:rPr>
              <w:fldChar w:fldCharType="separate"/>
            </w:r>
            <w:r>
              <w:rPr>
                <w:noProof/>
                <w:webHidden/>
              </w:rPr>
              <w:t>51</w:t>
            </w:r>
            <w:r>
              <w:rPr>
                <w:noProof/>
                <w:webHidden/>
              </w:rPr>
              <w:fldChar w:fldCharType="end"/>
            </w:r>
          </w:hyperlink>
        </w:p>
        <w:p w14:paraId="2A637CB0" w14:textId="0A39859A" w:rsidR="00ED2B9E" w:rsidRDefault="00ED2B9E">
          <w:pPr>
            <w:pStyle w:val="TOC3"/>
            <w:tabs>
              <w:tab w:val="right" w:leader="dot" w:pos="8296"/>
            </w:tabs>
            <w:rPr>
              <w:noProof/>
              <w:szCs w:val="22"/>
              <w14:ligatures w14:val="standardContextual"/>
            </w:rPr>
          </w:pPr>
          <w:hyperlink w:anchor="_Toc137417829" w:history="1">
            <w:r w:rsidRPr="00535096">
              <w:rPr>
                <w:rStyle w:val="a6"/>
                <w:rFonts w:ascii="华文中宋" w:eastAsia="华文中宋" w:hAnsi="华文中宋"/>
                <w:noProof/>
              </w:rPr>
              <w:t>9.3.1外部协调</w:t>
            </w:r>
            <w:r>
              <w:rPr>
                <w:noProof/>
                <w:webHidden/>
              </w:rPr>
              <w:tab/>
            </w:r>
            <w:r>
              <w:rPr>
                <w:noProof/>
                <w:webHidden/>
              </w:rPr>
              <w:fldChar w:fldCharType="begin"/>
            </w:r>
            <w:r>
              <w:rPr>
                <w:noProof/>
                <w:webHidden/>
              </w:rPr>
              <w:instrText xml:space="preserve"> PAGEREF _Toc137417829 \h </w:instrText>
            </w:r>
            <w:r>
              <w:rPr>
                <w:noProof/>
                <w:webHidden/>
              </w:rPr>
            </w:r>
            <w:r>
              <w:rPr>
                <w:noProof/>
                <w:webHidden/>
              </w:rPr>
              <w:fldChar w:fldCharType="separate"/>
            </w:r>
            <w:r>
              <w:rPr>
                <w:noProof/>
                <w:webHidden/>
              </w:rPr>
              <w:t>51</w:t>
            </w:r>
            <w:r>
              <w:rPr>
                <w:noProof/>
                <w:webHidden/>
              </w:rPr>
              <w:fldChar w:fldCharType="end"/>
            </w:r>
          </w:hyperlink>
        </w:p>
        <w:p w14:paraId="45B33092" w14:textId="69AAFC9D" w:rsidR="00ED2B9E" w:rsidRDefault="00ED2B9E">
          <w:pPr>
            <w:pStyle w:val="TOC3"/>
            <w:tabs>
              <w:tab w:val="right" w:leader="dot" w:pos="8296"/>
            </w:tabs>
            <w:rPr>
              <w:noProof/>
              <w:szCs w:val="22"/>
              <w14:ligatures w14:val="standardContextual"/>
            </w:rPr>
          </w:pPr>
          <w:hyperlink w:anchor="_Toc137417830" w:history="1">
            <w:r w:rsidRPr="00535096">
              <w:rPr>
                <w:rStyle w:val="a6"/>
                <w:rFonts w:ascii="华文中宋" w:eastAsia="华文中宋" w:hAnsi="华文中宋"/>
                <w:noProof/>
              </w:rPr>
              <w:t>9.3.2内部沟通</w:t>
            </w:r>
            <w:r>
              <w:rPr>
                <w:noProof/>
                <w:webHidden/>
              </w:rPr>
              <w:tab/>
            </w:r>
            <w:r>
              <w:rPr>
                <w:noProof/>
                <w:webHidden/>
              </w:rPr>
              <w:fldChar w:fldCharType="begin"/>
            </w:r>
            <w:r>
              <w:rPr>
                <w:noProof/>
                <w:webHidden/>
              </w:rPr>
              <w:instrText xml:space="preserve"> PAGEREF _Toc137417830 \h </w:instrText>
            </w:r>
            <w:r>
              <w:rPr>
                <w:noProof/>
                <w:webHidden/>
              </w:rPr>
            </w:r>
            <w:r>
              <w:rPr>
                <w:noProof/>
                <w:webHidden/>
              </w:rPr>
              <w:fldChar w:fldCharType="separate"/>
            </w:r>
            <w:r>
              <w:rPr>
                <w:noProof/>
                <w:webHidden/>
              </w:rPr>
              <w:t>52</w:t>
            </w:r>
            <w:r>
              <w:rPr>
                <w:noProof/>
                <w:webHidden/>
              </w:rPr>
              <w:fldChar w:fldCharType="end"/>
            </w:r>
          </w:hyperlink>
        </w:p>
        <w:p w14:paraId="065B3991" w14:textId="31C81EB1" w:rsidR="00ED2B9E" w:rsidRDefault="00ED2B9E">
          <w:pPr>
            <w:pStyle w:val="TOC1"/>
            <w:tabs>
              <w:tab w:val="right" w:leader="dot" w:pos="8296"/>
            </w:tabs>
            <w:rPr>
              <w:noProof/>
              <w:szCs w:val="22"/>
              <w14:ligatures w14:val="standardContextual"/>
            </w:rPr>
          </w:pPr>
          <w:hyperlink w:anchor="_Toc137417831" w:history="1">
            <w:r w:rsidRPr="00535096">
              <w:rPr>
                <w:rStyle w:val="a6"/>
                <w:rFonts w:ascii="华文中宋" w:eastAsia="华文中宋" w:hAnsi="华文中宋"/>
                <w:noProof/>
              </w:rPr>
              <w:t>十、 项目风险计划</w:t>
            </w:r>
            <w:r>
              <w:rPr>
                <w:noProof/>
                <w:webHidden/>
              </w:rPr>
              <w:tab/>
            </w:r>
            <w:r>
              <w:rPr>
                <w:noProof/>
                <w:webHidden/>
              </w:rPr>
              <w:fldChar w:fldCharType="begin"/>
            </w:r>
            <w:r>
              <w:rPr>
                <w:noProof/>
                <w:webHidden/>
              </w:rPr>
              <w:instrText xml:space="preserve"> PAGEREF _Toc137417831 \h </w:instrText>
            </w:r>
            <w:r>
              <w:rPr>
                <w:noProof/>
                <w:webHidden/>
              </w:rPr>
            </w:r>
            <w:r>
              <w:rPr>
                <w:noProof/>
                <w:webHidden/>
              </w:rPr>
              <w:fldChar w:fldCharType="separate"/>
            </w:r>
            <w:r>
              <w:rPr>
                <w:noProof/>
                <w:webHidden/>
              </w:rPr>
              <w:t>53</w:t>
            </w:r>
            <w:r>
              <w:rPr>
                <w:noProof/>
                <w:webHidden/>
              </w:rPr>
              <w:fldChar w:fldCharType="end"/>
            </w:r>
          </w:hyperlink>
        </w:p>
        <w:p w14:paraId="74BC320F" w14:textId="7FE68F16" w:rsidR="00ED2B9E" w:rsidRDefault="00ED2B9E">
          <w:pPr>
            <w:pStyle w:val="TOC2"/>
            <w:tabs>
              <w:tab w:val="right" w:leader="dot" w:pos="8296"/>
            </w:tabs>
            <w:rPr>
              <w:noProof/>
              <w:szCs w:val="22"/>
              <w14:ligatures w14:val="standardContextual"/>
            </w:rPr>
          </w:pPr>
          <w:hyperlink w:anchor="_Toc137417832" w:history="1">
            <w:r w:rsidRPr="00535096">
              <w:rPr>
                <w:rStyle w:val="a6"/>
                <w:rFonts w:ascii="华文中宋" w:eastAsia="华文中宋" w:hAnsi="华文中宋"/>
                <w:noProof/>
              </w:rPr>
              <w:t>10.1风险计划</w:t>
            </w:r>
            <w:r>
              <w:rPr>
                <w:noProof/>
                <w:webHidden/>
              </w:rPr>
              <w:tab/>
            </w:r>
            <w:r>
              <w:rPr>
                <w:noProof/>
                <w:webHidden/>
              </w:rPr>
              <w:fldChar w:fldCharType="begin"/>
            </w:r>
            <w:r>
              <w:rPr>
                <w:noProof/>
                <w:webHidden/>
              </w:rPr>
              <w:instrText xml:space="preserve"> PAGEREF _Toc137417832 \h </w:instrText>
            </w:r>
            <w:r>
              <w:rPr>
                <w:noProof/>
                <w:webHidden/>
              </w:rPr>
            </w:r>
            <w:r>
              <w:rPr>
                <w:noProof/>
                <w:webHidden/>
              </w:rPr>
              <w:fldChar w:fldCharType="separate"/>
            </w:r>
            <w:r>
              <w:rPr>
                <w:noProof/>
                <w:webHidden/>
              </w:rPr>
              <w:t>53</w:t>
            </w:r>
            <w:r>
              <w:rPr>
                <w:noProof/>
                <w:webHidden/>
              </w:rPr>
              <w:fldChar w:fldCharType="end"/>
            </w:r>
          </w:hyperlink>
        </w:p>
        <w:p w14:paraId="72D9671A" w14:textId="36766BB8" w:rsidR="00ED2B9E" w:rsidRDefault="00ED2B9E">
          <w:pPr>
            <w:pStyle w:val="TOC1"/>
            <w:tabs>
              <w:tab w:val="right" w:leader="dot" w:pos="8296"/>
            </w:tabs>
            <w:rPr>
              <w:noProof/>
              <w:szCs w:val="22"/>
              <w14:ligatures w14:val="standardContextual"/>
            </w:rPr>
          </w:pPr>
          <w:hyperlink w:anchor="_Toc137417833" w:history="1">
            <w:r w:rsidRPr="00535096">
              <w:rPr>
                <w:rStyle w:val="a6"/>
                <w:rFonts w:ascii="华文中宋" w:eastAsia="华文中宋" w:hAnsi="华文中宋"/>
                <w:noProof/>
              </w:rPr>
              <w:t>十一、 项目合同计划</w:t>
            </w:r>
            <w:r>
              <w:rPr>
                <w:noProof/>
                <w:webHidden/>
              </w:rPr>
              <w:tab/>
            </w:r>
            <w:r>
              <w:rPr>
                <w:noProof/>
                <w:webHidden/>
              </w:rPr>
              <w:fldChar w:fldCharType="begin"/>
            </w:r>
            <w:r>
              <w:rPr>
                <w:noProof/>
                <w:webHidden/>
              </w:rPr>
              <w:instrText xml:space="preserve"> PAGEREF _Toc137417833 \h </w:instrText>
            </w:r>
            <w:r>
              <w:rPr>
                <w:noProof/>
                <w:webHidden/>
              </w:rPr>
            </w:r>
            <w:r>
              <w:rPr>
                <w:noProof/>
                <w:webHidden/>
              </w:rPr>
              <w:fldChar w:fldCharType="separate"/>
            </w:r>
            <w:r>
              <w:rPr>
                <w:noProof/>
                <w:webHidden/>
              </w:rPr>
              <w:t>54</w:t>
            </w:r>
            <w:r>
              <w:rPr>
                <w:noProof/>
                <w:webHidden/>
              </w:rPr>
              <w:fldChar w:fldCharType="end"/>
            </w:r>
          </w:hyperlink>
        </w:p>
        <w:p w14:paraId="195541D1" w14:textId="4B9268FB" w:rsidR="00ED2B9E" w:rsidRDefault="00ED2B9E">
          <w:pPr>
            <w:pStyle w:val="TOC2"/>
            <w:tabs>
              <w:tab w:val="right" w:leader="dot" w:pos="8296"/>
            </w:tabs>
            <w:rPr>
              <w:noProof/>
              <w:szCs w:val="22"/>
              <w14:ligatures w14:val="standardContextual"/>
            </w:rPr>
          </w:pPr>
          <w:hyperlink w:anchor="_Toc137417834" w:history="1">
            <w:r w:rsidRPr="00535096">
              <w:rPr>
                <w:rStyle w:val="a6"/>
                <w:rFonts w:ascii="华文中宋" w:eastAsia="华文中宋" w:hAnsi="华文中宋"/>
                <w:noProof/>
              </w:rPr>
              <w:t>11.1合同计划</w:t>
            </w:r>
            <w:r>
              <w:rPr>
                <w:noProof/>
                <w:webHidden/>
              </w:rPr>
              <w:tab/>
            </w:r>
            <w:r>
              <w:rPr>
                <w:noProof/>
                <w:webHidden/>
              </w:rPr>
              <w:fldChar w:fldCharType="begin"/>
            </w:r>
            <w:r>
              <w:rPr>
                <w:noProof/>
                <w:webHidden/>
              </w:rPr>
              <w:instrText xml:space="preserve"> PAGEREF _Toc137417834 \h </w:instrText>
            </w:r>
            <w:r>
              <w:rPr>
                <w:noProof/>
                <w:webHidden/>
              </w:rPr>
            </w:r>
            <w:r>
              <w:rPr>
                <w:noProof/>
                <w:webHidden/>
              </w:rPr>
              <w:fldChar w:fldCharType="separate"/>
            </w:r>
            <w:r>
              <w:rPr>
                <w:noProof/>
                <w:webHidden/>
              </w:rPr>
              <w:t>54</w:t>
            </w:r>
            <w:r>
              <w:rPr>
                <w:noProof/>
                <w:webHidden/>
              </w:rPr>
              <w:fldChar w:fldCharType="end"/>
            </w:r>
          </w:hyperlink>
        </w:p>
        <w:p w14:paraId="77B1E654" w14:textId="76CA9BA8" w:rsidR="00190698" w:rsidRDefault="00190698">
          <w:r>
            <w:rPr>
              <w:b/>
              <w:bCs/>
              <w:lang w:val="zh-CN"/>
            </w:rPr>
            <w:fldChar w:fldCharType="end"/>
          </w:r>
        </w:p>
      </w:sdtContent>
    </w:sdt>
    <w:p w14:paraId="6A08B232" w14:textId="77777777" w:rsidR="001A77F5" w:rsidRPr="00C6035B" w:rsidRDefault="001A77F5">
      <w:pPr>
        <w:ind w:firstLineChars="200" w:firstLine="480"/>
        <w:rPr>
          <w:rFonts w:ascii="华文中宋" w:eastAsia="华文中宋" w:hAnsi="华文中宋"/>
          <w:b/>
          <w:bCs/>
          <w:color w:val="000000"/>
          <w:sz w:val="24"/>
          <w:szCs w:val="21"/>
        </w:rPr>
      </w:pPr>
    </w:p>
    <w:p w14:paraId="6444E822" w14:textId="428A3BFD" w:rsidR="001A77F5" w:rsidRPr="00C6035B" w:rsidRDefault="007B40C8" w:rsidP="007B40C8">
      <w:pPr>
        <w:widowControl/>
        <w:jc w:val="left"/>
        <w:rPr>
          <w:rFonts w:ascii="华文中宋" w:eastAsia="华文中宋" w:hAnsi="华文中宋"/>
        </w:rPr>
      </w:pPr>
      <w:r w:rsidRPr="00C6035B">
        <w:rPr>
          <w:rFonts w:ascii="华文中宋" w:eastAsia="华文中宋" w:hAnsi="华文中宋"/>
        </w:rPr>
        <w:br w:type="page"/>
      </w:r>
    </w:p>
    <w:p w14:paraId="7D70291F" w14:textId="7799D3AA" w:rsidR="007F1C78" w:rsidRPr="00C6035B" w:rsidRDefault="007F1C78" w:rsidP="007F1C78">
      <w:pPr>
        <w:pStyle w:val="1"/>
        <w:ind w:firstLineChars="200" w:firstLine="881"/>
        <w:rPr>
          <w:rFonts w:ascii="华文中宋" w:eastAsia="华文中宋" w:hAnsi="华文中宋"/>
        </w:rPr>
      </w:pPr>
      <w:bookmarkStart w:id="0" w:name="_Toc135417579"/>
      <w:bookmarkStart w:id="1" w:name="_Toc137417774"/>
      <w:r w:rsidRPr="00C6035B">
        <w:rPr>
          <w:rFonts w:ascii="华文中宋" w:eastAsia="华文中宋" w:hAnsi="华文中宋" w:hint="eastAsia"/>
        </w:rPr>
        <w:lastRenderedPageBreak/>
        <w:t>一、</w:t>
      </w:r>
      <w:r w:rsidR="004D2DCD" w:rsidRPr="00C6035B">
        <w:rPr>
          <w:rFonts w:ascii="华文中宋" w:eastAsia="华文中宋" w:hAnsi="华文中宋" w:hint="eastAsia"/>
        </w:rPr>
        <w:t xml:space="preserve"> </w:t>
      </w:r>
      <w:r w:rsidRPr="00C6035B">
        <w:rPr>
          <w:rFonts w:ascii="华文中宋" w:eastAsia="华文中宋" w:hAnsi="华文中宋"/>
        </w:rPr>
        <w:t>引言</w:t>
      </w:r>
      <w:bookmarkEnd w:id="0"/>
      <w:bookmarkEnd w:id="1"/>
      <w:r w:rsidRPr="00C6035B">
        <w:rPr>
          <w:rFonts w:ascii="华文中宋" w:eastAsia="华文中宋" w:hAnsi="华文中宋"/>
        </w:rPr>
        <w:t xml:space="preserve"> </w:t>
      </w:r>
    </w:p>
    <w:p w14:paraId="23EEECF8" w14:textId="4D1A6AA7" w:rsidR="003E4237" w:rsidRPr="00521F49" w:rsidRDefault="007F1C78" w:rsidP="00521F49">
      <w:pPr>
        <w:pStyle w:val="2"/>
        <w:ind w:firstLineChars="200" w:firstLine="641"/>
        <w:rPr>
          <w:rFonts w:ascii="华文中宋" w:eastAsia="华文中宋" w:hAnsi="华文中宋" w:hint="eastAsia"/>
        </w:rPr>
      </w:pPr>
      <w:bookmarkStart w:id="2" w:name="_Toc135417580"/>
      <w:bookmarkStart w:id="3" w:name="_Toc137417775"/>
      <w:r w:rsidRPr="00C6035B">
        <w:rPr>
          <w:rFonts w:ascii="华文中宋" w:eastAsia="华文中宋" w:hAnsi="华文中宋" w:hint="eastAsia"/>
        </w:rPr>
        <w:t>1</w:t>
      </w:r>
      <w:r w:rsidRPr="00C6035B">
        <w:rPr>
          <w:rFonts w:ascii="华文中宋" w:eastAsia="华文中宋" w:hAnsi="华文中宋"/>
        </w:rPr>
        <w:t>. 1</w:t>
      </w:r>
      <w:r w:rsidRPr="00C6035B">
        <w:rPr>
          <w:rFonts w:ascii="华文中宋" w:eastAsia="华文中宋" w:hAnsi="华文中宋" w:hint="eastAsia"/>
        </w:rPr>
        <w:t>目的</w:t>
      </w:r>
      <w:bookmarkEnd w:id="2"/>
      <w:bookmarkEnd w:id="3"/>
      <w:r w:rsidRPr="00C6035B">
        <w:rPr>
          <w:rFonts w:ascii="华文中宋" w:eastAsia="华文中宋" w:hAnsi="华文中宋"/>
        </w:rPr>
        <w:t xml:space="preserve"> </w:t>
      </w:r>
    </w:p>
    <w:p w14:paraId="504BA44E" w14:textId="77777777" w:rsidR="00521F49" w:rsidRPr="00521F49" w:rsidRDefault="00521F49" w:rsidP="00521F49">
      <w:pPr>
        <w:ind w:firstLine="420"/>
        <w:rPr>
          <w:rFonts w:ascii="华文中宋" w:eastAsia="华文中宋" w:hAnsi="华文中宋" w:hint="eastAsia"/>
          <w:sz w:val="24"/>
        </w:rPr>
      </w:pPr>
      <w:r w:rsidRPr="00521F49">
        <w:rPr>
          <w:rFonts w:ascii="华文中宋" w:eastAsia="华文中宋" w:hAnsi="华文中宋" w:hint="eastAsia"/>
          <w:sz w:val="24"/>
        </w:rPr>
        <w:t>本文档的目的是为云南省失业就业数据采集平台项目提供实施计划，其主要目标包括确定：</w:t>
      </w:r>
    </w:p>
    <w:p w14:paraId="00EB1A6F" w14:textId="77777777" w:rsidR="00521F49" w:rsidRPr="00521F49" w:rsidRDefault="00521F49" w:rsidP="00521F49">
      <w:pPr>
        <w:ind w:firstLine="420"/>
        <w:rPr>
          <w:rFonts w:ascii="华文中宋" w:eastAsia="华文中宋" w:hAnsi="华文中宋" w:hint="eastAsia"/>
          <w:sz w:val="24"/>
        </w:rPr>
      </w:pPr>
      <w:r w:rsidRPr="00521F49">
        <w:rPr>
          <w:rFonts w:ascii="华文中宋" w:eastAsia="华文中宋" w:hAnsi="华文中宋" w:hint="eastAsia"/>
          <w:sz w:val="24"/>
        </w:rPr>
        <w:t>●项目范围和目标；</w:t>
      </w:r>
    </w:p>
    <w:p w14:paraId="5661BC7C" w14:textId="77777777" w:rsidR="00521F49" w:rsidRPr="00521F49" w:rsidRDefault="00521F49" w:rsidP="00521F49">
      <w:pPr>
        <w:ind w:firstLine="420"/>
        <w:rPr>
          <w:rFonts w:ascii="华文中宋" w:eastAsia="华文中宋" w:hAnsi="华文中宋" w:hint="eastAsia"/>
          <w:sz w:val="24"/>
        </w:rPr>
      </w:pPr>
      <w:r w:rsidRPr="00521F49">
        <w:rPr>
          <w:rFonts w:ascii="华文中宋" w:eastAsia="华文中宋" w:hAnsi="华文中宋" w:hint="eastAsia"/>
          <w:sz w:val="24"/>
        </w:rPr>
        <w:t>●项目的实施策略；</w:t>
      </w:r>
    </w:p>
    <w:p w14:paraId="7E88C8AC" w14:textId="77777777" w:rsidR="00521F49" w:rsidRPr="00521F49" w:rsidRDefault="00521F49" w:rsidP="00521F49">
      <w:pPr>
        <w:ind w:firstLine="420"/>
        <w:rPr>
          <w:rFonts w:ascii="华文中宋" w:eastAsia="华文中宋" w:hAnsi="华文中宋" w:hint="eastAsia"/>
          <w:sz w:val="24"/>
        </w:rPr>
      </w:pPr>
      <w:r w:rsidRPr="00521F49">
        <w:rPr>
          <w:rFonts w:ascii="华文中宋" w:eastAsia="华文中宋" w:hAnsi="华文中宋" w:hint="eastAsia"/>
          <w:sz w:val="24"/>
        </w:rPr>
        <w:t>●项目的组织及管理方式；</w:t>
      </w:r>
    </w:p>
    <w:p w14:paraId="60875BCE" w14:textId="77777777" w:rsidR="00521F49" w:rsidRDefault="00521F49" w:rsidP="00521F49">
      <w:pPr>
        <w:ind w:firstLine="420"/>
        <w:rPr>
          <w:rFonts w:ascii="华文中宋" w:eastAsia="华文中宋" w:hAnsi="华文中宋"/>
          <w:sz w:val="24"/>
        </w:rPr>
      </w:pPr>
      <w:r w:rsidRPr="00521F49">
        <w:rPr>
          <w:rFonts w:ascii="华文中宋" w:eastAsia="华文中宋" w:hAnsi="华文中宋" w:hint="eastAsia"/>
          <w:sz w:val="24"/>
        </w:rPr>
        <w:t>●项目的生存期和提交产品；</w:t>
      </w:r>
    </w:p>
    <w:p w14:paraId="4DEE823D" w14:textId="307090B5" w:rsidR="00EA06E2" w:rsidRPr="00EA06E2" w:rsidRDefault="00EA06E2" w:rsidP="00EA06E2">
      <w:pPr>
        <w:ind w:firstLine="420"/>
        <w:rPr>
          <w:rFonts w:ascii="华文中宋" w:eastAsia="华文中宋" w:hAnsi="华文中宋" w:hint="eastAsia"/>
          <w:sz w:val="24"/>
        </w:rPr>
      </w:pPr>
      <w:r w:rsidRPr="00521F49">
        <w:rPr>
          <w:rFonts w:ascii="华文中宋" w:eastAsia="华文中宋" w:hAnsi="华文中宋" w:hint="eastAsia"/>
          <w:sz w:val="24"/>
        </w:rPr>
        <w:t>●项目的</w:t>
      </w:r>
      <w:r>
        <w:rPr>
          <w:rFonts w:ascii="华文中宋" w:eastAsia="华文中宋" w:hAnsi="华文中宋" w:hint="eastAsia"/>
          <w:sz w:val="24"/>
        </w:rPr>
        <w:t>需求和任务分解</w:t>
      </w:r>
      <w:r w:rsidRPr="00521F49">
        <w:rPr>
          <w:rFonts w:ascii="华文中宋" w:eastAsia="华文中宋" w:hAnsi="华文中宋" w:hint="eastAsia"/>
          <w:sz w:val="24"/>
        </w:rPr>
        <w:t>；</w:t>
      </w:r>
    </w:p>
    <w:p w14:paraId="60420910" w14:textId="4271AB7E" w:rsidR="00521F49" w:rsidRDefault="00521F49" w:rsidP="00521F49">
      <w:pPr>
        <w:ind w:firstLine="420"/>
        <w:rPr>
          <w:rFonts w:ascii="华文中宋" w:eastAsia="华文中宋" w:hAnsi="华文中宋"/>
          <w:sz w:val="24"/>
        </w:rPr>
      </w:pPr>
      <w:r w:rsidRPr="00521F49">
        <w:rPr>
          <w:rFonts w:ascii="华文中宋" w:eastAsia="华文中宋" w:hAnsi="华文中宋" w:hint="eastAsia"/>
          <w:sz w:val="24"/>
        </w:rPr>
        <w:t>●时间计划和成本计划</w:t>
      </w:r>
      <w:r>
        <w:rPr>
          <w:rFonts w:ascii="华文中宋" w:eastAsia="华文中宋" w:hAnsi="华文中宋" w:hint="eastAsia"/>
          <w:sz w:val="24"/>
        </w:rPr>
        <w:t>；</w:t>
      </w:r>
    </w:p>
    <w:p w14:paraId="38FB1380" w14:textId="14FDD12C" w:rsidR="00521F49" w:rsidRPr="00521F49" w:rsidRDefault="00521F49" w:rsidP="00521F49">
      <w:pPr>
        <w:ind w:firstLine="420"/>
        <w:rPr>
          <w:rFonts w:ascii="华文中宋" w:eastAsia="华文中宋" w:hAnsi="华文中宋" w:hint="eastAsia"/>
          <w:sz w:val="24"/>
        </w:rPr>
      </w:pPr>
      <w:r w:rsidRPr="00521F49">
        <w:rPr>
          <w:rFonts w:ascii="华文中宋" w:eastAsia="华文中宋" w:hAnsi="华文中宋" w:hint="eastAsia"/>
          <w:sz w:val="24"/>
        </w:rPr>
        <w:t>●</w:t>
      </w:r>
      <w:r>
        <w:rPr>
          <w:rFonts w:ascii="华文中宋" w:eastAsia="华文中宋" w:hAnsi="华文中宋" w:hint="eastAsia"/>
          <w:sz w:val="24"/>
        </w:rPr>
        <w:t>项目的进度</w:t>
      </w:r>
      <w:r w:rsidRPr="00521F49">
        <w:rPr>
          <w:rFonts w:ascii="华文中宋" w:eastAsia="华文中宋" w:hAnsi="华文中宋" w:hint="eastAsia"/>
          <w:sz w:val="24"/>
        </w:rPr>
        <w:t>计划</w:t>
      </w:r>
      <w:r>
        <w:rPr>
          <w:rFonts w:ascii="华文中宋" w:eastAsia="华文中宋" w:hAnsi="华文中宋" w:hint="eastAsia"/>
          <w:sz w:val="24"/>
        </w:rPr>
        <w:t>；</w:t>
      </w:r>
    </w:p>
    <w:p w14:paraId="06FA980A" w14:textId="77777777" w:rsidR="00521F49" w:rsidRPr="00521F49" w:rsidRDefault="00521F49" w:rsidP="00521F49">
      <w:pPr>
        <w:ind w:firstLine="420"/>
        <w:rPr>
          <w:rFonts w:ascii="华文中宋" w:eastAsia="华文中宋" w:hAnsi="华文中宋" w:hint="eastAsia"/>
          <w:sz w:val="24"/>
        </w:rPr>
      </w:pPr>
      <w:r w:rsidRPr="00521F49">
        <w:rPr>
          <w:rFonts w:ascii="华文中宋" w:eastAsia="华文中宋" w:hAnsi="华文中宋" w:hint="eastAsia"/>
          <w:sz w:val="24"/>
        </w:rPr>
        <w:t>●项目的</w:t>
      </w:r>
      <w:r>
        <w:rPr>
          <w:rFonts w:ascii="华文中宋" w:eastAsia="华文中宋" w:hAnsi="华文中宋" w:hint="eastAsia"/>
          <w:sz w:val="24"/>
        </w:rPr>
        <w:t>质量计划</w:t>
      </w:r>
      <w:r w:rsidRPr="00521F49">
        <w:rPr>
          <w:rFonts w:ascii="华文中宋" w:eastAsia="华文中宋" w:hAnsi="华文中宋" w:hint="eastAsia"/>
          <w:sz w:val="24"/>
        </w:rPr>
        <w:t>；</w:t>
      </w:r>
    </w:p>
    <w:p w14:paraId="2F57D382" w14:textId="76767F9D" w:rsidR="00521F49" w:rsidRDefault="00521F49" w:rsidP="00521F49">
      <w:pPr>
        <w:ind w:firstLine="420"/>
        <w:rPr>
          <w:rFonts w:ascii="华文中宋" w:eastAsia="华文中宋" w:hAnsi="华文中宋"/>
          <w:sz w:val="24"/>
        </w:rPr>
      </w:pPr>
      <w:r w:rsidRPr="00521F49">
        <w:rPr>
          <w:rFonts w:ascii="华文中宋" w:eastAsia="华文中宋" w:hAnsi="华文中宋" w:hint="eastAsia"/>
          <w:sz w:val="24"/>
        </w:rPr>
        <w:t>●</w:t>
      </w:r>
      <w:r>
        <w:rPr>
          <w:rFonts w:ascii="华文中宋" w:eastAsia="华文中宋" w:hAnsi="华文中宋" w:hint="eastAsia"/>
          <w:sz w:val="24"/>
        </w:rPr>
        <w:t>项目的人员计划与沟通</w:t>
      </w:r>
      <w:r>
        <w:rPr>
          <w:rFonts w:ascii="华文中宋" w:eastAsia="华文中宋" w:hAnsi="华文中宋" w:hint="eastAsia"/>
          <w:sz w:val="24"/>
        </w:rPr>
        <w:t>；</w:t>
      </w:r>
    </w:p>
    <w:p w14:paraId="19FB098B" w14:textId="77C08268" w:rsidR="00521F49" w:rsidRPr="00521F49" w:rsidRDefault="00521F49" w:rsidP="00521F49">
      <w:pPr>
        <w:ind w:firstLine="420"/>
        <w:rPr>
          <w:rFonts w:ascii="华文中宋" w:eastAsia="华文中宋" w:hAnsi="华文中宋" w:hint="eastAsia"/>
          <w:sz w:val="24"/>
        </w:rPr>
      </w:pPr>
      <w:r w:rsidRPr="00521F49">
        <w:rPr>
          <w:rFonts w:ascii="华文中宋" w:eastAsia="华文中宋" w:hAnsi="华文中宋" w:hint="eastAsia"/>
          <w:sz w:val="24"/>
        </w:rPr>
        <w:t>●项目</w:t>
      </w:r>
      <w:r>
        <w:rPr>
          <w:rFonts w:ascii="华文中宋" w:eastAsia="华文中宋" w:hAnsi="华文中宋" w:hint="eastAsia"/>
          <w:sz w:val="24"/>
        </w:rPr>
        <w:t>的风险计划</w:t>
      </w:r>
      <w:r w:rsidRPr="00521F49">
        <w:rPr>
          <w:rFonts w:ascii="华文中宋" w:eastAsia="华文中宋" w:hAnsi="华文中宋" w:hint="eastAsia"/>
          <w:sz w:val="24"/>
        </w:rPr>
        <w:t>；</w:t>
      </w:r>
    </w:p>
    <w:p w14:paraId="4EA9C76D" w14:textId="370C3BED" w:rsidR="00521F49" w:rsidRPr="00521F49" w:rsidRDefault="00521F49" w:rsidP="00521F49">
      <w:pPr>
        <w:ind w:firstLine="420"/>
        <w:rPr>
          <w:rFonts w:ascii="华文中宋" w:eastAsia="华文中宋" w:hAnsi="华文中宋" w:hint="eastAsia"/>
          <w:sz w:val="24"/>
        </w:rPr>
      </w:pPr>
      <w:r w:rsidRPr="00521F49">
        <w:rPr>
          <w:rFonts w:ascii="华文中宋" w:eastAsia="华文中宋" w:hAnsi="华文中宋" w:hint="eastAsia"/>
          <w:sz w:val="24"/>
        </w:rPr>
        <w:t>●项目的</w:t>
      </w:r>
      <w:r>
        <w:rPr>
          <w:rFonts w:ascii="华文中宋" w:eastAsia="华文中宋" w:hAnsi="华文中宋" w:hint="eastAsia"/>
          <w:sz w:val="24"/>
        </w:rPr>
        <w:t>合同计划</w:t>
      </w:r>
      <w:r w:rsidRPr="00521F49">
        <w:rPr>
          <w:rFonts w:ascii="华文中宋" w:eastAsia="华文中宋" w:hAnsi="华文中宋" w:hint="eastAsia"/>
          <w:sz w:val="24"/>
        </w:rPr>
        <w:t>；</w:t>
      </w:r>
    </w:p>
    <w:p w14:paraId="625487B2" w14:textId="0E1DD1E1" w:rsidR="00521F49" w:rsidRPr="00521F49" w:rsidRDefault="00521F49" w:rsidP="00521F49">
      <w:pPr>
        <w:ind w:firstLine="420"/>
        <w:rPr>
          <w:rFonts w:ascii="华文中宋" w:eastAsia="华文中宋" w:hAnsi="华文中宋" w:hint="eastAsia"/>
          <w:sz w:val="24"/>
        </w:rPr>
      </w:pPr>
      <w:r w:rsidRPr="00521F49">
        <w:rPr>
          <w:rFonts w:ascii="华文中宋" w:eastAsia="华文中宋" w:hAnsi="华文中宋" w:hint="eastAsia"/>
          <w:sz w:val="24"/>
        </w:rPr>
        <w:t>●项目的</w:t>
      </w:r>
      <w:r>
        <w:rPr>
          <w:rFonts w:ascii="华文中宋" w:eastAsia="华文中宋" w:hAnsi="华文中宋" w:hint="eastAsia"/>
          <w:sz w:val="24"/>
        </w:rPr>
        <w:t>集成计划</w:t>
      </w:r>
      <w:r w:rsidRPr="00521F49">
        <w:rPr>
          <w:rFonts w:ascii="华文中宋" w:eastAsia="华文中宋" w:hAnsi="华文中宋" w:hint="eastAsia"/>
          <w:sz w:val="24"/>
        </w:rPr>
        <w:t>；</w:t>
      </w:r>
    </w:p>
    <w:p w14:paraId="15E83672" w14:textId="77777777" w:rsidR="007F1C78" w:rsidRPr="00C6035B" w:rsidRDefault="007F1C78" w:rsidP="007F1C78">
      <w:pPr>
        <w:rPr>
          <w:rFonts w:ascii="华文中宋" w:eastAsia="华文中宋" w:hAnsi="华文中宋" w:hint="eastAsia"/>
        </w:rPr>
      </w:pPr>
    </w:p>
    <w:p w14:paraId="087D7E80" w14:textId="77777777" w:rsidR="007F1C78" w:rsidRPr="00C6035B" w:rsidRDefault="007F1C78" w:rsidP="007F1C78">
      <w:pPr>
        <w:pStyle w:val="2"/>
        <w:ind w:firstLineChars="200" w:firstLine="641"/>
        <w:rPr>
          <w:rFonts w:ascii="华文中宋" w:eastAsia="华文中宋" w:hAnsi="华文中宋"/>
        </w:rPr>
      </w:pPr>
      <w:bookmarkStart w:id="4" w:name="_Toc135417581"/>
      <w:bookmarkStart w:id="5" w:name="_Toc137417776"/>
      <w:r w:rsidRPr="00C6035B">
        <w:rPr>
          <w:rFonts w:ascii="华文中宋" w:eastAsia="华文中宋" w:hAnsi="华文中宋" w:hint="eastAsia"/>
        </w:rPr>
        <w:lastRenderedPageBreak/>
        <w:t>1</w:t>
      </w:r>
      <w:r w:rsidRPr="00C6035B">
        <w:rPr>
          <w:rFonts w:ascii="华文中宋" w:eastAsia="华文中宋" w:hAnsi="华文中宋"/>
        </w:rPr>
        <w:t>. 2</w:t>
      </w:r>
      <w:r w:rsidRPr="00C6035B">
        <w:rPr>
          <w:rFonts w:ascii="华文中宋" w:eastAsia="华文中宋" w:hAnsi="华文中宋" w:hint="eastAsia"/>
        </w:rPr>
        <w:t>文档约定</w:t>
      </w:r>
      <w:bookmarkEnd w:id="4"/>
      <w:bookmarkEnd w:id="5"/>
      <w:r w:rsidRPr="00C6035B">
        <w:rPr>
          <w:rFonts w:ascii="华文中宋" w:eastAsia="华文中宋" w:hAnsi="华文中宋"/>
        </w:rPr>
        <w:t xml:space="preserve"> </w:t>
      </w:r>
    </w:p>
    <w:p w14:paraId="516A98C4" w14:textId="77777777" w:rsidR="007F1C78" w:rsidRPr="00C6035B" w:rsidRDefault="007F1C78" w:rsidP="007F1C78">
      <w:pPr>
        <w:rPr>
          <w:rFonts w:ascii="华文中宋" w:eastAsia="华文中宋" w:hAnsi="华文中宋"/>
          <w:sz w:val="24"/>
        </w:rPr>
      </w:pPr>
      <w:r w:rsidRPr="00C6035B">
        <w:rPr>
          <w:rFonts w:ascii="华文中宋" w:eastAsia="华文中宋" w:hAnsi="华文中宋" w:hint="eastAsia"/>
          <w:sz w:val="24"/>
        </w:rPr>
        <w:t>1</w:t>
      </w:r>
      <w:r w:rsidRPr="00C6035B">
        <w:rPr>
          <w:rFonts w:ascii="华文中宋" w:eastAsia="华文中宋" w:hAnsi="华文中宋"/>
          <w:sz w:val="24"/>
        </w:rPr>
        <w:t>.</w:t>
      </w:r>
      <w:r w:rsidRPr="00C6035B">
        <w:rPr>
          <w:rFonts w:ascii="华文中宋" w:eastAsia="华文中宋" w:hAnsi="华文中宋" w:hint="eastAsia"/>
          <w:sz w:val="24"/>
        </w:rPr>
        <w:t>文件名和版本号：文件名中清晰地表明文档的内容和版本号。</w:t>
      </w:r>
    </w:p>
    <w:p w14:paraId="01736DC0" w14:textId="77777777" w:rsidR="007F1C78" w:rsidRPr="00C6035B" w:rsidRDefault="007F1C78" w:rsidP="007F1C78">
      <w:pPr>
        <w:rPr>
          <w:rFonts w:ascii="华文中宋" w:eastAsia="华文中宋" w:hAnsi="华文中宋"/>
          <w:sz w:val="24"/>
        </w:rPr>
      </w:pPr>
      <w:r w:rsidRPr="00C6035B">
        <w:rPr>
          <w:rFonts w:ascii="华文中宋" w:eastAsia="华文中宋" w:hAnsi="华文中宋"/>
          <w:sz w:val="24"/>
        </w:rPr>
        <w:t>2.</w:t>
      </w:r>
      <w:r w:rsidRPr="00C6035B">
        <w:rPr>
          <w:rFonts w:ascii="华文中宋" w:eastAsia="华文中宋" w:hAnsi="华文中宋" w:hint="eastAsia"/>
          <w:sz w:val="24"/>
        </w:rPr>
        <w:t>目录和页眉页脚：在文档中应当包含目录和页眉页脚。页眉页脚应当包含文档的标题、日期、文件名和页码。</w:t>
      </w:r>
    </w:p>
    <w:p w14:paraId="44460A5C" w14:textId="77777777" w:rsidR="007F1C78" w:rsidRPr="00C6035B" w:rsidRDefault="007F1C78" w:rsidP="007F1C78">
      <w:pPr>
        <w:rPr>
          <w:rFonts w:ascii="华文中宋" w:eastAsia="华文中宋" w:hAnsi="华文中宋"/>
          <w:sz w:val="24"/>
        </w:rPr>
      </w:pPr>
      <w:r w:rsidRPr="00C6035B">
        <w:rPr>
          <w:rFonts w:ascii="华文中宋" w:eastAsia="华文中宋" w:hAnsi="华文中宋" w:hint="eastAsia"/>
          <w:sz w:val="24"/>
        </w:rPr>
        <w:t>3.标题和编号：所有的章节和小节有清晰的标题和编号。例如，“1.0 引言”、“2.1.1 功能需求”。</w:t>
      </w:r>
    </w:p>
    <w:p w14:paraId="4E083A52" w14:textId="77777777" w:rsidR="007F1C78" w:rsidRPr="00C6035B" w:rsidRDefault="007F1C78" w:rsidP="007F1C78">
      <w:pPr>
        <w:rPr>
          <w:rFonts w:ascii="华文中宋" w:eastAsia="华文中宋" w:hAnsi="华文中宋"/>
          <w:sz w:val="24"/>
        </w:rPr>
      </w:pPr>
      <w:r w:rsidRPr="00C6035B">
        <w:rPr>
          <w:rFonts w:ascii="华文中宋" w:eastAsia="华文中宋" w:hAnsi="华文中宋" w:hint="eastAsia"/>
          <w:sz w:val="24"/>
        </w:rPr>
        <w:t>4</w:t>
      </w:r>
      <w:r w:rsidRPr="00C6035B">
        <w:rPr>
          <w:rFonts w:ascii="华文中宋" w:eastAsia="华文中宋" w:hAnsi="华文中宋"/>
          <w:sz w:val="24"/>
        </w:rPr>
        <w:t>.</w:t>
      </w:r>
      <w:r w:rsidRPr="00C6035B">
        <w:rPr>
          <w:rFonts w:ascii="华文中宋" w:eastAsia="华文中宋" w:hAnsi="华文中宋" w:hint="eastAsia"/>
          <w:sz w:val="24"/>
        </w:rPr>
        <w:t>描述需求：所有的需求应该有清晰的描述，包括需求的来源、目的、范围、前提条件、假设和约束等。</w:t>
      </w:r>
    </w:p>
    <w:p w14:paraId="114850A9" w14:textId="6C7FC335" w:rsidR="007F1C78" w:rsidRPr="00D26BC4" w:rsidRDefault="007F1C78" w:rsidP="007F1C78">
      <w:pPr>
        <w:rPr>
          <w:rFonts w:ascii="华文中宋" w:eastAsia="华文中宋" w:hAnsi="华文中宋" w:hint="eastAsia"/>
          <w:sz w:val="24"/>
        </w:rPr>
      </w:pPr>
      <w:r w:rsidRPr="00C6035B">
        <w:rPr>
          <w:rFonts w:ascii="华文中宋" w:eastAsia="华文中宋" w:hAnsi="华文中宋" w:hint="eastAsia"/>
          <w:sz w:val="24"/>
        </w:rPr>
        <w:t>5</w:t>
      </w:r>
      <w:r w:rsidR="006D0D12">
        <w:rPr>
          <w:rFonts w:ascii="华文中宋" w:eastAsia="华文中宋" w:hAnsi="华文中宋" w:hint="eastAsia"/>
          <w:sz w:val="24"/>
        </w:rPr>
        <w:t>.</w:t>
      </w:r>
      <w:r w:rsidR="009B4A2F">
        <w:rPr>
          <w:rFonts w:ascii="华文中宋" w:eastAsia="华文中宋" w:hAnsi="华文中宋" w:hint="eastAsia"/>
          <w:sz w:val="24"/>
        </w:rPr>
        <w:t>文档范围：</w:t>
      </w:r>
      <w:r w:rsidR="009B4A2F" w:rsidRPr="009B4A2F">
        <w:rPr>
          <w:rFonts w:ascii="华文中宋" w:eastAsia="华文中宋" w:hAnsi="华文中宋" w:hint="eastAsia"/>
          <w:sz w:val="24"/>
        </w:rPr>
        <w:t>本文档定义了项目实施的方式和计划， 未定义项目实施的过程规范和产品标准， 有关内容可</w:t>
      </w:r>
      <w:r w:rsidR="009B4A2F">
        <w:rPr>
          <w:rFonts w:ascii="华文中宋" w:eastAsia="华文中宋" w:hAnsi="华文中宋" w:hint="eastAsia"/>
          <w:sz w:val="24"/>
        </w:rPr>
        <w:t>查询</w:t>
      </w:r>
      <w:r w:rsidR="009B4A2F" w:rsidRPr="009B4A2F">
        <w:rPr>
          <w:rFonts w:ascii="华文中宋" w:eastAsia="华文中宋" w:hAnsi="华文中宋" w:hint="eastAsia"/>
          <w:sz w:val="24"/>
        </w:rPr>
        <w:t>企业的标准规范库。</w:t>
      </w:r>
    </w:p>
    <w:p w14:paraId="54B5371C" w14:textId="47101865" w:rsidR="001A77F5" w:rsidRPr="00C6035B" w:rsidRDefault="007F1C78" w:rsidP="007F1C78">
      <w:pPr>
        <w:widowControl/>
        <w:jc w:val="left"/>
        <w:rPr>
          <w:rFonts w:ascii="华文中宋" w:eastAsia="华文中宋" w:hAnsi="华文中宋"/>
        </w:rPr>
      </w:pPr>
      <w:r w:rsidRPr="00C6035B">
        <w:rPr>
          <w:rFonts w:ascii="华文中宋" w:eastAsia="华文中宋" w:hAnsi="华文中宋"/>
        </w:rPr>
        <w:br w:type="page"/>
      </w:r>
    </w:p>
    <w:p w14:paraId="285B0989" w14:textId="2D44F36C" w:rsidR="001A77F5" w:rsidRPr="00C6035B" w:rsidRDefault="00000000">
      <w:pPr>
        <w:pStyle w:val="1"/>
        <w:ind w:firstLineChars="200" w:firstLine="881"/>
        <w:rPr>
          <w:rFonts w:ascii="华文中宋" w:eastAsia="华文中宋" w:hAnsi="华文中宋"/>
        </w:rPr>
      </w:pPr>
      <w:bookmarkStart w:id="6" w:name="_Toc135417592"/>
      <w:bookmarkStart w:id="7" w:name="_Toc137417777"/>
      <w:r w:rsidRPr="00C6035B">
        <w:rPr>
          <w:rFonts w:ascii="华文中宋" w:eastAsia="华文中宋" w:hAnsi="华文中宋" w:hint="eastAsia"/>
        </w:rPr>
        <w:lastRenderedPageBreak/>
        <w:t>二、</w:t>
      </w:r>
      <w:r w:rsidRPr="00C6035B">
        <w:rPr>
          <w:rFonts w:ascii="华文中宋" w:eastAsia="华文中宋" w:hAnsi="华文中宋"/>
        </w:rPr>
        <w:t xml:space="preserve"> </w:t>
      </w:r>
      <w:bookmarkEnd w:id="6"/>
      <w:r w:rsidR="00D26BC4">
        <w:rPr>
          <w:rFonts w:ascii="华文中宋" w:eastAsia="华文中宋" w:hAnsi="华文中宋" w:hint="eastAsia"/>
        </w:rPr>
        <w:t>项目概述</w:t>
      </w:r>
      <w:bookmarkEnd w:id="7"/>
    </w:p>
    <w:p w14:paraId="3F7A223C" w14:textId="579A7B99" w:rsidR="007F1C78" w:rsidRPr="002034A8" w:rsidRDefault="007F1C78" w:rsidP="002034A8">
      <w:pPr>
        <w:pStyle w:val="2"/>
        <w:ind w:firstLineChars="200" w:firstLine="641"/>
        <w:rPr>
          <w:rFonts w:ascii="华文中宋" w:eastAsia="华文中宋" w:hAnsi="华文中宋" w:hint="eastAsia"/>
        </w:rPr>
      </w:pPr>
      <w:bookmarkStart w:id="8" w:name="_Toc135417593"/>
      <w:bookmarkStart w:id="9" w:name="_Toc137417778"/>
      <w:r w:rsidRPr="00C6035B">
        <w:rPr>
          <w:rFonts w:ascii="华文中宋" w:eastAsia="华文中宋" w:hAnsi="华文中宋" w:hint="eastAsia"/>
        </w:rPr>
        <w:t>2.1产品的前景</w:t>
      </w:r>
      <w:bookmarkEnd w:id="8"/>
      <w:bookmarkEnd w:id="9"/>
      <w:r w:rsidRPr="00C6035B">
        <w:rPr>
          <w:rFonts w:ascii="华文中宋" w:eastAsia="华文中宋" w:hAnsi="华文中宋" w:hint="eastAsia"/>
        </w:rPr>
        <w:t xml:space="preserve"> </w:t>
      </w:r>
    </w:p>
    <w:p w14:paraId="475D4FDC" w14:textId="77777777" w:rsidR="00292D1D" w:rsidRPr="00C6035B" w:rsidRDefault="00292D1D" w:rsidP="00292D1D">
      <w:pPr>
        <w:ind w:firstLine="420"/>
        <w:rPr>
          <w:rFonts w:ascii="华文中宋" w:eastAsia="华文中宋" w:hAnsi="华文中宋"/>
          <w:sz w:val="24"/>
        </w:rPr>
      </w:pPr>
      <w:r w:rsidRPr="00C6035B">
        <w:rPr>
          <w:rFonts w:ascii="华文中宋" w:eastAsia="华文中宋" w:hAnsi="华文中宋" w:hint="eastAsia"/>
          <w:sz w:val="24"/>
        </w:rPr>
        <w:t>本产品以云南省作为先行测试点，从企业，</w:t>
      </w:r>
      <w:proofErr w:type="gramStart"/>
      <w:r w:rsidRPr="00C6035B">
        <w:rPr>
          <w:rFonts w:ascii="华文中宋" w:eastAsia="华文中宋" w:hAnsi="华文中宋" w:hint="eastAsia"/>
          <w:sz w:val="24"/>
        </w:rPr>
        <w:t>省部门</w:t>
      </w:r>
      <w:proofErr w:type="gramEnd"/>
      <w:r w:rsidRPr="00C6035B">
        <w:rPr>
          <w:rFonts w:ascii="华文中宋" w:eastAsia="华文中宋" w:hAnsi="华文中宋" w:hint="eastAsia"/>
          <w:sz w:val="24"/>
        </w:rPr>
        <w:t>两个方向，搭建就业失业数据采集平台。适应人群广泛，企业人事部，政府相关部门，都可以使用本产品。本产品的备案和信息采集功能，数据从企业到</w:t>
      </w:r>
      <w:proofErr w:type="gramStart"/>
      <w:r w:rsidRPr="00C6035B">
        <w:rPr>
          <w:rFonts w:ascii="华文中宋" w:eastAsia="华文中宋" w:hAnsi="华文中宋" w:hint="eastAsia"/>
          <w:sz w:val="24"/>
        </w:rPr>
        <w:t>省部门</w:t>
      </w:r>
      <w:proofErr w:type="gramEnd"/>
      <w:r w:rsidRPr="00C6035B">
        <w:rPr>
          <w:rFonts w:ascii="华文中宋" w:eastAsia="华文中宋" w:hAnsi="华文中宋" w:hint="eastAsia"/>
          <w:sz w:val="24"/>
        </w:rPr>
        <w:t>到部级部门的上传功能，帮助企业和</w:t>
      </w:r>
      <w:proofErr w:type="gramStart"/>
      <w:r w:rsidRPr="00C6035B">
        <w:rPr>
          <w:rFonts w:ascii="华文中宋" w:eastAsia="华文中宋" w:hAnsi="华文中宋" w:hint="eastAsia"/>
          <w:sz w:val="24"/>
        </w:rPr>
        <w:t>省部门</w:t>
      </w:r>
      <w:proofErr w:type="gramEnd"/>
      <w:r w:rsidRPr="00C6035B">
        <w:rPr>
          <w:rFonts w:ascii="华文中宋" w:eastAsia="华文中宋" w:hAnsi="华文中宋" w:hint="eastAsia"/>
          <w:sz w:val="24"/>
        </w:rPr>
        <w:t>缩短了规章流程，提高了工作效率，符合当今快节奏的工作模式，减少不必要的人力耗费。</w:t>
      </w:r>
    </w:p>
    <w:p w14:paraId="423B24E8" w14:textId="4BDA12B7" w:rsidR="007F1C78" w:rsidRPr="00C6035B" w:rsidRDefault="00292D1D" w:rsidP="002034A8">
      <w:pPr>
        <w:ind w:firstLine="420"/>
        <w:rPr>
          <w:rFonts w:ascii="华文中宋" w:eastAsia="华文中宋" w:hAnsi="华文中宋" w:hint="eastAsia"/>
          <w:sz w:val="24"/>
        </w:rPr>
      </w:pPr>
      <w:r w:rsidRPr="00C6035B">
        <w:rPr>
          <w:rFonts w:ascii="华文中宋" w:eastAsia="华文中宋" w:hAnsi="华文中宋" w:hint="eastAsia"/>
          <w:sz w:val="24"/>
        </w:rPr>
        <w:t>本产品对所有上传获得的数据，为</w:t>
      </w:r>
      <w:proofErr w:type="gramStart"/>
      <w:r w:rsidRPr="00C6035B">
        <w:rPr>
          <w:rFonts w:ascii="华文中宋" w:eastAsia="华文中宋" w:hAnsi="华文中宋" w:hint="eastAsia"/>
          <w:sz w:val="24"/>
        </w:rPr>
        <w:t>省部门</w:t>
      </w:r>
      <w:proofErr w:type="gramEnd"/>
      <w:r w:rsidRPr="00C6035B">
        <w:rPr>
          <w:rFonts w:ascii="华文中宋" w:eastAsia="华文中宋" w:hAnsi="华文中宋" w:hint="eastAsia"/>
          <w:sz w:val="24"/>
        </w:rPr>
        <w:t>提供了可视化分析，和多维</w:t>
      </w:r>
      <w:proofErr w:type="gramStart"/>
      <w:r w:rsidRPr="00C6035B">
        <w:rPr>
          <w:rFonts w:ascii="华文中宋" w:eastAsia="华文中宋" w:hAnsi="华文中宋" w:hint="eastAsia"/>
          <w:sz w:val="24"/>
        </w:rPr>
        <w:t>度分析</w:t>
      </w:r>
      <w:proofErr w:type="gramEnd"/>
      <w:r w:rsidRPr="00C6035B">
        <w:rPr>
          <w:rFonts w:ascii="华文中宋" w:eastAsia="华文中宋" w:hAnsi="华文中宋" w:hint="eastAsia"/>
          <w:sz w:val="24"/>
        </w:rPr>
        <w:t>功能，效果直观，分析到位，可以很好的分析当前的就业失业形式，缓解就业压力，指导就业方向，为失业人群就业带来帮助，为大学生或待业人群提供就业方向，符合当前的就业形势。如果本产品在使用之后效果较好，可以向全国推广，甚至可以在全国范围内搭建就业失业数据采集平台，提供更为广泛而优质的服务。</w:t>
      </w:r>
    </w:p>
    <w:p w14:paraId="5817B16D" w14:textId="3E171401" w:rsidR="007F1C78" w:rsidRPr="00C6035B" w:rsidRDefault="007F1C78" w:rsidP="002E529E">
      <w:pPr>
        <w:pStyle w:val="2"/>
        <w:ind w:firstLineChars="200" w:firstLine="641"/>
        <w:rPr>
          <w:rFonts w:ascii="华文中宋" w:eastAsia="华文中宋" w:hAnsi="华文中宋"/>
        </w:rPr>
      </w:pPr>
      <w:bookmarkStart w:id="10" w:name="_Toc135417596"/>
      <w:bookmarkStart w:id="11" w:name="_Toc137417779"/>
      <w:r w:rsidRPr="00C6035B">
        <w:rPr>
          <w:rFonts w:ascii="华文中宋" w:eastAsia="华文中宋" w:hAnsi="华文中宋" w:hint="eastAsia"/>
        </w:rPr>
        <w:t>2.2产品的功能</w:t>
      </w:r>
      <w:bookmarkEnd w:id="10"/>
      <w:bookmarkEnd w:id="11"/>
      <w:r w:rsidRPr="00C6035B">
        <w:rPr>
          <w:rFonts w:ascii="华文中宋" w:eastAsia="华文中宋" w:hAnsi="华文中宋" w:hint="eastAsia"/>
        </w:rPr>
        <w:t xml:space="preserve"> </w:t>
      </w:r>
    </w:p>
    <w:p w14:paraId="58E4E72B" w14:textId="77777777" w:rsidR="002E529E" w:rsidRPr="00C6035B" w:rsidRDefault="002E529E" w:rsidP="002E529E">
      <w:pPr>
        <w:ind w:firstLine="420"/>
        <w:rPr>
          <w:rFonts w:ascii="华文中宋" w:eastAsia="华文中宋" w:hAnsi="华文中宋"/>
          <w:sz w:val="24"/>
        </w:rPr>
      </w:pPr>
      <w:r w:rsidRPr="00C6035B">
        <w:rPr>
          <w:rFonts w:ascii="华文中宋" w:eastAsia="华文中宋" w:hAnsi="华文中宋" w:hint="eastAsia"/>
          <w:sz w:val="24"/>
        </w:rPr>
        <w:t>本产品为企业提供的功能如下：在登录账号之后，企划可以进行备案，在备案之后，每月可以进行基本信息上传，修改历史信息，近期就业情况信息</w:t>
      </w:r>
      <w:proofErr w:type="gramStart"/>
      <w:r w:rsidRPr="00C6035B">
        <w:rPr>
          <w:rFonts w:ascii="华文中宋" w:eastAsia="华文中宋" w:hAnsi="华文中宋" w:hint="eastAsia"/>
          <w:sz w:val="24"/>
        </w:rPr>
        <w:t>上传省部门</w:t>
      </w:r>
      <w:proofErr w:type="gramEnd"/>
      <w:r w:rsidRPr="00C6035B">
        <w:rPr>
          <w:rFonts w:ascii="华文中宋" w:eastAsia="华文中宋" w:hAnsi="华文中宋" w:hint="eastAsia"/>
          <w:sz w:val="24"/>
        </w:rPr>
        <w:t>，还可以查询历史数据信息。</w:t>
      </w:r>
    </w:p>
    <w:p w14:paraId="3F08387C" w14:textId="60853795" w:rsidR="002E529E" w:rsidRPr="00C6035B" w:rsidRDefault="002E529E" w:rsidP="002E529E">
      <w:pPr>
        <w:ind w:firstLine="420"/>
        <w:rPr>
          <w:rFonts w:ascii="华文中宋" w:eastAsia="华文中宋" w:hAnsi="华文中宋"/>
          <w:sz w:val="24"/>
        </w:rPr>
      </w:pPr>
      <w:r w:rsidRPr="00C6035B">
        <w:rPr>
          <w:rFonts w:ascii="华文中宋" w:eastAsia="华文中宋" w:hAnsi="华文中宋" w:hint="eastAsia"/>
          <w:sz w:val="24"/>
        </w:rPr>
        <w:t>对于省部门，本产品提供对于所有已创建好的企业账号进行管理的功能。按需查看企业备案信息，对于企业的基础信息进行修改。对于企业每月上传的就业</w:t>
      </w:r>
      <w:r w:rsidRPr="00C6035B">
        <w:rPr>
          <w:rFonts w:ascii="华文中宋" w:eastAsia="华文中宋" w:hAnsi="华文中宋" w:hint="eastAsia"/>
          <w:sz w:val="24"/>
        </w:rPr>
        <w:lastRenderedPageBreak/>
        <w:t>数据，进行整理汇总，并修改数据库，支持删除历史数据。对数据进行分析，绘制图，多维角度分析企业岗位变动情况，发布和删除通知信息，上报数据。并且可以对全体系统进行监控管理。</w:t>
      </w:r>
    </w:p>
    <w:p w14:paraId="4CE8BF8B" w14:textId="0DAA55EF" w:rsidR="007F1C78" w:rsidRPr="00C6035B" w:rsidRDefault="00005955" w:rsidP="00005955">
      <w:pPr>
        <w:widowControl/>
        <w:jc w:val="left"/>
        <w:rPr>
          <w:rFonts w:ascii="华文中宋" w:eastAsia="华文中宋" w:hAnsi="华文中宋"/>
        </w:rPr>
      </w:pPr>
      <w:r w:rsidRPr="00C6035B">
        <w:rPr>
          <w:rFonts w:ascii="华文中宋" w:eastAsia="华文中宋" w:hAnsi="华文中宋"/>
        </w:rPr>
        <w:br w:type="page"/>
      </w:r>
    </w:p>
    <w:p w14:paraId="19A58C34" w14:textId="46546B76" w:rsidR="001A77F5" w:rsidRPr="00C6035B" w:rsidRDefault="00000000">
      <w:pPr>
        <w:pStyle w:val="1"/>
        <w:ind w:firstLineChars="200" w:firstLine="881"/>
        <w:rPr>
          <w:rFonts w:ascii="华文中宋" w:eastAsia="华文中宋" w:hAnsi="华文中宋"/>
        </w:rPr>
      </w:pPr>
      <w:bookmarkStart w:id="12" w:name="_Toc135417607"/>
      <w:bookmarkStart w:id="13" w:name="_Toc137417780"/>
      <w:r w:rsidRPr="00C6035B">
        <w:rPr>
          <w:rFonts w:ascii="华文中宋" w:eastAsia="华文中宋" w:hAnsi="华文中宋" w:hint="eastAsia"/>
        </w:rPr>
        <w:lastRenderedPageBreak/>
        <w:t>三、</w:t>
      </w:r>
      <w:r w:rsidR="008B273C" w:rsidRPr="00C6035B">
        <w:rPr>
          <w:rFonts w:ascii="华文中宋" w:eastAsia="华文中宋" w:hAnsi="华文中宋"/>
        </w:rPr>
        <w:t xml:space="preserve"> </w:t>
      </w:r>
      <w:bookmarkEnd w:id="12"/>
      <w:r w:rsidR="002034A8">
        <w:rPr>
          <w:rFonts w:ascii="华文中宋" w:eastAsia="华文中宋" w:hAnsi="华文中宋" w:hint="eastAsia"/>
        </w:rPr>
        <w:t>项目范围计划——需求管理</w:t>
      </w:r>
      <w:bookmarkEnd w:id="13"/>
      <w:r w:rsidRPr="00C6035B">
        <w:rPr>
          <w:rFonts w:ascii="华文中宋" w:eastAsia="华文中宋" w:hAnsi="华文中宋"/>
        </w:rPr>
        <w:t xml:space="preserve"> </w:t>
      </w:r>
    </w:p>
    <w:p w14:paraId="7F006FF1" w14:textId="41FDB310" w:rsidR="001A77F5" w:rsidRPr="00C6035B" w:rsidRDefault="007F1C78" w:rsidP="00B32DE8">
      <w:pPr>
        <w:ind w:firstLine="420"/>
        <w:rPr>
          <w:rFonts w:ascii="华文中宋" w:eastAsia="华文中宋" w:hAnsi="华文中宋"/>
          <w:sz w:val="24"/>
        </w:rPr>
      </w:pPr>
      <w:r w:rsidRPr="00C6035B">
        <w:rPr>
          <w:rFonts w:ascii="华文中宋" w:eastAsia="华文中宋" w:hAnsi="华文中宋" w:hint="eastAsia"/>
          <w:sz w:val="24"/>
        </w:rPr>
        <w:t>用本节来确定保证新产品</w:t>
      </w:r>
      <w:r w:rsidR="002034A8">
        <w:rPr>
          <w:rFonts w:ascii="华文中宋" w:eastAsia="华文中宋" w:hAnsi="华文中宋" w:hint="eastAsia"/>
          <w:sz w:val="24"/>
        </w:rPr>
        <w:t>制作团队获得了</w:t>
      </w:r>
      <w:r w:rsidRPr="00C6035B">
        <w:rPr>
          <w:rFonts w:ascii="华文中宋" w:eastAsia="华文中宋" w:hAnsi="华文中宋" w:hint="eastAsia"/>
          <w:sz w:val="24"/>
        </w:rPr>
        <w:t>正确的需求。</w:t>
      </w:r>
      <w:r w:rsidR="002034A8">
        <w:rPr>
          <w:rFonts w:ascii="华文中宋" w:eastAsia="华文中宋" w:hAnsi="华文中宋" w:hint="eastAsia"/>
          <w:sz w:val="24"/>
        </w:rPr>
        <w:t>以</w:t>
      </w:r>
      <w:r w:rsidR="002034A8" w:rsidRPr="00C6035B">
        <w:rPr>
          <w:rFonts w:ascii="华文中宋" w:eastAsia="华文中宋" w:hAnsi="华文中宋" w:hint="eastAsia"/>
          <w:sz w:val="24"/>
        </w:rPr>
        <w:t>正确的需求</w:t>
      </w:r>
      <w:r w:rsidR="002034A8">
        <w:rPr>
          <w:rFonts w:ascii="华文中宋" w:eastAsia="华文中宋" w:hAnsi="华文中宋" w:hint="eastAsia"/>
          <w:sz w:val="24"/>
        </w:rPr>
        <w:t>规范项目的执行范围</w:t>
      </w:r>
    </w:p>
    <w:p w14:paraId="4ED37493" w14:textId="41E7F5AD" w:rsidR="001A77F5" w:rsidRPr="00C6035B" w:rsidRDefault="00000000">
      <w:pPr>
        <w:pStyle w:val="2"/>
        <w:ind w:firstLineChars="200" w:firstLine="641"/>
        <w:rPr>
          <w:rFonts w:ascii="华文中宋" w:eastAsia="华文中宋" w:hAnsi="华文中宋"/>
        </w:rPr>
      </w:pPr>
      <w:bookmarkStart w:id="14" w:name="_Toc135417608"/>
      <w:bookmarkStart w:id="15" w:name="_Toc137417781"/>
      <w:r w:rsidRPr="00C6035B">
        <w:rPr>
          <w:rFonts w:ascii="华文中宋" w:eastAsia="华文中宋" w:hAnsi="华文中宋" w:hint="eastAsia"/>
        </w:rPr>
        <w:t>3.1</w:t>
      </w:r>
      <w:bookmarkEnd w:id="14"/>
      <w:r w:rsidR="002034A8">
        <w:rPr>
          <w:rFonts w:ascii="华文中宋" w:eastAsia="华文中宋" w:hAnsi="华文中宋" w:hint="eastAsia"/>
        </w:rPr>
        <w:t>需求获取</w:t>
      </w:r>
      <w:bookmarkEnd w:id="15"/>
    </w:p>
    <w:p w14:paraId="4F35B5E2" w14:textId="4A55B70C" w:rsidR="00735986" w:rsidRDefault="002034A8" w:rsidP="002034A8">
      <w:pPr>
        <w:ind w:firstLine="420"/>
        <w:rPr>
          <w:rFonts w:ascii="华文中宋" w:eastAsia="华文中宋" w:hAnsi="华文中宋"/>
          <w:sz w:val="24"/>
        </w:rPr>
      </w:pPr>
      <w:r w:rsidRPr="002034A8">
        <w:rPr>
          <w:rFonts w:ascii="华文中宋" w:eastAsia="华文中宋" w:hAnsi="华文中宋" w:hint="eastAsia"/>
          <w:sz w:val="24"/>
        </w:rPr>
        <w:t>通过与</w:t>
      </w:r>
      <w:r>
        <w:rPr>
          <w:rFonts w:ascii="华文中宋" w:eastAsia="华文中宋" w:hAnsi="华文中宋" w:hint="eastAsia"/>
          <w:sz w:val="24"/>
        </w:rPr>
        <w:t>用户、相关人员交流获取需求，获取的功能需求展示如下：</w:t>
      </w:r>
    </w:p>
    <w:tbl>
      <w:tblPr>
        <w:tblW w:w="100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701"/>
        <w:gridCol w:w="1701"/>
        <w:gridCol w:w="5812"/>
      </w:tblGrid>
      <w:tr w:rsidR="002034A8" w:rsidRPr="00C6035B" w14:paraId="58F5B889" w14:textId="77777777" w:rsidTr="001335BA">
        <w:tc>
          <w:tcPr>
            <w:tcW w:w="817" w:type="dxa"/>
            <w:shd w:val="clear" w:color="auto" w:fill="EEECE1"/>
            <w:vAlign w:val="center"/>
          </w:tcPr>
          <w:p w14:paraId="27D3E682" w14:textId="77777777" w:rsidR="002034A8" w:rsidRPr="00C6035B" w:rsidRDefault="002034A8" w:rsidP="001335BA">
            <w:pPr>
              <w:jc w:val="center"/>
              <w:rPr>
                <w:rFonts w:ascii="华文中宋" w:eastAsia="华文中宋" w:hAnsi="华文中宋"/>
                <w:szCs w:val="21"/>
              </w:rPr>
            </w:pPr>
            <w:r w:rsidRPr="00C6035B">
              <w:rPr>
                <w:rFonts w:ascii="华文中宋" w:eastAsia="华文中宋" w:hAnsi="华文中宋" w:hint="eastAsia"/>
                <w:szCs w:val="21"/>
              </w:rPr>
              <w:t>功能类别</w:t>
            </w:r>
          </w:p>
        </w:tc>
        <w:tc>
          <w:tcPr>
            <w:tcW w:w="1701" w:type="dxa"/>
            <w:shd w:val="clear" w:color="auto" w:fill="EEECE1"/>
            <w:vAlign w:val="center"/>
          </w:tcPr>
          <w:p w14:paraId="073ECD7D" w14:textId="77777777" w:rsidR="002034A8" w:rsidRPr="00C6035B" w:rsidRDefault="002034A8" w:rsidP="001335BA">
            <w:pPr>
              <w:jc w:val="center"/>
              <w:rPr>
                <w:rFonts w:ascii="华文中宋" w:eastAsia="华文中宋" w:hAnsi="华文中宋"/>
                <w:szCs w:val="21"/>
              </w:rPr>
            </w:pPr>
            <w:r w:rsidRPr="00C6035B">
              <w:rPr>
                <w:rFonts w:ascii="华文中宋" w:eastAsia="华文中宋" w:hAnsi="华文中宋" w:hint="eastAsia"/>
                <w:szCs w:val="21"/>
              </w:rPr>
              <w:t>功能用例编号</w:t>
            </w:r>
          </w:p>
        </w:tc>
        <w:tc>
          <w:tcPr>
            <w:tcW w:w="1701" w:type="dxa"/>
            <w:shd w:val="clear" w:color="auto" w:fill="EEECE1"/>
            <w:vAlign w:val="center"/>
          </w:tcPr>
          <w:p w14:paraId="0F5DFA19" w14:textId="77777777" w:rsidR="002034A8" w:rsidRPr="00C6035B" w:rsidRDefault="002034A8" w:rsidP="001335BA">
            <w:pPr>
              <w:jc w:val="center"/>
              <w:rPr>
                <w:rFonts w:ascii="华文中宋" w:eastAsia="华文中宋" w:hAnsi="华文中宋"/>
                <w:szCs w:val="21"/>
              </w:rPr>
            </w:pPr>
            <w:r w:rsidRPr="00C6035B">
              <w:rPr>
                <w:rFonts w:ascii="华文中宋" w:eastAsia="华文中宋" w:hAnsi="华文中宋" w:hint="eastAsia"/>
                <w:szCs w:val="21"/>
              </w:rPr>
              <w:t>功能名称</w:t>
            </w:r>
          </w:p>
        </w:tc>
        <w:tc>
          <w:tcPr>
            <w:tcW w:w="5812" w:type="dxa"/>
            <w:shd w:val="clear" w:color="auto" w:fill="EEECE1"/>
            <w:vAlign w:val="center"/>
          </w:tcPr>
          <w:p w14:paraId="235041B6" w14:textId="77777777" w:rsidR="002034A8" w:rsidRPr="00C6035B" w:rsidRDefault="002034A8" w:rsidP="001335BA">
            <w:pPr>
              <w:jc w:val="center"/>
              <w:rPr>
                <w:rFonts w:ascii="华文中宋" w:eastAsia="华文中宋" w:hAnsi="华文中宋"/>
                <w:szCs w:val="21"/>
              </w:rPr>
            </w:pPr>
            <w:r w:rsidRPr="00C6035B">
              <w:rPr>
                <w:rFonts w:ascii="华文中宋" w:eastAsia="华文中宋" w:hAnsi="华文中宋" w:hint="eastAsia"/>
                <w:szCs w:val="21"/>
              </w:rPr>
              <w:t>一般过程描述</w:t>
            </w:r>
          </w:p>
        </w:tc>
      </w:tr>
      <w:tr w:rsidR="002034A8" w:rsidRPr="00C6035B" w14:paraId="23974437" w14:textId="77777777" w:rsidTr="001335BA">
        <w:tc>
          <w:tcPr>
            <w:tcW w:w="817" w:type="dxa"/>
            <w:vMerge w:val="restart"/>
            <w:vAlign w:val="center"/>
          </w:tcPr>
          <w:p w14:paraId="65B53C4E"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企业</w:t>
            </w:r>
          </w:p>
        </w:tc>
        <w:tc>
          <w:tcPr>
            <w:tcW w:w="1701" w:type="dxa"/>
          </w:tcPr>
          <w:p w14:paraId="74D762AF"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1</w:t>
            </w:r>
          </w:p>
        </w:tc>
        <w:tc>
          <w:tcPr>
            <w:tcW w:w="1701" w:type="dxa"/>
            <w:vAlign w:val="center"/>
          </w:tcPr>
          <w:p w14:paraId="05F1D86D"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企业信息</w:t>
            </w:r>
          </w:p>
        </w:tc>
        <w:tc>
          <w:tcPr>
            <w:tcW w:w="5812" w:type="dxa"/>
            <w:vAlign w:val="center"/>
          </w:tcPr>
          <w:p w14:paraId="2A088306"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录入、修改和保存企业基本信息</w:t>
            </w:r>
          </w:p>
        </w:tc>
      </w:tr>
      <w:tr w:rsidR="002034A8" w:rsidRPr="00C6035B" w14:paraId="3F0E6B0C" w14:textId="77777777" w:rsidTr="001335BA">
        <w:tc>
          <w:tcPr>
            <w:tcW w:w="817" w:type="dxa"/>
            <w:vMerge/>
            <w:vAlign w:val="center"/>
          </w:tcPr>
          <w:p w14:paraId="7D20ACF2" w14:textId="77777777" w:rsidR="002034A8" w:rsidRPr="00C6035B" w:rsidRDefault="002034A8" w:rsidP="001335BA">
            <w:pPr>
              <w:rPr>
                <w:rFonts w:ascii="华文中宋" w:eastAsia="华文中宋" w:hAnsi="华文中宋"/>
                <w:color w:val="000000" w:themeColor="text1"/>
                <w:szCs w:val="21"/>
              </w:rPr>
            </w:pPr>
          </w:p>
        </w:tc>
        <w:tc>
          <w:tcPr>
            <w:tcW w:w="1701" w:type="dxa"/>
          </w:tcPr>
          <w:p w14:paraId="6997BE3E"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2</w:t>
            </w:r>
          </w:p>
        </w:tc>
        <w:tc>
          <w:tcPr>
            <w:tcW w:w="1701" w:type="dxa"/>
            <w:vAlign w:val="center"/>
          </w:tcPr>
          <w:p w14:paraId="7D6A33F3"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备案上报</w:t>
            </w:r>
          </w:p>
        </w:tc>
        <w:tc>
          <w:tcPr>
            <w:tcW w:w="5812" w:type="dxa"/>
            <w:vAlign w:val="center"/>
          </w:tcPr>
          <w:p w14:paraId="6E57F2E7"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上报省备案</w:t>
            </w:r>
          </w:p>
        </w:tc>
      </w:tr>
      <w:tr w:rsidR="002034A8" w:rsidRPr="00C6035B" w14:paraId="197C2D60" w14:textId="77777777" w:rsidTr="001335BA">
        <w:tc>
          <w:tcPr>
            <w:tcW w:w="817" w:type="dxa"/>
            <w:vMerge/>
            <w:vAlign w:val="center"/>
          </w:tcPr>
          <w:p w14:paraId="272D9130" w14:textId="77777777" w:rsidR="002034A8" w:rsidRPr="00C6035B" w:rsidRDefault="002034A8" w:rsidP="001335BA">
            <w:pPr>
              <w:rPr>
                <w:rFonts w:ascii="华文中宋" w:eastAsia="华文中宋" w:hAnsi="华文中宋"/>
                <w:color w:val="000000" w:themeColor="text1"/>
                <w:szCs w:val="21"/>
              </w:rPr>
            </w:pPr>
          </w:p>
        </w:tc>
        <w:tc>
          <w:tcPr>
            <w:tcW w:w="1701" w:type="dxa"/>
          </w:tcPr>
          <w:p w14:paraId="1A27B282"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3</w:t>
            </w:r>
          </w:p>
        </w:tc>
        <w:tc>
          <w:tcPr>
            <w:tcW w:w="1701" w:type="dxa"/>
            <w:vAlign w:val="center"/>
          </w:tcPr>
          <w:p w14:paraId="7FF7F76B"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数据填报</w:t>
            </w:r>
          </w:p>
        </w:tc>
        <w:tc>
          <w:tcPr>
            <w:tcW w:w="5812" w:type="dxa"/>
            <w:vAlign w:val="center"/>
          </w:tcPr>
          <w:p w14:paraId="66DBCE09"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填报企业就业人数</w:t>
            </w:r>
          </w:p>
        </w:tc>
      </w:tr>
      <w:tr w:rsidR="002034A8" w:rsidRPr="00C6035B" w14:paraId="3A3F72A5" w14:textId="77777777" w:rsidTr="001335BA">
        <w:tc>
          <w:tcPr>
            <w:tcW w:w="817" w:type="dxa"/>
            <w:vMerge/>
            <w:vAlign w:val="center"/>
          </w:tcPr>
          <w:p w14:paraId="4BE58A40" w14:textId="77777777" w:rsidR="002034A8" w:rsidRPr="00C6035B" w:rsidRDefault="002034A8" w:rsidP="001335BA">
            <w:pPr>
              <w:rPr>
                <w:rFonts w:ascii="华文中宋" w:eastAsia="华文中宋" w:hAnsi="华文中宋"/>
                <w:color w:val="000000" w:themeColor="text1"/>
                <w:szCs w:val="21"/>
              </w:rPr>
            </w:pPr>
          </w:p>
        </w:tc>
        <w:tc>
          <w:tcPr>
            <w:tcW w:w="1701" w:type="dxa"/>
          </w:tcPr>
          <w:p w14:paraId="3FF592F1"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4</w:t>
            </w:r>
          </w:p>
        </w:tc>
        <w:tc>
          <w:tcPr>
            <w:tcW w:w="1701" w:type="dxa"/>
            <w:vAlign w:val="center"/>
          </w:tcPr>
          <w:p w14:paraId="4B12EB49"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数据查询</w:t>
            </w:r>
          </w:p>
        </w:tc>
        <w:tc>
          <w:tcPr>
            <w:tcW w:w="5812" w:type="dxa"/>
            <w:vAlign w:val="center"/>
          </w:tcPr>
          <w:p w14:paraId="2FD93127"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查询以往调查期数据状态</w:t>
            </w:r>
          </w:p>
        </w:tc>
      </w:tr>
      <w:tr w:rsidR="002034A8" w:rsidRPr="00C6035B" w14:paraId="16DCE24C" w14:textId="77777777" w:rsidTr="001335BA">
        <w:tc>
          <w:tcPr>
            <w:tcW w:w="817" w:type="dxa"/>
            <w:vMerge/>
            <w:vAlign w:val="center"/>
          </w:tcPr>
          <w:p w14:paraId="2F1DF6BD" w14:textId="77777777" w:rsidR="002034A8" w:rsidRPr="00C6035B" w:rsidRDefault="002034A8" w:rsidP="001335BA">
            <w:pPr>
              <w:rPr>
                <w:rFonts w:ascii="华文中宋" w:eastAsia="华文中宋" w:hAnsi="华文中宋"/>
                <w:color w:val="000000" w:themeColor="text1"/>
                <w:szCs w:val="21"/>
              </w:rPr>
            </w:pPr>
          </w:p>
        </w:tc>
        <w:tc>
          <w:tcPr>
            <w:tcW w:w="1701" w:type="dxa"/>
          </w:tcPr>
          <w:p w14:paraId="2B8F7F7C"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5</w:t>
            </w:r>
          </w:p>
        </w:tc>
        <w:tc>
          <w:tcPr>
            <w:tcW w:w="1701" w:type="dxa"/>
            <w:vAlign w:val="center"/>
          </w:tcPr>
          <w:p w14:paraId="3B1A952F"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浏览通知</w:t>
            </w:r>
          </w:p>
        </w:tc>
        <w:tc>
          <w:tcPr>
            <w:tcW w:w="5812" w:type="dxa"/>
            <w:vAlign w:val="center"/>
          </w:tcPr>
          <w:p w14:paraId="05D9FD73"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企业用户浏览查看通知信息。</w:t>
            </w:r>
          </w:p>
        </w:tc>
      </w:tr>
      <w:tr w:rsidR="002034A8" w:rsidRPr="00C6035B" w14:paraId="1954EAA5" w14:textId="77777777" w:rsidTr="001335BA">
        <w:tc>
          <w:tcPr>
            <w:tcW w:w="817" w:type="dxa"/>
            <w:vMerge w:val="restart"/>
            <w:vAlign w:val="center"/>
          </w:tcPr>
          <w:p w14:paraId="32E235F5"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省</w:t>
            </w:r>
          </w:p>
        </w:tc>
        <w:tc>
          <w:tcPr>
            <w:tcW w:w="1701" w:type="dxa"/>
          </w:tcPr>
          <w:p w14:paraId="2B3CC242"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6</w:t>
            </w:r>
          </w:p>
        </w:tc>
        <w:tc>
          <w:tcPr>
            <w:tcW w:w="1701" w:type="dxa"/>
            <w:vAlign w:val="center"/>
          </w:tcPr>
          <w:p w14:paraId="54F5380A"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企业备案</w:t>
            </w:r>
          </w:p>
        </w:tc>
        <w:tc>
          <w:tcPr>
            <w:tcW w:w="5812" w:type="dxa"/>
            <w:vAlign w:val="center"/>
          </w:tcPr>
          <w:p w14:paraId="5E73BE35"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查看各市已备案企业信息</w:t>
            </w:r>
          </w:p>
        </w:tc>
      </w:tr>
      <w:tr w:rsidR="002034A8" w:rsidRPr="00C6035B" w14:paraId="40F64752" w14:textId="77777777" w:rsidTr="001335BA">
        <w:tc>
          <w:tcPr>
            <w:tcW w:w="817" w:type="dxa"/>
            <w:vMerge/>
            <w:vAlign w:val="center"/>
          </w:tcPr>
          <w:p w14:paraId="69BA8B4A" w14:textId="77777777" w:rsidR="002034A8" w:rsidRPr="00C6035B" w:rsidRDefault="002034A8" w:rsidP="001335BA">
            <w:pPr>
              <w:rPr>
                <w:rFonts w:ascii="华文中宋" w:eastAsia="华文中宋" w:hAnsi="华文中宋"/>
                <w:color w:val="000000" w:themeColor="text1"/>
                <w:szCs w:val="21"/>
              </w:rPr>
            </w:pPr>
          </w:p>
        </w:tc>
        <w:tc>
          <w:tcPr>
            <w:tcW w:w="1701" w:type="dxa"/>
          </w:tcPr>
          <w:p w14:paraId="347E7D6F"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7</w:t>
            </w:r>
          </w:p>
        </w:tc>
        <w:tc>
          <w:tcPr>
            <w:tcW w:w="1701" w:type="dxa"/>
            <w:vAlign w:val="center"/>
          </w:tcPr>
          <w:p w14:paraId="739EE636"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企业查询</w:t>
            </w:r>
          </w:p>
        </w:tc>
        <w:tc>
          <w:tcPr>
            <w:tcW w:w="5812" w:type="dxa"/>
            <w:vAlign w:val="center"/>
          </w:tcPr>
          <w:p w14:paraId="31F28C1F"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按需要对备案企业进行查询</w:t>
            </w:r>
          </w:p>
        </w:tc>
      </w:tr>
      <w:tr w:rsidR="002034A8" w:rsidRPr="00C6035B" w14:paraId="488C64D9" w14:textId="77777777" w:rsidTr="001335BA">
        <w:tc>
          <w:tcPr>
            <w:tcW w:w="817" w:type="dxa"/>
            <w:vMerge/>
            <w:vAlign w:val="center"/>
          </w:tcPr>
          <w:p w14:paraId="431AE842" w14:textId="77777777" w:rsidR="002034A8" w:rsidRPr="00C6035B" w:rsidRDefault="002034A8" w:rsidP="001335BA">
            <w:pPr>
              <w:rPr>
                <w:rFonts w:ascii="华文中宋" w:eastAsia="华文中宋" w:hAnsi="华文中宋"/>
                <w:color w:val="000000" w:themeColor="text1"/>
                <w:szCs w:val="21"/>
              </w:rPr>
            </w:pPr>
          </w:p>
        </w:tc>
        <w:tc>
          <w:tcPr>
            <w:tcW w:w="1701" w:type="dxa"/>
          </w:tcPr>
          <w:p w14:paraId="7A4D1326"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8</w:t>
            </w:r>
          </w:p>
        </w:tc>
        <w:tc>
          <w:tcPr>
            <w:tcW w:w="1701" w:type="dxa"/>
            <w:vAlign w:val="center"/>
          </w:tcPr>
          <w:p w14:paraId="79E49D93"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报表管理</w:t>
            </w:r>
          </w:p>
        </w:tc>
        <w:tc>
          <w:tcPr>
            <w:tcW w:w="5812" w:type="dxa"/>
            <w:vAlign w:val="center"/>
          </w:tcPr>
          <w:p w14:paraId="527E0B82"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审核上报的数据并汇总上报</w:t>
            </w:r>
          </w:p>
        </w:tc>
      </w:tr>
      <w:tr w:rsidR="002034A8" w:rsidRPr="00C6035B" w14:paraId="630ACFC9" w14:textId="77777777" w:rsidTr="001335BA">
        <w:tc>
          <w:tcPr>
            <w:tcW w:w="817" w:type="dxa"/>
            <w:vMerge/>
            <w:vAlign w:val="center"/>
          </w:tcPr>
          <w:p w14:paraId="4D05C4E1" w14:textId="77777777" w:rsidR="002034A8" w:rsidRPr="00C6035B" w:rsidRDefault="002034A8" w:rsidP="001335BA">
            <w:pPr>
              <w:rPr>
                <w:rFonts w:ascii="华文中宋" w:eastAsia="华文中宋" w:hAnsi="华文中宋"/>
                <w:color w:val="000000" w:themeColor="text1"/>
                <w:szCs w:val="21"/>
              </w:rPr>
            </w:pPr>
          </w:p>
        </w:tc>
        <w:tc>
          <w:tcPr>
            <w:tcW w:w="1701" w:type="dxa"/>
          </w:tcPr>
          <w:p w14:paraId="715EC2BA"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9</w:t>
            </w:r>
          </w:p>
        </w:tc>
        <w:tc>
          <w:tcPr>
            <w:tcW w:w="1701" w:type="dxa"/>
            <w:vAlign w:val="center"/>
          </w:tcPr>
          <w:p w14:paraId="5B61555A"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数据修改</w:t>
            </w:r>
          </w:p>
        </w:tc>
        <w:tc>
          <w:tcPr>
            <w:tcW w:w="5812" w:type="dxa"/>
            <w:vAlign w:val="center"/>
          </w:tcPr>
          <w:p w14:paraId="40143A3B"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修改企业上报数据</w:t>
            </w:r>
          </w:p>
        </w:tc>
      </w:tr>
      <w:tr w:rsidR="002034A8" w:rsidRPr="00C6035B" w14:paraId="3003CA30" w14:textId="77777777" w:rsidTr="001335BA">
        <w:tc>
          <w:tcPr>
            <w:tcW w:w="817" w:type="dxa"/>
            <w:vMerge/>
            <w:vAlign w:val="center"/>
          </w:tcPr>
          <w:p w14:paraId="30D23081" w14:textId="77777777" w:rsidR="002034A8" w:rsidRPr="00C6035B" w:rsidRDefault="002034A8" w:rsidP="001335BA">
            <w:pPr>
              <w:rPr>
                <w:rFonts w:ascii="华文中宋" w:eastAsia="华文中宋" w:hAnsi="华文中宋"/>
                <w:color w:val="000000" w:themeColor="text1"/>
                <w:szCs w:val="21"/>
              </w:rPr>
            </w:pPr>
          </w:p>
        </w:tc>
        <w:tc>
          <w:tcPr>
            <w:tcW w:w="1701" w:type="dxa"/>
          </w:tcPr>
          <w:p w14:paraId="0A9BA094"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1</w:t>
            </w:r>
            <w:r w:rsidRPr="00C6035B">
              <w:rPr>
                <w:rFonts w:ascii="华文中宋" w:eastAsia="华文中宋" w:hAnsi="华文中宋"/>
                <w:color w:val="000000" w:themeColor="text1"/>
                <w:szCs w:val="21"/>
              </w:rPr>
              <w:t>0</w:t>
            </w:r>
          </w:p>
        </w:tc>
        <w:tc>
          <w:tcPr>
            <w:tcW w:w="1701" w:type="dxa"/>
            <w:vAlign w:val="center"/>
          </w:tcPr>
          <w:p w14:paraId="0F6C0DD5"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数据删除</w:t>
            </w:r>
          </w:p>
        </w:tc>
        <w:tc>
          <w:tcPr>
            <w:tcW w:w="5812" w:type="dxa"/>
            <w:vAlign w:val="center"/>
          </w:tcPr>
          <w:p w14:paraId="3F5B6378"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删除历史数据</w:t>
            </w:r>
          </w:p>
        </w:tc>
      </w:tr>
      <w:tr w:rsidR="002034A8" w:rsidRPr="00C6035B" w14:paraId="4177E493" w14:textId="77777777" w:rsidTr="001335BA">
        <w:tc>
          <w:tcPr>
            <w:tcW w:w="817" w:type="dxa"/>
            <w:vMerge/>
            <w:vAlign w:val="center"/>
          </w:tcPr>
          <w:p w14:paraId="1C7053E1" w14:textId="77777777" w:rsidR="002034A8" w:rsidRPr="00C6035B" w:rsidRDefault="002034A8" w:rsidP="001335BA">
            <w:pPr>
              <w:rPr>
                <w:rFonts w:ascii="华文中宋" w:eastAsia="华文中宋" w:hAnsi="华文中宋"/>
                <w:color w:val="000000" w:themeColor="text1"/>
                <w:szCs w:val="21"/>
              </w:rPr>
            </w:pPr>
          </w:p>
        </w:tc>
        <w:tc>
          <w:tcPr>
            <w:tcW w:w="1701" w:type="dxa"/>
          </w:tcPr>
          <w:p w14:paraId="1C4E9A4F"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1</w:t>
            </w:r>
            <w:r w:rsidRPr="00C6035B">
              <w:rPr>
                <w:rFonts w:ascii="华文中宋" w:eastAsia="华文中宋" w:hAnsi="华文中宋"/>
                <w:color w:val="000000" w:themeColor="text1"/>
                <w:szCs w:val="21"/>
              </w:rPr>
              <w:t>1</w:t>
            </w:r>
          </w:p>
        </w:tc>
        <w:tc>
          <w:tcPr>
            <w:tcW w:w="1701" w:type="dxa"/>
            <w:vAlign w:val="center"/>
          </w:tcPr>
          <w:p w14:paraId="0E828BB0"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数据退回</w:t>
            </w:r>
          </w:p>
        </w:tc>
        <w:tc>
          <w:tcPr>
            <w:tcW w:w="5812" w:type="dxa"/>
            <w:vAlign w:val="center"/>
          </w:tcPr>
          <w:p w14:paraId="4135A140"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退回上报数据</w:t>
            </w:r>
          </w:p>
        </w:tc>
      </w:tr>
      <w:tr w:rsidR="002034A8" w:rsidRPr="00C6035B" w14:paraId="4C23132E" w14:textId="77777777" w:rsidTr="001335BA">
        <w:tc>
          <w:tcPr>
            <w:tcW w:w="817" w:type="dxa"/>
            <w:vMerge/>
            <w:vAlign w:val="center"/>
          </w:tcPr>
          <w:p w14:paraId="2F88AA74" w14:textId="77777777" w:rsidR="002034A8" w:rsidRPr="00C6035B" w:rsidRDefault="002034A8" w:rsidP="001335BA">
            <w:pPr>
              <w:rPr>
                <w:rFonts w:ascii="华文中宋" w:eastAsia="华文中宋" w:hAnsi="华文中宋"/>
                <w:color w:val="000000" w:themeColor="text1"/>
                <w:szCs w:val="21"/>
              </w:rPr>
            </w:pPr>
          </w:p>
        </w:tc>
        <w:tc>
          <w:tcPr>
            <w:tcW w:w="1701" w:type="dxa"/>
          </w:tcPr>
          <w:p w14:paraId="28FFEFD2"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1</w:t>
            </w:r>
            <w:r w:rsidRPr="00C6035B">
              <w:rPr>
                <w:rFonts w:ascii="华文中宋" w:eastAsia="华文中宋" w:hAnsi="华文中宋"/>
                <w:color w:val="000000" w:themeColor="text1"/>
                <w:szCs w:val="21"/>
              </w:rPr>
              <w:t>2</w:t>
            </w:r>
          </w:p>
        </w:tc>
        <w:tc>
          <w:tcPr>
            <w:tcW w:w="1701" w:type="dxa"/>
            <w:vAlign w:val="center"/>
          </w:tcPr>
          <w:p w14:paraId="7DA0104B"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数据汇总</w:t>
            </w:r>
          </w:p>
        </w:tc>
        <w:tc>
          <w:tcPr>
            <w:tcW w:w="5812" w:type="dxa"/>
            <w:vAlign w:val="center"/>
          </w:tcPr>
          <w:p w14:paraId="009E189E"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查询汇总表</w:t>
            </w:r>
          </w:p>
        </w:tc>
      </w:tr>
      <w:tr w:rsidR="002034A8" w:rsidRPr="00C6035B" w14:paraId="3F2B624C" w14:textId="77777777" w:rsidTr="001335BA">
        <w:tc>
          <w:tcPr>
            <w:tcW w:w="817" w:type="dxa"/>
            <w:vMerge/>
            <w:vAlign w:val="center"/>
          </w:tcPr>
          <w:p w14:paraId="78A3A4E0" w14:textId="77777777" w:rsidR="002034A8" w:rsidRPr="00C6035B" w:rsidRDefault="002034A8" w:rsidP="001335BA">
            <w:pPr>
              <w:rPr>
                <w:rFonts w:ascii="华文中宋" w:eastAsia="华文中宋" w:hAnsi="华文中宋"/>
                <w:color w:val="000000" w:themeColor="text1"/>
                <w:szCs w:val="21"/>
              </w:rPr>
            </w:pPr>
          </w:p>
        </w:tc>
        <w:tc>
          <w:tcPr>
            <w:tcW w:w="1701" w:type="dxa"/>
          </w:tcPr>
          <w:p w14:paraId="38F91086"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1</w:t>
            </w:r>
            <w:r w:rsidRPr="00C6035B">
              <w:rPr>
                <w:rFonts w:ascii="华文中宋" w:eastAsia="华文中宋" w:hAnsi="华文中宋"/>
                <w:color w:val="000000" w:themeColor="text1"/>
                <w:szCs w:val="21"/>
              </w:rPr>
              <w:t>3</w:t>
            </w:r>
          </w:p>
        </w:tc>
        <w:tc>
          <w:tcPr>
            <w:tcW w:w="1701" w:type="dxa"/>
            <w:vAlign w:val="center"/>
          </w:tcPr>
          <w:p w14:paraId="45FBB4EE"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数据导出</w:t>
            </w:r>
          </w:p>
        </w:tc>
        <w:tc>
          <w:tcPr>
            <w:tcW w:w="5812" w:type="dxa"/>
            <w:vAlign w:val="center"/>
          </w:tcPr>
          <w:p w14:paraId="6458D68A"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按报送期导出企业信息、企业报表等数据</w:t>
            </w:r>
          </w:p>
        </w:tc>
      </w:tr>
      <w:tr w:rsidR="002034A8" w:rsidRPr="00C6035B" w14:paraId="3D51CD0D" w14:textId="77777777" w:rsidTr="001335BA">
        <w:tc>
          <w:tcPr>
            <w:tcW w:w="817" w:type="dxa"/>
            <w:vMerge/>
            <w:vAlign w:val="center"/>
          </w:tcPr>
          <w:p w14:paraId="7E66C23D" w14:textId="77777777" w:rsidR="002034A8" w:rsidRPr="00C6035B" w:rsidRDefault="002034A8" w:rsidP="001335BA">
            <w:pPr>
              <w:rPr>
                <w:rFonts w:ascii="华文中宋" w:eastAsia="华文中宋" w:hAnsi="华文中宋"/>
                <w:color w:val="000000" w:themeColor="text1"/>
                <w:szCs w:val="21"/>
              </w:rPr>
            </w:pPr>
          </w:p>
        </w:tc>
        <w:tc>
          <w:tcPr>
            <w:tcW w:w="1701" w:type="dxa"/>
          </w:tcPr>
          <w:p w14:paraId="4736AD0C"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1</w:t>
            </w:r>
            <w:r w:rsidRPr="00C6035B">
              <w:rPr>
                <w:rFonts w:ascii="华文中宋" w:eastAsia="华文中宋" w:hAnsi="华文中宋"/>
                <w:color w:val="000000" w:themeColor="text1"/>
                <w:szCs w:val="21"/>
              </w:rPr>
              <w:t>4</w:t>
            </w:r>
          </w:p>
        </w:tc>
        <w:tc>
          <w:tcPr>
            <w:tcW w:w="1701" w:type="dxa"/>
            <w:vAlign w:val="center"/>
          </w:tcPr>
          <w:p w14:paraId="17998E30"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数据查询</w:t>
            </w:r>
          </w:p>
        </w:tc>
        <w:tc>
          <w:tcPr>
            <w:tcW w:w="5812" w:type="dxa"/>
            <w:vAlign w:val="center"/>
          </w:tcPr>
          <w:p w14:paraId="78F07F55"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对全省已创建用户进行条件查询</w:t>
            </w:r>
          </w:p>
        </w:tc>
      </w:tr>
      <w:tr w:rsidR="002034A8" w:rsidRPr="00C6035B" w14:paraId="17284995" w14:textId="77777777" w:rsidTr="001335BA">
        <w:tc>
          <w:tcPr>
            <w:tcW w:w="817" w:type="dxa"/>
            <w:vMerge/>
            <w:vAlign w:val="center"/>
          </w:tcPr>
          <w:p w14:paraId="0634383A" w14:textId="77777777" w:rsidR="002034A8" w:rsidRPr="00C6035B" w:rsidRDefault="002034A8" w:rsidP="001335BA">
            <w:pPr>
              <w:rPr>
                <w:rFonts w:ascii="华文中宋" w:eastAsia="华文中宋" w:hAnsi="华文中宋"/>
                <w:color w:val="000000" w:themeColor="text1"/>
                <w:szCs w:val="21"/>
              </w:rPr>
            </w:pPr>
          </w:p>
        </w:tc>
        <w:tc>
          <w:tcPr>
            <w:tcW w:w="1701" w:type="dxa"/>
          </w:tcPr>
          <w:p w14:paraId="1C5DCE02"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1</w:t>
            </w:r>
            <w:r w:rsidRPr="00C6035B">
              <w:rPr>
                <w:rFonts w:ascii="华文中宋" w:eastAsia="华文中宋" w:hAnsi="华文中宋"/>
                <w:color w:val="000000" w:themeColor="text1"/>
                <w:szCs w:val="21"/>
              </w:rPr>
              <w:t>5</w:t>
            </w:r>
          </w:p>
        </w:tc>
        <w:tc>
          <w:tcPr>
            <w:tcW w:w="1701" w:type="dxa"/>
            <w:vAlign w:val="center"/>
          </w:tcPr>
          <w:p w14:paraId="55B4DA66"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取样分析</w:t>
            </w:r>
          </w:p>
        </w:tc>
        <w:tc>
          <w:tcPr>
            <w:tcW w:w="5812" w:type="dxa"/>
            <w:vAlign w:val="center"/>
          </w:tcPr>
          <w:p w14:paraId="162B5353"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显示各市企业的数量和占比</w:t>
            </w:r>
          </w:p>
        </w:tc>
      </w:tr>
      <w:tr w:rsidR="002034A8" w:rsidRPr="00C6035B" w14:paraId="77940941" w14:textId="77777777" w:rsidTr="001335BA">
        <w:tc>
          <w:tcPr>
            <w:tcW w:w="817" w:type="dxa"/>
            <w:vMerge/>
            <w:vAlign w:val="center"/>
          </w:tcPr>
          <w:p w14:paraId="7F9B95F8" w14:textId="77777777" w:rsidR="002034A8" w:rsidRPr="00C6035B" w:rsidRDefault="002034A8" w:rsidP="001335BA">
            <w:pPr>
              <w:rPr>
                <w:rFonts w:ascii="华文中宋" w:eastAsia="华文中宋" w:hAnsi="华文中宋"/>
                <w:color w:val="000000" w:themeColor="text1"/>
                <w:szCs w:val="21"/>
              </w:rPr>
            </w:pPr>
          </w:p>
        </w:tc>
        <w:tc>
          <w:tcPr>
            <w:tcW w:w="1701" w:type="dxa"/>
          </w:tcPr>
          <w:p w14:paraId="0ED537D1"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1</w:t>
            </w:r>
            <w:r w:rsidRPr="00C6035B">
              <w:rPr>
                <w:rFonts w:ascii="华文中宋" w:eastAsia="华文中宋" w:hAnsi="华文中宋"/>
                <w:color w:val="000000" w:themeColor="text1"/>
                <w:szCs w:val="21"/>
              </w:rPr>
              <w:t>6</w:t>
            </w:r>
          </w:p>
        </w:tc>
        <w:tc>
          <w:tcPr>
            <w:tcW w:w="1701" w:type="dxa"/>
            <w:vAlign w:val="center"/>
          </w:tcPr>
          <w:p w14:paraId="24CB15FC"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多维分析</w:t>
            </w:r>
          </w:p>
        </w:tc>
        <w:tc>
          <w:tcPr>
            <w:tcW w:w="5812" w:type="dxa"/>
            <w:vAlign w:val="center"/>
          </w:tcPr>
          <w:p w14:paraId="1E171BD9"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rPr>
              <w:t>用多维方式分析全省企业岗位变动情况</w:t>
            </w:r>
          </w:p>
        </w:tc>
      </w:tr>
      <w:tr w:rsidR="002034A8" w:rsidRPr="00C6035B" w14:paraId="27D988B6" w14:textId="77777777" w:rsidTr="001335BA">
        <w:tc>
          <w:tcPr>
            <w:tcW w:w="817" w:type="dxa"/>
            <w:vMerge/>
            <w:vAlign w:val="center"/>
          </w:tcPr>
          <w:p w14:paraId="0533F003" w14:textId="77777777" w:rsidR="002034A8" w:rsidRPr="00C6035B" w:rsidRDefault="002034A8" w:rsidP="001335BA">
            <w:pPr>
              <w:rPr>
                <w:rFonts w:ascii="华文中宋" w:eastAsia="华文中宋" w:hAnsi="华文中宋"/>
                <w:color w:val="000000" w:themeColor="text1"/>
                <w:szCs w:val="21"/>
              </w:rPr>
            </w:pPr>
          </w:p>
        </w:tc>
        <w:tc>
          <w:tcPr>
            <w:tcW w:w="1701" w:type="dxa"/>
          </w:tcPr>
          <w:p w14:paraId="348B5E0F"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1</w:t>
            </w:r>
            <w:r w:rsidRPr="00C6035B">
              <w:rPr>
                <w:rFonts w:ascii="华文中宋" w:eastAsia="华文中宋" w:hAnsi="华文中宋"/>
                <w:color w:val="000000" w:themeColor="text1"/>
                <w:szCs w:val="21"/>
              </w:rPr>
              <w:t>7</w:t>
            </w:r>
          </w:p>
        </w:tc>
        <w:tc>
          <w:tcPr>
            <w:tcW w:w="1701" w:type="dxa"/>
            <w:vAlign w:val="center"/>
          </w:tcPr>
          <w:p w14:paraId="61A43D6A"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图表分析</w:t>
            </w:r>
          </w:p>
        </w:tc>
        <w:tc>
          <w:tcPr>
            <w:tcW w:w="5812" w:type="dxa"/>
            <w:vAlign w:val="center"/>
          </w:tcPr>
          <w:p w14:paraId="74D4EEC9" w14:textId="77777777" w:rsidR="002034A8" w:rsidRPr="00C6035B" w:rsidRDefault="002034A8" w:rsidP="001335BA">
            <w:pPr>
              <w:rPr>
                <w:rFonts w:ascii="华文中宋" w:eastAsia="华文中宋" w:hAnsi="华文中宋"/>
                <w:color w:val="000000" w:themeColor="text1"/>
              </w:rPr>
            </w:pPr>
            <w:r w:rsidRPr="00C6035B">
              <w:rPr>
                <w:rFonts w:ascii="华文中宋" w:eastAsia="华文中宋" w:hAnsi="华文中宋" w:hint="eastAsia"/>
                <w:color w:val="000000" w:themeColor="text1"/>
              </w:rPr>
              <w:t>用图表方式分析全省企业岗位变动情况</w:t>
            </w:r>
            <w:r w:rsidRPr="00C6035B">
              <w:rPr>
                <w:rFonts w:ascii="华文中宋" w:eastAsia="华文中宋" w:hAnsi="华文中宋"/>
                <w:color w:val="000000" w:themeColor="text1"/>
              </w:rPr>
              <w:br/>
            </w:r>
            <w:r w:rsidRPr="00C6035B">
              <w:rPr>
                <w:rFonts w:ascii="华文中宋" w:eastAsia="华文中宋" w:hAnsi="华文中宋" w:hint="eastAsia"/>
                <w:color w:val="000000" w:themeColor="text1"/>
              </w:rPr>
              <w:t>（含对比分析和趋势分析）</w:t>
            </w:r>
          </w:p>
        </w:tc>
      </w:tr>
      <w:tr w:rsidR="002034A8" w:rsidRPr="00C6035B" w14:paraId="36695166" w14:textId="77777777" w:rsidTr="001335BA">
        <w:tc>
          <w:tcPr>
            <w:tcW w:w="817" w:type="dxa"/>
            <w:vMerge/>
            <w:vAlign w:val="center"/>
          </w:tcPr>
          <w:p w14:paraId="5F5E72FA" w14:textId="77777777" w:rsidR="002034A8" w:rsidRPr="00C6035B" w:rsidRDefault="002034A8" w:rsidP="001335BA">
            <w:pPr>
              <w:rPr>
                <w:rFonts w:ascii="华文中宋" w:eastAsia="华文中宋" w:hAnsi="华文中宋"/>
                <w:color w:val="000000" w:themeColor="text1"/>
                <w:szCs w:val="21"/>
              </w:rPr>
            </w:pPr>
          </w:p>
        </w:tc>
        <w:tc>
          <w:tcPr>
            <w:tcW w:w="1701" w:type="dxa"/>
          </w:tcPr>
          <w:p w14:paraId="456DB7E3" w14:textId="77777777" w:rsidR="002034A8" w:rsidRPr="00C6035B" w:rsidRDefault="002034A8" w:rsidP="001335BA">
            <w:pPr>
              <w:rPr>
                <w:rFonts w:ascii="华文中宋" w:eastAsia="华文中宋" w:hAnsi="华文中宋"/>
                <w:color w:val="000000" w:themeColor="text1"/>
                <w:szCs w:val="21"/>
              </w:rPr>
            </w:pPr>
          </w:p>
        </w:tc>
        <w:tc>
          <w:tcPr>
            <w:tcW w:w="1701" w:type="dxa"/>
            <w:vAlign w:val="center"/>
          </w:tcPr>
          <w:p w14:paraId="1D345BDB" w14:textId="77777777" w:rsidR="002034A8" w:rsidRPr="00C6035B" w:rsidRDefault="002034A8" w:rsidP="001335BA">
            <w:pPr>
              <w:rPr>
                <w:rFonts w:ascii="华文中宋" w:eastAsia="华文中宋" w:hAnsi="华文中宋"/>
                <w:color w:val="000000" w:themeColor="text1"/>
                <w:szCs w:val="21"/>
              </w:rPr>
            </w:pPr>
          </w:p>
        </w:tc>
        <w:tc>
          <w:tcPr>
            <w:tcW w:w="5812" w:type="dxa"/>
            <w:vAlign w:val="center"/>
          </w:tcPr>
          <w:p w14:paraId="7CB4929B" w14:textId="77777777" w:rsidR="002034A8" w:rsidRPr="00C6035B" w:rsidRDefault="002034A8" w:rsidP="001335BA">
            <w:pPr>
              <w:rPr>
                <w:rFonts w:ascii="华文中宋" w:eastAsia="华文中宋" w:hAnsi="华文中宋"/>
                <w:color w:val="000000" w:themeColor="text1"/>
                <w:szCs w:val="21"/>
              </w:rPr>
            </w:pPr>
          </w:p>
        </w:tc>
      </w:tr>
      <w:tr w:rsidR="002034A8" w:rsidRPr="00C6035B" w14:paraId="0C399DAC" w14:textId="77777777" w:rsidTr="001335BA">
        <w:tc>
          <w:tcPr>
            <w:tcW w:w="817" w:type="dxa"/>
            <w:vMerge/>
            <w:vAlign w:val="center"/>
          </w:tcPr>
          <w:p w14:paraId="01649119" w14:textId="77777777" w:rsidR="002034A8" w:rsidRPr="00C6035B" w:rsidRDefault="002034A8" w:rsidP="001335BA">
            <w:pPr>
              <w:rPr>
                <w:rFonts w:ascii="华文中宋" w:eastAsia="华文中宋" w:hAnsi="华文中宋"/>
                <w:color w:val="000000" w:themeColor="text1"/>
                <w:szCs w:val="21"/>
              </w:rPr>
            </w:pPr>
          </w:p>
        </w:tc>
        <w:tc>
          <w:tcPr>
            <w:tcW w:w="1701" w:type="dxa"/>
          </w:tcPr>
          <w:p w14:paraId="0A1F13CC"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1</w:t>
            </w:r>
            <w:r w:rsidRPr="00C6035B">
              <w:rPr>
                <w:rFonts w:ascii="华文中宋" w:eastAsia="华文中宋" w:hAnsi="华文中宋"/>
                <w:color w:val="000000" w:themeColor="text1"/>
                <w:szCs w:val="21"/>
              </w:rPr>
              <w:t>8</w:t>
            </w:r>
          </w:p>
        </w:tc>
        <w:tc>
          <w:tcPr>
            <w:tcW w:w="1701" w:type="dxa"/>
            <w:vAlign w:val="center"/>
          </w:tcPr>
          <w:p w14:paraId="654736ED"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通知管理</w:t>
            </w:r>
          </w:p>
        </w:tc>
        <w:tc>
          <w:tcPr>
            <w:tcW w:w="5812" w:type="dxa"/>
            <w:vAlign w:val="center"/>
          </w:tcPr>
          <w:p w14:paraId="781301D1"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浏览查看通知信息</w:t>
            </w:r>
          </w:p>
        </w:tc>
      </w:tr>
      <w:tr w:rsidR="002034A8" w:rsidRPr="00C6035B" w14:paraId="1CFEFBF7" w14:textId="77777777" w:rsidTr="001335BA">
        <w:tc>
          <w:tcPr>
            <w:tcW w:w="817" w:type="dxa"/>
            <w:vMerge/>
            <w:vAlign w:val="center"/>
          </w:tcPr>
          <w:p w14:paraId="196294F2" w14:textId="77777777" w:rsidR="002034A8" w:rsidRPr="00C6035B" w:rsidRDefault="002034A8" w:rsidP="001335BA">
            <w:pPr>
              <w:rPr>
                <w:rFonts w:ascii="华文中宋" w:eastAsia="华文中宋" w:hAnsi="华文中宋"/>
                <w:color w:val="000000" w:themeColor="text1"/>
                <w:szCs w:val="21"/>
              </w:rPr>
            </w:pPr>
          </w:p>
        </w:tc>
        <w:tc>
          <w:tcPr>
            <w:tcW w:w="1701" w:type="dxa"/>
          </w:tcPr>
          <w:p w14:paraId="75F8C9FF"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color w:val="000000" w:themeColor="text1"/>
                <w:szCs w:val="21"/>
              </w:rPr>
              <w:t>19</w:t>
            </w:r>
          </w:p>
        </w:tc>
        <w:tc>
          <w:tcPr>
            <w:tcW w:w="1701" w:type="dxa"/>
            <w:vAlign w:val="center"/>
          </w:tcPr>
          <w:p w14:paraId="646A43C8"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系统管理</w:t>
            </w:r>
          </w:p>
        </w:tc>
        <w:tc>
          <w:tcPr>
            <w:tcW w:w="5812" w:type="dxa"/>
            <w:vAlign w:val="center"/>
          </w:tcPr>
          <w:p w14:paraId="5BB72B24"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设置上报时限、管理用户、管理角色、监控系统运行情况</w:t>
            </w:r>
          </w:p>
        </w:tc>
      </w:tr>
    </w:tbl>
    <w:p w14:paraId="2F39B5CC" w14:textId="416CF5BA" w:rsidR="002034A8" w:rsidRDefault="002034A8" w:rsidP="002034A8">
      <w:pPr>
        <w:rPr>
          <w:rFonts w:ascii="华文中宋" w:eastAsia="华文中宋" w:hAnsi="华文中宋"/>
          <w:sz w:val="24"/>
        </w:rPr>
      </w:pPr>
    </w:p>
    <w:p w14:paraId="69DC3F15" w14:textId="1485CF55" w:rsidR="002034A8" w:rsidRPr="002034A8" w:rsidRDefault="002034A8" w:rsidP="002034A8">
      <w:pPr>
        <w:widowControl/>
        <w:jc w:val="left"/>
        <w:rPr>
          <w:rFonts w:ascii="华文中宋" w:eastAsia="华文中宋" w:hAnsi="华文中宋" w:hint="eastAsia"/>
          <w:sz w:val="24"/>
        </w:rPr>
      </w:pPr>
      <w:r>
        <w:rPr>
          <w:rFonts w:ascii="华文中宋" w:eastAsia="华文中宋" w:hAnsi="华文中宋"/>
          <w:sz w:val="24"/>
        </w:rPr>
        <w:lastRenderedPageBreak/>
        <w:br w:type="page"/>
      </w:r>
    </w:p>
    <w:p w14:paraId="31226993" w14:textId="02D259C5" w:rsidR="001A77F5" w:rsidRPr="00C6035B" w:rsidRDefault="00000000">
      <w:pPr>
        <w:pStyle w:val="2"/>
        <w:ind w:firstLineChars="200" w:firstLine="641"/>
        <w:rPr>
          <w:rFonts w:ascii="华文中宋" w:eastAsia="华文中宋" w:hAnsi="华文中宋"/>
        </w:rPr>
      </w:pPr>
      <w:bookmarkStart w:id="16" w:name="_Toc135417609"/>
      <w:bookmarkStart w:id="17" w:name="_Toc137417782"/>
      <w:r w:rsidRPr="00C6035B">
        <w:rPr>
          <w:rFonts w:ascii="华文中宋" w:eastAsia="华文中宋" w:hAnsi="华文中宋" w:hint="eastAsia"/>
        </w:rPr>
        <w:lastRenderedPageBreak/>
        <w:t>3.2</w:t>
      </w:r>
      <w:bookmarkEnd w:id="16"/>
      <w:r w:rsidR="002034A8">
        <w:rPr>
          <w:rFonts w:ascii="华文中宋" w:eastAsia="华文中宋" w:hAnsi="华文中宋" w:hint="eastAsia"/>
        </w:rPr>
        <w:t>需求分析</w:t>
      </w:r>
      <w:bookmarkEnd w:id="17"/>
      <w:r w:rsidRPr="00C6035B">
        <w:rPr>
          <w:rFonts w:ascii="华文中宋" w:eastAsia="华文中宋" w:hAnsi="华文中宋" w:hint="eastAsia"/>
        </w:rPr>
        <w:t xml:space="preserve"> </w:t>
      </w:r>
    </w:p>
    <w:p w14:paraId="6263C6FF" w14:textId="432396D6" w:rsidR="00735986" w:rsidRDefault="002034A8" w:rsidP="00B32DE8">
      <w:pPr>
        <w:ind w:firstLine="420"/>
        <w:rPr>
          <w:rFonts w:ascii="华文中宋" w:eastAsia="华文中宋" w:hAnsi="华文中宋"/>
          <w:sz w:val="24"/>
        </w:rPr>
      </w:pPr>
      <w:r>
        <w:rPr>
          <w:rFonts w:ascii="华文中宋" w:eastAsia="华文中宋" w:hAnsi="华文中宋" w:hint="eastAsia"/>
          <w:sz w:val="24"/>
        </w:rPr>
        <w:t>本项目主要采用面向对象的用例分析方法分析需求，下面是我们分析的用例图：</w:t>
      </w:r>
    </w:p>
    <w:p w14:paraId="0A367516" w14:textId="3C0D9B05" w:rsidR="002034A8" w:rsidRDefault="002034A8" w:rsidP="00B32DE8">
      <w:pPr>
        <w:ind w:firstLine="420"/>
        <w:rPr>
          <w:rFonts w:ascii="华文中宋" w:eastAsia="华文中宋" w:hAnsi="华文中宋"/>
          <w:sz w:val="24"/>
        </w:rPr>
      </w:pPr>
      <w:r w:rsidRPr="00C6035B">
        <w:rPr>
          <w:rFonts w:ascii="华文中宋" w:eastAsia="华文中宋" w:hAnsi="华文中宋" w:hint="eastAsia"/>
          <w:noProof/>
        </w:rPr>
        <w:drawing>
          <wp:inline distT="0" distB="0" distL="0" distR="0" wp14:anchorId="7100DE3D" wp14:editId="1C0756EF">
            <wp:extent cx="5274310" cy="6593840"/>
            <wp:effectExtent l="0" t="0" r="2540" b="0"/>
            <wp:docPr id="382766189" name="图片 38276618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95020" name="图片 1" descr="图示&#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6593840"/>
                    </a:xfrm>
                    <a:prstGeom prst="rect">
                      <a:avLst/>
                    </a:prstGeom>
                  </pic:spPr>
                </pic:pic>
              </a:graphicData>
            </a:graphic>
          </wp:inline>
        </w:drawing>
      </w:r>
    </w:p>
    <w:p w14:paraId="11C0FA45" w14:textId="77777777" w:rsidR="00565DD2" w:rsidRDefault="00565DD2" w:rsidP="00B32DE8">
      <w:pPr>
        <w:ind w:firstLine="420"/>
        <w:rPr>
          <w:rFonts w:ascii="华文中宋" w:eastAsia="华文中宋" w:hAnsi="华文中宋"/>
          <w:sz w:val="24"/>
        </w:rPr>
      </w:pPr>
    </w:p>
    <w:p w14:paraId="7F79D196" w14:textId="77777777" w:rsidR="00565DD2" w:rsidRDefault="00565DD2" w:rsidP="00B32DE8">
      <w:pPr>
        <w:ind w:firstLine="420"/>
        <w:rPr>
          <w:rFonts w:ascii="华文中宋" w:eastAsia="华文中宋" w:hAnsi="华文中宋"/>
          <w:sz w:val="24"/>
        </w:rPr>
      </w:pPr>
    </w:p>
    <w:p w14:paraId="2284FA40" w14:textId="41D5D85F" w:rsidR="00565DD2" w:rsidRDefault="00565DD2" w:rsidP="00B32DE8">
      <w:pPr>
        <w:ind w:firstLine="420"/>
        <w:rPr>
          <w:rFonts w:ascii="华文中宋" w:eastAsia="华文中宋" w:hAnsi="华文中宋"/>
          <w:sz w:val="24"/>
        </w:rPr>
      </w:pPr>
      <w:r>
        <w:rPr>
          <w:rFonts w:ascii="华文中宋" w:eastAsia="华文中宋" w:hAnsi="华文中宋" w:hint="eastAsia"/>
          <w:sz w:val="24"/>
        </w:rPr>
        <w:t>对需求的优先级进行分析，结果如下：</w:t>
      </w:r>
    </w:p>
    <w:p w14:paraId="192557A5" w14:textId="77777777" w:rsidR="00565DD2" w:rsidRPr="00C6035B" w:rsidRDefault="00565DD2" w:rsidP="00565DD2">
      <w:pPr>
        <w:ind w:firstLine="420"/>
        <w:rPr>
          <w:rFonts w:ascii="华文中宋" w:eastAsia="华文中宋" w:hAnsi="华文中宋"/>
          <w:sz w:val="24"/>
        </w:rPr>
      </w:pPr>
      <w:r w:rsidRPr="00C6035B">
        <w:rPr>
          <w:rFonts w:ascii="华文中宋" w:eastAsia="华文中宋" w:hAnsi="华文中宋" w:hint="eastAsia"/>
          <w:sz w:val="24"/>
        </w:rPr>
        <w:t>另外在优先级评估中，数值越大，优先级越高。</w:t>
      </w:r>
    </w:p>
    <w:tbl>
      <w:tblPr>
        <w:tblStyle w:val="a4"/>
        <w:tblW w:w="8522" w:type="dxa"/>
        <w:jc w:val="center"/>
        <w:tblLook w:val="04A0" w:firstRow="1" w:lastRow="0" w:firstColumn="1" w:lastColumn="0" w:noHBand="0" w:noVBand="1"/>
      </w:tblPr>
      <w:tblGrid>
        <w:gridCol w:w="1322"/>
        <w:gridCol w:w="1196"/>
        <w:gridCol w:w="2789"/>
        <w:gridCol w:w="2372"/>
        <w:gridCol w:w="843"/>
      </w:tblGrid>
      <w:tr w:rsidR="00565DD2" w:rsidRPr="00C6035B" w14:paraId="674F367D" w14:textId="77777777" w:rsidTr="001335BA">
        <w:trPr>
          <w:jc w:val="center"/>
        </w:trPr>
        <w:tc>
          <w:tcPr>
            <w:tcW w:w="1322" w:type="dxa"/>
            <w:shd w:val="clear" w:color="auto" w:fill="EEECE1"/>
          </w:tcPr>
          <w:p w14:paraId="48A01827"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涉众</w:t>
            </w:r>
          </w:p>
        </w:tc>
        <w:tc>
          <w:tcPr>
            <w:tcW w:w="1196" w:type="dxa"/>
            <w:shd w:val="clear" w:color="auto" w:fill="EEECE1"/>
            <w:vAlign w:val="center"/>
          </w:tcPr>
          <w:p w14:paraId="40CB6763"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对应功能用例编号</w:t>
            </w:r>
          </w:p>
        </w:tc>
        <w:tc>
          <w:tcPr>
            <w:tcW w:w="2789" w:type="dxa"/>
            <w:shd w:val="clear" w:color="auto" w:fill="EEECE1"/>
          </w:tcPr>
          <w:p w14:paraId="564A04EC"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主要目标</w:t>
            </w:r>
          </w:p>
        </w:tc>
        <w:tc>
          <w:tcPr>
            <w:tcW w:w="2372" w:type="dxa"/>
            <w:shd w:val="clear" w:color="auto" w:fill="EEECE1"/>
          </w:tcPr>
          <w:p w14:paraId="70ABC845"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关注功能简短说明</w:t>
            </w:r>
          </w:p>
        </w:tc>
        <w:tc>
          <w:tcPr>
            <w:tcW w:w="843" w:type="dxa"/>
            <w:shd w:val="clear" w:color="auto" w:fill="EEECE1"/>
          </w:tcPr>
          <w:p w14:paraId="092EE68C"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优先级</w:t>
            </w:r>
          </w:p>
        </w:tc>
      </w:tr>
      <w:tr w:rsidR="00565DD2" w:rsidRPr="00C6035B" w14:paraId="03F1409A" w14:textId="77777777" w:rsidTr="001335BA">
        <w:trPr>
          <w:jc w:val="center"/>
        </w:trPr>
        <w:tc>
          <w:tcPr>
            <w:tcW w:w="1322" w:type="dxa"/>
            <w:vMerge w:val="restart"/>
            <w:vAlign w:val="center"/>
          </w:tcPr>
          <w:p w14:paraId="64EA4B00"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企业用户</w:t>
            </w:r>
          </w:p>
        </w:tc>
        <w:tc>
          <w:tcPr>
            <w:tcW w:w="1196" w:type="dxa"/>
          </w:tcPr>
          <w:p w14:paraId="0B4C26EE"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1</w:t>
            </w:r>
          </w:p>
        </w:tc>
        <w:tc>
          <w:tcPr>
            <w:tcW w:w="2789" w:type="dxa"/>
            <w:vAlign w:val="center"/>
          </w:tcPr>
          <w:p w14:paraId="037E2978"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使企业用户正确录入和修改自己企业的信息，同时保障信息的一致性</w:t>
            </w:r>
          </w:p>
        </w:tc>
        <w:tc>
          <w:tcPr>
            <w:tcW w:w="2372" w:type="dxa"/>
            <w:vAlign w:val="center"/>
          </w:tcPr>
          <w:p w14:paraId="1A098C21"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录入和修改自己企业的信息</w:t>
            </w:r>
          </w:p>
        </w:tc>
        <w:tc>
          <w:tcPr>
            <w:tcW w:w="843" w:type="dxa"/>
            <w:vAlign w:val="center"/>
          </w:tcPr>
          <w:p w14:paraId="7B5195EB"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5</w:t>
            </w:r>
          </w:p>
        </w:tc>
      </w:tr>
      <w:tr w:rsidR="00565DD2" w:rsidRPr="00C6035B" w14:paraId="3D313015" w14:textId="77777777" w:rsidTr="001335BA">
        <w:trPr>
          <w:jc w:val="center"/>
        </w:trPr>
        <w:tc>
          <w:tcPr>
            <w:tcW w:w="1322" w:type="dxa"/>
            <w:vMerge/>
            <w:vAlign w:val="center"/>
          </w:tcPr>
          <w:p w14:paraId="5947FA88" w14:textId="77777777" w:rsidR="00565DD2" w:rsidRPr="00C6035B" w:rsidRDefault="00565DD2" w:rsidP="001335BA">
            <w:pPr>
              <w:ind w:firstLine="420"/>
              <w:rPr>
                <w:rFonts w:ascii="华文中宋" w:eastAsia="华文中宋" w:hAnsi="华文中宋"/>
                <w:sz w:val="24"/>
              </w:rPr>
            </w:pPr>
          </w:p>
        </w:tc>
        <w:tc>
          <w:tcPr>
            <w:tcW w:w="1196" w:type="dxa"/>
          </w:tcPr>
          <w:p w14:paraId="39632227"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2</w:t>
            </w:r>
          </w:p>
        </w:tc>
        <w:tc>
          <w:tcPr>
            <w:tcW w:w="2789" w:type="dxa"/>
            <w:vAlign w:val="center"/>
          </w:tcPr>
          <w:p w14:paraId="2B21F77A"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向省里提交本企业信息的信息备案。备案供省里行政部门检查。</w:t>
            </w:r>
          </w:p>
        </w:tc>
        <w:tc>
          <w:tcPr>
            <w:tcW w:w="2372" w:type="dxa"/>
            <w:vAlign w:val="center"/>
          </w:tcPr>
          <w:p w14:paraId="511FDDD5"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向省里上报本企业的信息备案</w:t>
            </w:r>
          </w:p>
        </w:tc>
        <w:tc>
          <w:tcPr>
            <w:tcW w:w="843" w:type="dxa"/>
            <w:vAlign w:val="center"/>
          </w:tcPr>
          <w:p w14:paraId="4E8E1E67"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5</w:t>
            </w:r>
          </w:p>
        </w:tc>
      </w:tr>
      <w:tr w:rsidR="00565DD2" w:rsidRPr="00C6035B" w14:paraId="797AF147" w14:textId="77777777" w:rsidTr="001335BA">
        <w:trPr>
          <w:jc w:val="center"/>
        </w:trPr>
        <w:tc>
          <w:tcPr>
            <w:tcW w:w="1322" w:type="dxa"/>
            <w:vMerge/>
            <w:vAlign w:val="center"/>
          </w:tcPr>
          <w:p w14:paraId="230E673A" w14:textId="77777777" w:rsidR="00565DD2" w:rsidRPr="00C6035B" w:rsidRDefault="00565DD2" w:rsidP="001335BA">
            <w:pPr>
              <w:ind w:firstLine="420"/>
              <w:rPr>
                <w:rFonts w:ascii="华文中宋" w:eastAsia="华文中宋" w:hAnsi="华文中宋"/>
                <w:sz w:val="24"/>
              </w:rPr>
            </w:pPr>
          </w:p>
        </w:tc>
        <w:tc>
          <w:tcPr>
            <w:tcW w:w="1196" w:type="dxa"/>
          </w:tcPr>
          <w:p w14:paraId="7A9AEE7D"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3</w:t>
            </w:r>
          </w:p>
        </w:tc>
        <w:tc>
          <w:tcPr>
            <w:tcW w:w="2789" w:type="dxa"/>
            <w:vAlign w:val="center"/>
          </w:tcPr>
          <w:p w14:paraId="24BC2A1F"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按照就业人数数据说明填写，保证数据合乎规范。确保保存、上报过程流畅无误。</w:t>
            </w:r>
          </w:p>
        </w:tc>
        <w:tc>
          <w:tcPr>
            <w:tcW w:w="2372" w:type="dxa"/>
            <w:vAlign w:val="center"/>
          </w:tcPr>
          <w:p w14:paraId="61A8B2B6"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填报企业就业人数</w:t>
            </w:r>
          </w:p>
        </w:tc>
        <w:tc>
          <w:tcPr>
            <w:tcW w:w="843" w:type="dxa"/>
            <w:vAlign w:val="center"/>
          </w:tcPr>
          <w:p w14:paraId="1FDCECF3"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5</w:t>
            </w:r>
          </w:p>
        </w:tc>
      </w:tr>
      <w:tr w:rsidR="00565DD2" w:rsidRPr="00C6035B" w14:paraId="41C41CCC" w14:textId="77777777" w:rsidTr="001335BA">
        <w:trPr>
          <w:jc w:val="center"/>
        </w:trPr>
        <w:tc>
          <w:tcPr>
            <w:tcW w:w="1322" w:type="dxa"/>
            <w:vMerge/>
            <w:vAlign w:val="center"/>
          </w:tcPr>
          <w:p w14:paraId="7C872A2C" w14:textId="77777777" w:rsidR="00565DD2" w:rsidRPr="00C6035B" w:rsidRDefault="00565DD2" w:rsidP="001335BA">
            <w:pPr>
              <w:ind w:firstLine="420"/>
              <w:rPr>
                <w:rFonts w:ascii="华文中宋" w:eastAsia="华文中宋" w:hAnsi="华文中宋"/>
                <w:sz w:val="24"/>
              </w:rPr>
            </w:pPr>
          </w:p>
        </w:tc>
        <w:tc>
          <w:tcPr>
            <w:tcW w:w="1196" w:type="dxa"/>
          </w:tcPr>
          <w:p w14:paraId="6869E413"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4</w:t>
            </w:r>
          </w:p>
        </w:tc>
        <w:tc>
          <w:tcPr>
            <w:tcW w:w="2789" w:type="dxa"/>
            <w:vAlign w:val="center"/>
          </w:tcPr>
          <w:p w14:paraId="415FA41D"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只能查询自己企业数据，只可以浏览不可以导出。确保查询过程快速无误。</w:t>
            </w:r>
          </w:p>
        </w:tc>
        <w:tc>
          <w:tcPr>
            <w:tcW w:w="2372" w:type="dxa"/>
            <w:vAlign w:val="center"/>
          </w:tcPr>
          <w:p w14:paraId="0D27C601"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查询以往调查</w:t>
            </w:r>
            <w:proofErr w:type="gramStart"/>
            <w:r w:rsidRPr="00C6035B">
              <w:rPr>
                <w:rFonts w:ascii="华文中宋" w:eastAsia="华文中宋" w:hAnsi="华文中宋" w:hint="eastAsia"/>
                <w:sz w:val="24"/>
              </w:rPr>
              <w:t>期数据</w:t>
            </w:r>
            <w:proofErr w:type="gramEnd"/>
          </w:p>
        </w:tc>
        <w:tc>
          <w:tcPr>
            <w:tcW w:w="843" w:type="dxa"/>
            <w:vAlign w:val="center"/>
          </w:tcPr>
          <w:p w14:paraId="49E3C331"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3</w:t>
            </w:r>
          </w:p>
        </w:tc>
      </w:tr>
      <w:tr w:rsidR="00565DD2" w:rsidRPr="00C6035B" w14:paraId="60FF09E2" w14:textId="77777777" w:rsidTr="001335BA">
        <w:trPr>
          <w:jc w:val="center"/>
        </w:trPr>
        <w:tc>
          <w:tcPr>
            <w:tcW w:w="1322" w:type="dxa"/>
            <w:vMerge/>
            <w:vAlign w:val="center"/>
          </w:tcPr>
          <w:p w14:paraId="1B918A77" w14:textId="77777777" w:rsidR="00565DD2" w:rsidRPr="00C6035B" w:rsidRDefault="00565DD2" w:rsidP="001335BA">
            <w:pPr>
              <w:ind w:firstLine="420"/>
              <w:rPr>
                <w:rFonts w:ascii="华文中宋" w:eastAsia="华文中宋" w:hAnsi="华文中宋"/>
                <w:sz w:val="24"/>
              </w:rPr>
            </w:pPr>
          </w:p>
        </w:tc>
        <w:tc>
          <w:tcPr>
            <w:tcW w:w="1196" w:type="dxa"/>
          </w:tcPr>
          <w:p w14:paraId="3979AE3B"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5</w:t>
            </w:r>
          </w:p>
        </w:tc>
        <w:tc>
          <w:tcPr>
            <w:tcW w:w="2789" w:type="dxa"/>
          </w:tcPr>
          <w:p w14:paraId="0C1DCD5A"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color w:val="000000"/>
                <w:sz w:val="24"/>
                <w:szCs w:val="21"/>
              </w:rPr>
              <w:t>方便快速查询通知信息</w:t>
            </w:r>
          </w:p>
        </w:tc>
        <w:tc>
          <w:tcPr>
            <w:tcW w:w="2372" w:type="dxa"/>
          </w:tcPr>
          <w:p w14:paraId="6E5BA6D9"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color w:val="000000"/>
                <w:sz w:val="24"/>
                <w:szCs w:val="21"/>
              </w:rPr>
              <w:t>浏览通知</w:t>
            </w:r>
          </w:p>
        </w:tc>
        <w:tc>
          <w:tcPr>
            <w:tcW w:w="843" w:type="dxa"/>
          </w:tcPr>
          <w:p w14:paraId="4D1CB2AA"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4</w:t>
            </w:r>
          </w:p>
        </w:tc>
      </w:tr>
      <w:tr w:rsidR="00565DD2" w:rsidRPr="00C6035B" w14:paraId="588E35AB" w14:textId="77777777" w:rsidTr="001335BA">
        <w:trPr>
          <w:jc w:val="center"/>
        </w:trPr>
        <w:tc>
          <w:tcPr>
            <w:tcW w:w="1322" w:type="dxa"/>
            <w:vMerge w:val="restart"/>
            <w:vAlign w:val="center"/>
          </w:tcPr>
          <w:p w14:paraId="332B130C" w14:textId="77777777" w:rsidR="00565DD2" w:rsidRPr="00C6035B" w:rsidRDefault="00565DD2" w:rsidP="001335BA">
            <w:pPr>
              <w:jc w:val="center"/>
              <w:rPr>
                <w:rFonts w:ascii="华文中宋" w:eastAsia="华文中宋" w:hAnsi="华文中宋"/>
                <w:sz w:val="24"/>
              </w:rPr>
            </w:pPr>
            <w:proofErr w:type="gramStart"/>
            <w:r w:rsidRPr="00C6035B">
              <w:rPr>
                <w:rFonts w:ascii="华文中宋" w:eastAsia="华文中宋" w:hAnsi="华文中宋" w:hint="eastAsia"/>
                <w:sz w:val="24"/>
              </w:rPr>
              <w:t>省用户</w:t>
            </w:r>
            <w:proofErr w:type="gramEnd"/>
          </w:p>
        </w:tc>
        <w:tc>
          <w:tcPr>
            <w:tcW w:w="1196" w:type="dxa"/>
          </w:tcPr>
          <w:p w14:paraId="16867513"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6</w:t>
            </w:r>
          </w:p>
        </w:tc>
        <w:tc>
          <w:tcPr>
            <w:tcW w:w="2789" w:type="dxa"/>
          </w:tcPr>
          <w:p w14:paraId="3F4618D8" w14:textId="77777777" w:rsidR="00565DD2" w:rsidRPr="00C6035B" w:rsidRDefault="00565DD2" w:rsidP="001335BA">
            <w:pPr>
              <w:jc w:val="center"/>
              <w:rPr>
                <w:rFonts w:ascii="华文中宋" w:eastAsia="华文中宋" w:hAnsi="华文中宋"/>
                <w:color w:val="000000"/>
                <w:sz w:val="24"/>
                <w:szCs w:val="21"/>
              </w:rPr>
            </w:pPr>
            <w:r w:rsidRPr="00C6035B">
              <w:rPr>
                <w:rFonts w:ascii="华文中宋" w:eastAsia="华文中宋" w:hAnsi="华文中宋" w:hint="eastAsia"/>
                <w:color w:val="000000"/>
                <w:sz w:val="24"/>
                <w:szCs w:val="21"/>
              </w:rPr>
              <w:t>在表格中按照备案时间倒序排序</w:t>
            </w:r>
          </w:p>
        </w:tc>
        <w:tc>
          <w:tcPr>
            <w:tcW w:w="2372" w:type="dxa"/>
          </w:tcPr>
          <w:p w14:paraId="7F33E01F" w14:textId="77777777" w:rsidR="00565DD2" w:rsidRPr="00C6035B" w:rsidRDefault="00565DD2" w:rsidP="001335BA">
            <w:pPr>
              <w:jc w:val="center"/>
              <w:rPr>
                <w:rFonts w:ascii="华文中宋" w:eastAsia="华文中宋" w:hAnsi="华文中宋"/>
                <w:color w:val="000000"/>
                <w:sz w:val="24"/>
                <w:szCs w:val="21"/>
              </w:rPr>
            </w:pPr>
            <w:r w:rsidRPr="00C6035B">
              <w:rPr>
                <w:rFonts w:ascii="华文中宋" w:eastAsia="华文中宋" w:hAnsi="华文中宋" w:hint="eastAsia"/>
                <w:color w:val="000000"/>
                <w:sz w:val="24"/>
                <w:szCs w:val="21"/>
              </w:rPr>
              <w:t>将最近备案的企业显示在最前</w:t>
            </w:r>
          </w:p>
        </w:tc>
        <w:tc>
          <w:tcPr>
            <w:tcW w:w="843" w:type="dxa"/>
          </w:tcPr>
          <w:p w14:paraId="0429F44F"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3</w:t>
            </w:r>
          </w:p>
        </w:tc>
      </w:tr>
      <w:tr w:rsidR="00565DD2" w:rsidRPr="00C6035B" w14:paraId="44B62A16" w14:textId="77777777" w:rsidTr="001335BA">
        <w:trPr>
          <w:trHeight w:val="678"/>
          <w:jc w:val="center"/>
        </w:trPr>
        <w:tc>
          <w:tcPr>
            <w:tcW w:w="1322" w:type="dxa"/>
            <w:vMerge/>
            <w:vAlign w:val="center"/>
          </w:tcPr>
          <w:p w14:paraId="62ADB916" w14:textId="77777777" w:rsidR="00565DD2" w:rsidRPr="00C6035B" w:rsidRDefault="00565DD2" w:rsidP="001335BA">
            <w:pPr>
              <w:ind w:firstLine="420"/>
              <w:rPr>
                <w:rFonts w:ascii="华文中宋" w:eastAsia="华文中宋" w:hAnsi="华文中宋"/>
                <w:sz w:val="24"/>
              </w:rPr>
            </w:pPr>
          </w:p>
        </w:tc>
        <w:tc>
          <w:tcPr>
            <w:tcW w:w="1196" w:type="dxa"/>
          </w:tcPr>
          <w:p w14:paraId="3DA26446"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7</w:t>
            </w:r>
          </w:p>
        </w:tc>
        <w:tc>
          <w:tcPr>
            <w:tcW w:w="2789" w:type="dxa"/>
          </w:tcPr>
          <w:p w14:paraId="19ED9EC2" w14:textId="77777777" w:rsidR="00565DD2" w:rsidRPr="00C6035B" w:rsidRDefault="00565DD2" w:rsidP="001335BA">
            <w:pPr>
              <w:jc w:val="center"/>
              <w:rPr>
                <w:rFonts w:ascii="华文中宋" w:eastAsia="华文中宋" w:hAnsi="华文中宋"/>
                <w:color w:val="000000"/>
                <w:sz w:val="24"/>
                <w:szCs w:val="21"/>
              </w:rPr>
            </w:pPr>
            <w:r w:rsidRPr="00C6035B">
              <w:rPr>
                <w:rFonts w:ascii="华文中宋" w:eastAsia="华文中宋" w:hAnsi="华文中宋" w:hint="eastAsia"/>
                <w:color w:val="000000"/>
                <w:sz w:val="24"/>
                <w:szCs w:val="21"/>
              </w:rPr>
              <w:t>可以自由设置一页内的信息行数</w:t>
            </w:r>
          </w:p>
        </w:tc>
        <w:tc>
          <w:tcPr>
            <w:tcW w:w="2372" w:type="dxa"/>
          </w:tcPr>
          <w:p w14:paraId="4BF03D56" w14:textId="77777777" w:rsidR="00565DD2" w:rsidRPr="00C6035B" w:rsidRDefault="00565DD2" w:rsidP="001335BA">
            <w:pPr>
              <w:jc w:val="center"/>
              <w:rPr>
                <w:rFonts w:ascii="华文中宋" w:eastAsia="华文中宋" w:hAnsi="华文中宋"/>
                <w:color w:val="000000"/>
                <w:sz w:val="24"/>
                <w:szCs w:val="21"/>
              </w:rPr>
            </w:pPr>
            <w:r w:rsidRPr="00C6035B">
              <w:rPr>
                <w:rFonts w:ascii="华文中宋" w:eastAsia="华文中宋" w:hAnsi="华文中宋" w:hint="eastAsia"/>
                <w:color w:val="000000"/>
                <w:sz w:val="24"/>
                <w:szCs w:val="21"/>
              </w:rPr>
              <w:t>在下拉框中选择每页表格显示的行数</w:t>
            </w:r>
          </w:p>
        </w:tc>
        <w:tc>
          <w:tcPr>
            <w:tcW w:w="843" w:type="dxa"/>
          </w:tcPr>
          <w:p w14:paraId="5A6DE34F"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3</w:t>
            </w:r>
          </w:p>
        </w:tc>
      </w:tr>
      <w:tr w:rsidR="00565DD2" w:rsidRPr="00C6035B" w14:paraId="3D3369D8" w14:textId="77777777" w:rsidTr="001335BA">
        <w:trPr>
          <w:jc w:val="center"/>
        </w:trPr>
        <w:tc>
          <w:tcPr>
            <w:tcW w:w="1322" w:type="dxa"/>
            <w:vMerge/>
            <w:vAlign w:val="center"/>
          </w:tcPr>
          <w:p w14:paraId="1B796669" w14:textId="77777777" w:rsidR="00565DD2" w:rsidRPr="00C6035B" w:rsidRDefault="00565DD2" w:rsidP="001335BA">
            <w:pPr>
              <w:ind w:firstLine="420"/>
              <w:rPr>
                <w:rFonts w:ascii="华文中宋" w:eastAsia="华文中宋" w:hAnsi="华文中宋"/>
                <w:sz w:val="24"/>
              </w:rPr>
            </w:pPr>
          </w:p>
        </w:tc>
        <w:tc>
          <w:tcPr>
            <w:tcW w:w="1196" w:type="dxa"/>
          </w:tcPr>
          <w:p w14:paraId="1B5A8A83"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7</w:t>
            </w:r>
          </w:p>
        </w:tc>
        <w:tc>
          <w:tcPr>
            <w:tcW w:w="2789" w:type="dxa"/>
          </w:tcPr>
          <w:p w14:paraId="7B807830" w14:textId="77777777" w:rsidR="00565DD2" w:rsidRPr="00C6035B" w:rsidRDefault="00565DD2" w:rsidP="001335BA">
            <w:pPr>
              <w:jc w:val="center"/>
              <w:rPr>
                <w:rFonts w:ascii="华文中宋" w:eastAsia="华文中宋" w:hAnsi="华文中宋"/>
                <w:color w:val="000000"/>
                <w:sz w:val="24"/>
                <w:szCs w:val="21"/>
              </w:rPr>
            </w:pPr>
            <w:r w:rsidRPr="00C6035B">
              <w:rPr>
                <w:rFonts w:ascii="华文中宋" w:eastAsia="华文中宋" w:hAnsi="华文中宋" w:hint="eastAsia"/>
                <w:color w:val="000000"/>
                <w:sz w:val="24"/>
                <w:szCs w:val="21"/>
              </w:rPr>
              <w:t>可以高自由地任意跳转表格页</w:t>
            </w:r>
          </w:p>
        </w:tc>
        <w:tc>
          <w:tcPr>
            <w:tcW w:w="2372" w:type="dxa"/>
          </w:tcPr>
          <w:p w14:paraId="0A8FB6E9" w14:textId="77777777" w:rsidR="00565DD2" w:rsidRPr="00C6035B" w:rsidRDefault="00565DD2" w:rsidP="001335BA">
            <w:pPr>
              <w:jc w:val="center"/>
              <w:rPr>
                <w:rFonts w:ascii="华文中宋" w:eastAsia="华文中宋" w:hAnsi="华文中宋"/>
                <w:color w:val="000000"/>
                <w:sz w:val="24"/>
                <w:szCs w:val="21"/>
              </w:rPr>
            </w:pPr>
            <w:r w:rsidRPr="00C6035B">
              <w:rPr>
                <w:rFonts w:ascii="华文中宋" w:eastAsia="华文中宋" w:hAnsi="华文中宋" w:hint="eastAsia"/>
                <w:color w:val="000000"/>
                <w:sz w:val="24"/>
                <w:szCs w:val="21"/>
              </w:rPr>
              <w:t>通过点击按钮可以到达对应的指定页面</w:t>
            </w:r>
          </w:p>
        </w:tc>
        <w:tc>
          <w:tcPr>
            <w:tcW w:w="843" w:type="dxa"/>
          </w:tcPr>
          <w:p w14:paraId="4668CAA8"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4</w:t>
            </w:r>
          </w:p>
        </w:tc>
      </w:tr>
      <w:tr w:rsidR="00565DD2" w:rsidRPr="00C6035B" w14:paraId="618ED86F" w14:textId="77777777" w:rsidTr="001335BA">
        <w:trPr>
          <w:jc w:val="center"/>
        </w:trPr>
        <w:tc>
          <w:tcPr>
            <w:tcW w:w="1322" w:type="dxa"/>
            <w:vMerge/>
            <w:vAlign w:val="center"/>
          </w:tcPr>
          <w:p w14:paraId="78706300" w14:textId="77777777" w:rsidR="00565DD2" w:rsidRPr="00C6035B" w:rsidRDefault="00565DD2" w:rsidP="001335BA">
            <w:pPr>
              <w:ind w:firstLine="420"/>
              <w:rPr>
                <w:rFonts w:ascii="华文中宋" w:eastAsia="华文中宋" w:hAnsi="华文中宋"/>
                <w:sz w:val="24"/>
              </w:rPr>
            </w:pPr>
          </w:p>
        </w:tc>
        <w:tc>
          <w:tcPr>
            <w:tcW w:w="1196" w:type="dxa"/>
          </w:tcPr>
          <w:p w14:paraId="0A92E78C"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7</w:t>
            </w:r>
          </w:p>
        </w:tc>
        <w:tc>
          <w:tcPr>
            <w:tcW w:w="2789" w:type="dxa"/>
          </w:tcPr>
          <w:p w14:paraId="40C992BE" w14:textId="77777777" w:rsidR="00565DD2" w:rsidRPr="00C6035B" w:rsidRDefault="00565DD2" w:rsidP="001335BA">
            <w:pPr>
              <w:jc w:val="center"/>
              <w:rPr>
                <w:rFonts w:ascii="华文中宋" w:eastAsia="华文中宋" w:hAnsi="华文中宋"/>
                <w:color w:val="000000"/>
                <w:sz w:val="24"/>
                <w:szCs w:val="21"/>
              </w:rPr>
            </w:pPr>
            <w:r w:rsidRPr="00C6035B">
              <w:rPr>
                <w:rFonts w:ascii="华文中宋" w:eastAsia="华文中宋" w:hAnsi="华文中宋" w:hint="eastAsia"/>
                <w:color w:val="000000"/>
                <w:sz w:val="24"/>
                <w:szCs w:val="21"/>
              </w:rPr>
              <w:t>可以自由导出任意数量和范围的企业信息</w:t>
            </w:r>
          </w:p>
        </w:tc>
        <w:tc>
          <w:tcPr>
            <w:tcW w:w="2372" w:type="dxa"/>
          </w:tcPr>
          <w:p w14:paraId="100F554C" w14:textId="77777777" w:rsidR="00565DD2" w:rsidRPr="00C6035B" w:rsidRDefault="00565DD2" w:rsidP="001335BA">
            <w:pPr>
              <w:jc w:val="center"/>
              <w:rPr>
                <w:rFonts w:ascii="华文中宋" w:eastAsia="华文中宋" w:hAnsi="华文中宋"/>
                <w:color w:val="000000"/>
                <w:sz w:val="24"/>
                <w:szCs w:val="21"/>
              </w:rPr>
            </w:pPr>
            <w:r w:rsidRPr="00C6035B">
              <w:rPr>
                <w:rFonts w:ascii="华文中宋" w:eastAsia="华文中宋" w:hAnsi="华文中宋" w:hint="eastAsia"/>
                <w:color w:val="000000"/>
                <w:sz w:val="24"/>
                <w:szCs w:val="21"/>
              </w:rPr>
              <w:t>设定开始和结束页面来导出EXCEL</w:t>
            </w:r>
          </w:p>
        </w:tc>
        <w:tc>
          <w:tcPr>
            <w:tcW w:w="843" w:type="dxa"/>
          </w:tcPr>
          <w:p w14:paraId="37480905"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4</w:t>
            </w:r>
          </w:p>
        </w:tc>
      </w:tr>
      <w:tr w:rsidR="00565DD2" w:rsidRPr="00C6035B" w14:paraId="6D3CF9D4" w14:textId="77777777" w:rsidTr="001335BA">
        <w:trPr>
          <w:jc w:val="center"/>
        </w:trPr>
        <w:tc>
          <w:tcPr>
            <w:tcW w:w="1322" w:type="dxa"/>
            <w:vMerge/>
            <w:vAlign w:val="center"/>
          </w:tcPr>
          <w:p w14:paraId="40120F70" w14:textId="77777777" w:rsidR="00565DD2" w:rsidRPr="00C6035B" w:rsidRDefault="00565DD2" w:rsidP="001335BA">
            <w:pPr>
              <w:ind w:firstLine="420"/>
              <w:rPr>
                <w:rFonts w:ascii="华文中宋" w:eastAsia="华文中宋" w:hAnsi="华文中宋"/>
                <w:sz w:val="24"/>
              </w:rPr>
            </w:pPr>
          </w:p>
        </w:tc>
        <w:tc>
          <w:tcPr>
            <w:tcW w:w="1196" w:type="dxa"/>
          </w:tcPr>
          <w:p w14:paraId="0FE711DC"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7</w:t>
            </w:r>
          </w:p>
        </w:tc>
        <w:tc>
          <w:tcPr>
            <w:tcW w:w="2789" w:type="dxa"/>
          </w:tcPr>
          <w:p w14:paraId="2EA4D40E" w14:textId="77777777" w:rsidR="00565DD2" w:rsidRPr="00C6035B" w:rsidRDefault="00565DD2" w:rsidP="001335BA">
            <w:pPr>
              <w:jc w:val="center"/>
              <w:rPr>
                <w:rFonts w:ascii="华文中宋" w:eastAsia="华文中宋" w:hAnsi="华文中宋"/>
                <w:color w:val="000000"/>
                <w:sz w:val="24"/>
                <w:szCs w:val="21"/>
              </w:rPr>
            </w:pPr>
            <w:r w:rsidRPr="00C6035B">
              <w:rPr>
                <w:rFonts w:ascii="华文中宋" w:eastAsia="华文中宋" w:hAnsi="华文中宋" w:hint="eastAsia"/>
                <w:color w:val="000000"/>
                <w:sz w:val="24"/>
                <w:szCs w:val="21"/>
              </w:rPr>
              <w:t>可以查询指定内容的企业信息</w:t>
            </w:r>
          </w:p>
        </w:tc>
        <w:tc>
          <w:tcPr>
            <w:tcW w:w="2372" w:type="dxa"/>
          </w:tcPr>
          <w:p w14:paraId="0467DA3B" w14:textId="77777777" w:rsidR="00565DD2" w:rsidRPr="00C6035B" w:rsidRDefault="00565DD2" w:rsidP="001335BA">
            <w:pPr>
              <w:jc w:val="center"/>
              <w:rPr>
                <w:rFonts w:ascii="华文中宋" w:eastAsia="华文中宋" w:hAnsi="华文中宋"/>
                <w:color w:val="000000"/>
                <w:sz w:val="24"/>
                <w:szCs w:val="21"/>
              </w:rPr>
            </w:pPr>
            <w:r w:rsidRPr="00C6035B">
              <w:rPr>
                <w:rFonts w:ascii="华文中宋" w:eastAsia="华文中宋" w:hAnsi="华文中宋" w:hint="eastAsia"/>
                <w:color w:val="000000"/>
                <w:sz w:val="24"/>
                <w:szCs w:val="21"/>
              </w:rPr>
              <w:t>选定范围和键入查询文本后可以仅显示出目标企业</w:t>
            </w:r>
          </w:p>
        </w:tc>
        <w:tc>
          <w:tcPr>
            <w:tcW w:w="843" w:type="dxa"/>
          </w:tcPr>
          <w:p w14:paraId="1F2BC54E"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4</w:t>
            </w:r>
          </w:p>
        </w:tc>
      </w:tr>
      <w:tr w:rsidR="00565DD2" w:rsidRPr="00C6035B" w14:paraId="0AD1F227" w14:textId="77777777" w:rsidTr="001335BA">
        <w:trPr>
          <w:jc w:val="center"/>
        </w:trPr>
        <w:tc>
          <w:tcPr>
            <w:tcW w:w="1322" w:type="dxa"/>
            <w:vMerge/>
            <w:vAlign w:val="center"/>
          </w:tcPr>
          <w:p w14:paraId="57493892" w14:textId="77777777" w:rsidR="00565DD2" w:rsidRPr="00C6035B" w:rsidRDefault="00565DD2" w:rsidP="001335BA">
            <w:pPr>
              <w:ind w:firstLine="420"/>
              <w:rPr>
                <w:rFonts w:ascii="华文中宋" w:eastAsia="华文中宋" w:hAnsi="华文中宋"/>
                <w:sz w:val="24"/>
              </w:rPr>
            </w:pPr>
          </w:p>
        </w:tc>
        <w:tc>
          <w:tcPr>
            <w:tcW w:w="1196" w:type="dxa"/>
          </w:tcPr>
          <w:p w14:paraId="2F0C0AF0"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8</w:t>
            </w:r>
          </w:p>
        </w:tc>
        <w:tc>
          <w:tcPr>
            <w:tcW w:w="2789" w:type="dxa"/>
            <w:vAlign w:val="center"/>
          </w:tcPr>
          <w:p w14:paraId="7C0C611E"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浏览企业所上传的数据和报表</w:t>
            </w:r>
          </w:p>
        </w:tc>
        <w:tc>
          <w:tcPr>
            <w:tcW w:w="2372" w:type="dxa"/>
            <w:vAlign w:val="center"/>
          </w:tcPr>
          <w:p w14:paraId="01F6A421"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查看企业上传的数据和报表</w:t>
            </w:r>
          </w:p>
        </w:tc>
        <w:tc>
          <w:tcPr>
            <w:tcW w:w="843" w:type="dxa"/>
            <w:vAlign w:val="center"/>
          </w:tcPr>
          <w:p w14:paraId="6E032C93"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3</w:t>
            </w:r>
          </w:p>
        </w:tc>
      </w:tr>
      <w:tr w:rsidR="00565DD2" w:rsidRPr="00C6035B" w14:paraId="55EFED94" w14:textId="77777777" w:rsidTr="001335BA">
        <w:trPr>
          <w:jc w:val="center"/>
        </w:trPr>
        <w:tc>
          <w:tcPr>
            <w:tcW w:w="1322" w:type="dxa"/>
            <w:vMerge/>
            <w:vAlign w:val="center"/>
          </w:tcPr>
          <w:p w14:paraId="33437831" w14:textId="77777777" w:rsidR="00565DD2" w:rsidRPr="00C6035B" w:rsidRDefault="00565DD2" w:rsidP="001335BA">
            <w:pPr>
              <w:ind w:firstLine="420"/>
              <w:rPr>
                <w:rFonts w:ascii="华文中宋" w:eastAsia="华文中宋" w:hAnsi="华文中宋"/>
                <w:sz w:val="24"/>
              </w:rPr>
            </w:pPr>
          </w:p>
        </w:tc>
        <w:tc>
          <w:tcPr>
            <w:tcW w:w="1196" w:type="dxa"/>
          </w:tcPr>
          <w:p w14:paraId="3E66C837"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8</w:t>
            </w:r>
          </w:p>
        </w:tc>
        <w:tc>
          <w:tcPr>
            <w:tcW w:w="2789" w:type="dxa"/>
            <w:vAlign w:val="center"/>
          </w:tcPr>
          <w:p w14:paraId="081BCCB6"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防止企业所提交的数据存在类型错误，或者数据无效错误</w:t>
            </w:r>
          </w:p>
        </w:tc>
        <w:tc>
          <w:tcPr>
            <w:tcW w:w="2372" w:type="dxa"/>
            <w:vAlign w:val="center"/>
          </w:tcPr>
          <w:p w14:paraId="2D8916B8"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由系统对企业上传的数据进行数据类型审核和越界审核</w:t>
            </w:r>
          </w:p>
        </w:tc>
        <w:tc>
          <w:tcPr>
            <w:tcW w:w="843" w:type="dxa"/>
            <w:vAlign w:val="center"/>
          </w:tcPr>
          <w:p w14:paraId="7F3957F2"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5</w:t>
            </w:r>
          </w:p>
        </w:tc>
      </w:tr>
      <w:tr w:rsidR="00565DD2" w:rsidRPr="00C6035B" w14:paraId="195BB065" w14:textId="77777777" w:rsidTr="001335BA">
        <w:trPr>
          <w:jc w:val="center"/>
        </w:trPr>
        <w:tc>
          <w:tcPr>
            <w:tcW w:w="1322" w:type="dxa"/>
            <w:vMerge/>
            <w:vAlign w:val="center"/>
          </w:tcPr>
          <w:p w14:paraId="707A1A9C" w14:textId="77777777" w:rsidR="00565DD2" w:rsidRPr="00C6035B" w:rsidRDefault="00565DD2" w:rsidP="001335BA">
            <w:pPr>
              <w:ind w:firstLine="420"/>
              <w:rPr>
                <w:rFonts w:ascii="华文中宋" w:eastAsia="华文中宋" w:hAnsi="华文中宋"/>
                <w:sz w:val="24"/>
              </w:rPr>
            </w:pPr>
          </w:p>
        </w:tc>
        <w:tc>
          <w:tcPr>
            <w:tcW w:w="1196" w:type="dxa"/>
          </w:tcPr>
          <w:p w14:paraId="175BB654"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8</w:t>
            </w:r>
          </w:p>
        </w:tc>
        <w:tc>
          <w:tcPr>
            <w:tcW w:w="2789" w:type="dxa"/>
            <w:vAlign w:val="center"/>
          </w:tcPr>
          <w:p w14:paraId="346E7E79"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退回企业所上传的数据，并告知企业被退回</w:t>
            </w:r>
            <w:r w:rsidRPr="00C6035B">
              <w:rPr>
                <w:rFonts w:ascii="华文中宋" w:eastAsia="华文中宋" w:hAnsi="华文中宋" w:hint="eastAsia"/>
                <w:sz w:val="24"/>
              </w:rPr>
              <w:lastRenderedPageBreak/>
              <w:t>的原因</w:t>
            </w:r>
          </w:p>
        </w:tc>
        <w:tc>
          <w:tcPr>
            <w:tcW w:w="2372" w:type="dxa"/>
            <w:vAlign w:val="center"/>
          </w:tcPr>
          <w:p w14:paraId="0DF6A627"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lastRenderedPageBreak/>
              <w:t>退回企业所上传的数据和报表，并返</w:t>
            </w:r>
            <w:r w:rsidRPr="00C6035B">
              <w:rPr>
                <w:rFonts w:ascii="华文中宋" w:eastAsia="华文中宋" w:hAnsi="华文中宋" w:hint="eastAsia"/>
                <w:sz w:val="24"/>
              </w:rPr>
              <w:lastRenderedPageBreak/>
              <w:t>回备注，内容为退回报表的原因和指导意见</w:t>
            </w:r>
          </w:p>
        </w:tc>
        <w:tc>
          <w:tcPr>
            <w:tcW w:w="843" w:type="dxa"/>
            <w:vAlign w:val="center"/>
          </w:tcPr>
          <w:p w14:paraId="4A50D081"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lastRenderedPageBreak/>
              <w:t>4</w:t>
            </w:r>
          </w:p>
        </w:tc>
      </w:tr>
      <w:tr w:rsidR="00565DD2" w:rsidRPr="00C6035B" w14:paraId="681566E9" w14:textId="77777777" w:rsidTr="001335BA">
        <w:trPr>
          <w:jc w:val="center"/>
        </w:trPr>
        <w:tc>
          <w:tcPr>
            <w:tcW w:w="1322" w:type="dxa"/>
            <w:vMerge/>
            <w:vAlign w:val="center"/>
          </w:tcPr>
          <w:p w14:paraId="6D8AC9C3" w14:textId="77777777" w:rsidR="00565DD2" w:rsidRPr="00C6035B" w:rsidRDefault="00565DD2" w:rsidP="001335BA">
            <w:pPr>
              <w:ind w:firstLine="420"/>
              <w:rPr>
                <w:rFonts w:ascii="华文中宋" w:eastAsia="华文中宋" w:hAnsi="华文中宋"/>
                <w:sz w:val="24"/>
              </w:rPr>
            </w:pPr>
          </w:p>
        </w:tc>
        <w:tc>
          <w:tcPr>
            <w:tcW w:w="1196" w:type="dxa"/>
          </w:tcPr>
          <w:p w14:paraId="006B2B17"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8</w:t>
            </w:r>
          </w:p>
        </w:tc>
        <w:tc>
          <w:tcPr>
            <w:tcW w:w="2789" w:type="dxa"/>
            <w:vAlign w:val="center"/>
          </w:tcPr>
          <w:p w14:paraId="2A60BE8A"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审核一份数据，审核完毕后，可以</w:t>
            </w:r>
            <w:proofErr w:type="gramStart"/>
            <w:r w:rsidRPr="00C6035B">
              <w:rPr>
                <w:rFonts w:ascii="华文中宋" w:eastAsia="华文中宋" w:hAnsi="华文中宋" w:hint="eastAsia"/>
                <w:sz w:val="24"/>
              </w:rPr>
              <w:t>上传该数据</w:t>
            </w:r>
            <w:proofErr w:type="gramEnd"/>
          </w:p>
        </w:tc>
        <w:tc>
          <w:tcPr>
            <w:tcW w:w="2372" w:type="dxa"/>
            <w:vAlign w:val="center"/>
          </w:tcPr>
          <w:p w14:paraId="5C7A7BEA"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在系统通过数据审核之后，有管理员审核数据是否存在其他问题，若无问题，则该数据通过总审核</w:t>
            </w:r>
          </w:p>
        </w:tc>
        <w:tc>
          <w:tcPr>
            <w:tcW w:w="843" w:type="dxa"/>
            <w:vAlign w:val="center"/>
          </w:tcPr>
          <w:p w14:paraId="61F0A5CC"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4</w:t>
            </w:r>
          </w:p>
        </w:tc>
      </w:tr>
      <w:tr w:rsidR="00565DD2" w:rsidRPr="00C6035B" w14:paraId="11756086" w14:textId="77777777" w:rsidTr="001335BA">
        <w:trPr>
          <w:jc w:val="center"/>
        </w:trPr>
        <w:tc>
          <w:tcPr>
            <w:tcW w:w="1322" w:type="dxa"/>
            <w:vMerge/>
            <w:vAlign w:val="center"/>
          </w:tcPr>
          <w:p w14:paraId="1819F6C0" w14:textId="77777777" w:rsidR="00565DD2" w:rsidRPr="00C6035B" w:rsidRDefault="00565DD2" w:rsidP="001335BA">
            <w:pPr>
              <w:ind w:firstLine="420"/>
              <w:rPr>
                <w:rFonts w:ascii="华文中宋" w:eastAsia="华文中宋" w:hAnsi="华文中宋"/>
                <w:sz w:val="24"/>
              </w:rPr>
            </w:pPr>
          </w:p>
        </w:tc>
        <w:tc>
          <w:tcPr>
            <w:tcW w:w="1196" w:type="dxa"/>
          </w:tcPr>
          <w:p w14:paraId="371BF220"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8</w:t>
            </w:r>
          </w:p>
        </w:tc>
        <w:tc>
          <w:tcPr>
            <w:tcW w:w="2789" w:type="dxa"/>
            <w:vAlign w:val="center"/>
          </w:tcPr>
          <w:p w14:paraId="46248F50"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将一份审核好的数据上传到部级单位</w:t>
            </w:r>
          </w:p>
        </w:tc>
        <w:tc>
          <w:tcPr>
            <w:tcW w:w="2372" w:type="dxa"/>
            <w:vAlign w:val="center"/>
          </w:tcPr>
          <w:p w14:paraId="039ADA2A"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在管理员通过总审核之后，可以选择将一份数据上传至部级单位</w:t>
            </w:r>
          </w:p>
        </w:tc>
        <w:tc>
          <w:tcPr>
            <w:tcW w:w="843" w:type="dxa"/>
            <w:vAlign w:val="center"/>
          </w:tcPr>
          <w:p w14:paraId="66B03886"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5</w:t>
            </w:r>
          </w:p>
        </w:tc>
      </w:tr>
      <w:tr w:rsidR="00565DD2" w:rsidRPr="00C6035B" w14:paraId="1DCC70D5" w14:textId="77777777" w:rsidTr="001335BA">
        <w:trPr>
          <w:jc w:val="center"/>
        </w:trPr>
        <w:tc>
          <w:tcPr>
            <w:tcW w:w="1322" w:type="dxa"/>
            <w:vMerge/>
            <w:vAlign w:val="center"/>
          </w:tcPr>
          <w:p w14:paraId="5F04A11C" w14:textId="77777777" w:rsidR="00565DD2" w:rsidRPr="00C6035B" w:rsidRDefault="00565DD2" w:rsidP="001335BA">
            <w:pPr>
              <w:ind w:firstLine="420"/>
              <w:rPr>
                <w:rFonts w:ascii="华文中宋" w:eastAsia="华文中宋" w:hAnsi="华文中宋"/>
                <w:sz w:val="24"/>
              </w:rPr>
            </w:pPr>
          </w:p>
        </w:tc>
        <w:tc>
          <w:tcPr>
            <w:tcW w:w="1196" w:type="dxa"/>
          </w:tcPr>
          <w:p w14:paraId="4FA5A45C"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8</w:t>
            </w:r>
          </w:p>
        </w:tc>
        <w:tc>
          <w:tcPr>
            <w:tcW w:w="2789" w:type="dxa"/>
            <w:vAlign w:val="center"/>
          </w:tcPr>
          <w:p w14:paraId="209F3A8F"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可以查看企业提交数据的历史数据</w:t>
            </w:r>
          </w:p>
        </w:tc>
        <w:tc>
          <w:tcPr>
            <w:tcW w:w="2372" w:type="dxa"/>
            <w:vAlign w:val="center"/>
          </w:tcPr>
          <w:p w14:paraId="17965153"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在管理员通过总审核之后，一份数据会自动进入到数据库中，包括来自的企业，类型，日期等等，并包含其状态，是否可上交</w:t>
            </w:r>
            <w:r w:rsidRPr="00C6035B">
              <w:rPr>
                <w:rFonts w:ascii="华文中宋" w:eastAsia="华文中宋" w:hAnsi="华文中宋" w:hint="eastAsia"/>
                <w:sz w:val="24"/>
              </w:rPr>
              <w:lastRenderedPageBreak/>
              <w:t>等。</w:t>
            </w:r>
          </w:p>
        </w:tc>
        <w:tc>
          <w:tcPr>
            <w:tcW w:w="843" w:type="dxa"/>
            <w:vAlign w:val="center"/>
          </w:tcPr>
          <w:p w14:paraId="7CBA9AAA"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lastRenderedPageBreak/>
              <w:t>4</w:t>
            </w:r>
          </w:p>
        </w:tc>
      </w:tr>
      <w:tr w:rsidR="00565DD2" w:rsidRPr="00C6035B" w14:paraId="0D4EE979" w14:textId="77777777" w:rsidTr="001335BA">
        <w:trPr>
          <w:jc w:val="center"/>
        </w:trPr>
        <w:tc>
          <w:tcPr>
            <w:tcW w:w="1322" w:type="dxa"/>
            <w:vMerge/>
            <w:vAlign w:val="center"/>
          </w:tcPr>
          <w:p w14:paraId="471165A2" w14:textId="77777777" w:rsidR="00565DD2" w:rsidRPr="00C6035B" w:rsidRDefault="00565DD2" w:rsidP="001335BA">
            <w:pPr>
              <w:ind w:firstLine="420"/>
              <w:rPr>
                <w:rFonts w:ascii="华文中宋" w:eastAsia="华文中宋" w:hAnsi="华文中宋"/>
                <w:sz w:val="24"/>
              </w:rPr>
            </w:pPr>
          </w:p>
        </w:tc>
        <w:tc>
          <w:tcPr>
            <w:tcW w:w="1196" w:type="dxa"/>
          </w:tcPr>
          <w:p w14:paraId="0174D1EB"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9</w:t>
            </w:r>
          </w:p>
        </w:tc>
        <w:tc>
          <w:tcPr>
            <w:tcW w:w="2789" w:type="dxa"/>
            <w:vAlign w:val="center"/>
          </w:tcPr>
          <w:p w14:paraId="79A5E495"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更好地对数据进行管理</w:t>
            </w:r>
          </w:p>
        </w:tc>
        <w:tc>
          <w:tcPr>
            <w:tcW w:w="2372" w:type="dxa"/>
            <w:vAlign w:val="center"/>
          </w:tcPr>
          <w:p w14:paraId="6C3F1B84"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修改上报数据</w:t>
            </w:r>
          </w:p>
        </w:tc>
        <w:tc>
          <w:tcPr>
            <w:tcW w:w="843" w:type="dxa"/>
            <w:vAlign w:val="center"/>
          </w:tcPr>
          <w:p w14:paraId="4C0F9834"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4</w:t>
            </w:r>
          </w:p>
        </w:tc>
      </w:tr>
      <w:tr w:rsidR="00565DD2" w:rsidRPr="00C6035B" w14:paraId="78CD20C3" w14:textId="77777777" w:rsidTr="001335BA">
        <w:trPr>
          <w:jc w:val="center"/>
        </w:trPr>
        <w:tc>
          <w:tcPr>
            <w:tcW w:w="1322" w:type="dxa"/>
            <w:vMerge/>
            <w:vAlign w:val="center"/>
          </w:tcPr>
          <w:p w14:paraId="275F6D9F" w14:textId="77777777" w:rsidR="00565DD2" w:rsidRPr="00C6035B" w:rsidRDefault="00565DD2" w:rsidP="001335BA">
            <w:pPr>
              <w:ind w:firstLine="420"/>
              <w:rPr>
                <w:rFonts w:ascii="华文中宋" w:eastAsia="华文中宋" w:hAnsi="华文中宋"/>
                <w:sz w:val="24"/>
              </w:rPr>
            </w:pPr>
          </w:p>
        </w:tc>
        <w:tc>
          <w:tcPr>
            <w:tcW w:w="1196" w:type="dxa"/>
          </w:tcPr>
          <w:p w14:paraId="12FD3C1D"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1</w:t>
            </w:r>
            <w:r w:rsidRPr="00C6035B">
              <w:rPr>
                <w:rFonts w:ascii="华文中宋" w:eastAsia="华文中宋" w:hAnsi="华文中宋"/>
                <w:sz w:val="24"/>
              </w:rPr>
              <w:t>0</w:t>
            </w:r>
          </w:p>
        </w:tc>
        <w:tc>
          <w:tcPr>
            <w:tcW w:w="2789" w:type="dxa"/>
            <w:vAlign w:val="center"/>
          </w:tcPr>
          <w:p w14:paraId="17F7E5BA"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更好地对数据进行管理</w:t>
            </w:r>
          </w:p>
        </w:tc>
        <w:tc>
          <w:tcPr>
            <w:tcW w:w="2372" w:type="dxa"/>
            <w:vAlign w:val="center"/>
          </w:tcPr>
          <w:p w14:paraId="1C34C519"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删除历史数据</w:t>
            </w:r>
          </w:p>
        </w:tc>
        <w:tc>
          <w:tcPr>
            <w:tcW w:w="843" w:type="dxa"/>
            <w:vAlign w:val="center"/>
          </w:tcPr>
          <w:p w14:paraId="2F7A1039"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4</w:t>
            </w:r>
          </w:p>
        </w:tc>
      </w:tr>
      <w:tr w:rsidR="00565DD2" w:rsidRPr="00C6035B" w14:paraId="32787FD3" w14:textId="77777777" w:rsidTr="001335BA">
        <w:trPr>
          <w:jc w:val="center"/>
        </w:trPr>
        <w:tc>
          <w:tcPr>
            <w:tcW w:w="1322" w:type="dxa"/>
            <w:vMerge/>
            <w:vAlign w:val="center"/>
          </w:tcPr>
          <w:p w14:paraId="706ED2AC" w14:textId="77777777" w:rsidR="00565DD2" w:rsidRPr="00C6035B" w:rsidRDefault="00565DD2" w:rsidP="001335BA">
            <w:pPr>
              <w:ind w:firstLine="420"/>
              <w:rPr>
                <w:rFonts w:ascii="华文中宋" w:eastAsia="华文中宋" w:hAnsi="华文中宋"/>
                <w:sz w:val="24"/>
              </w:rPr>
            </w:pPr>
          </w:p>
        </w:tc>
        <w:tc>
          <w:tcPr>
            <w:tcW w:w="1196" w:type="dxa"/>
          </w:tcPr>
          <w:p w14:paraId="6694F7CF"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1</w:t>
            </w:r>
            <w:r w:rsidRPr="00C6035B">
              <w:rPr>
                <w:rFonts w:ascii="华文中宋" w:eastAsia="华文中宋" w:hAnsi="华文中宋"/>
                <w:sz w:val="24"/>
              </w:rPr>
              <w:t>1</w:t>
            </w:r>
          </w:p>
        </w:tc>
        <w:tc>
          <w:tcPr>
            <w:tcW w:w="2789" w:type="dxa"/>
            <w:vAlign w:val="center"/>
          </w:tcPr>
          <w:p w14:paraId="7BF3AC9E"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更好地对数据进行管理</w:t>
            </w:r>
          </w:p>
        </w:tc>
        <w:tc>
          <w:tcPr>
            <w:tcW w:w="2372" w:type="dxa"/>
            <w:vAlign w:val="center"/>
          </w:tcPr>
          <w:p w14:paraId="4E32233B"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退回上报数据</w:t>
            </w:r>
          </w:p>
        </w:tc>
        <w:tc>
          <w:tcPr>
            <w:tcW w:w="843" w:type="dxa"/>
            <w:vAlign w:val="center"/>
          </w:tcPr>
          <w:p w14:paraId="747E75C2"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4</w:t>
            </w:r>
          </w:p>
        </w:tc>
      </w:tr>
      <w:tr w:rsidR="00565DD2" w:rsidRPr="00C6035B" w14:paraId="1B4E711F" w14:textId="77777777" w:rsidTr="001335BA">
        <w:trPr>
          <w:jc w:val="center"/>
        </w:trPr>
        <w:tc>
          <w:tcPr>
            <w:tcW w:w="1322" w:type="dxa"/>
            <w:vMerge/>
            <w:vAlign w:val="center"/>
          </w:tcPr>
          <w:p w14:paraId="53CC8E4E" w14:textId="77777777" w:rsidR="00565DD2" w:rsidRPr="00C6035B" w:rsidRDefault="00565DD2" w:rsidP="001335BA">
            <w:pPr>
              <w:ind w:firstLine="420"/>
              <w:rPr>
                <w:rFonts w:ascii="华文中宋" w:eastAsia="华文中宋" w:hAnsi="华文中宋"/>
                <w:sz w:val="24"/>
              </w:rPr>
            </w:pPr>
          </w:p>
        </w:tc>
        <w:tc>
          <w:tcPr>
            <w:tcW w:w="1196" w:type="dxa"/>
          </w:tcPr>
          <w:p w14:paraId="697C1934"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1</w:t>
            </w:r>
            <w:r w:rsidRPr="00C6035B">
              <w:rPr>
                <w:rFonts w:ascii="华文中宋" w:eastAsia="华文中宋" w:hAnsi="华文中宋"/>
                <w:sz w:val="24"/>
              </w:rPr>
              <w:t>2</w:t>
            </w:r>
          </w:p>
        </w:tc>
        <w:tc>
          <w:tcPr>
            <w:tcW w:w="2789" w:type="dxa"/>
            <w:vAlign w:val="center"/>
          </w:tcPr>
          <w:p w14:paraId="58DFDC0C"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查看企业的汇总数据</w:t>
            </w:r>
          </w:p>
        </w:tc>
        <w:tc>
          <w:tcPr>
            <w:tcW w:w="2372" w:type="dxa"/>
            <w:vAlign w:val="center"/>
          </w:tcPr>
          <w:p w14:paraId="1F099160"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根据不同的调查期显示出企业的汇总数据</w:t>
            </w:r>
          </w:p>
        </w:tc>
        <w:tc>
          <w:tcPr>
            <w:tcW w:w="843" w:type="dxa"/>
            <w:vAlign w:val="center"/>
          </w:tcPr>
          <w:p w14:paraId="4D1AE19F"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sz w:val="24"/>
              </w:rPr>
              <w:t>1</w:t>
            </w:r>
          </w:p>
        </w:tc>
      </w:tr>
      <w:tr w:rsidR="00565DD2" w:rsidRPr="00C6035B" w14:paraId="7B27DEB8" w14:textId="77777777" w:rsidTr="001335BA">
        <w:trPr>
          <w:jc w:val="center"/>
        </w:trPr>
        <w:tc>
          <w:tcPr>
            <w:tcW w:w="1322" w:type="dxa"/>
            <w:vAlign w:val="center"/>
          </w:tcPr>
          <w:p w14:paraId="2B567C5E" w14:textId="77777777" w:rsidR="00565DD2" w:rsidRPr="00C6035B" w:rsidRDefault="00565DD2" w:rsidP="001335BA">
            <w:pPr>
              <w:ind w:firstLine="420"/>
              <w:rPr>
                <w:rFonts w:ascii="华文中宋" w:eastAsia="华文中宋" w:hAnsi="华文中宋"/>
                <w:sz w:val="24"/>
              </w:rPr>
            </w:pPr>
          </w:p>
        </w:tc>
        <w:tc>
          <w:tcPr>
            <w:tcW w:w="1196" w:type="dxa"/>
          </w:tcPr>
          <w:p w14:paraId="2FEDEE47"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1</w:t>
            </w:r>
            <w:r w:rsidRPr="00C6035B">
              <w:rPr>
                <w:rFonts w:ascii="华文中宋" w:eastAsia="华文中宋" w:hAnsi="华文中宋"/>
                <w:sz w:val="24"/>
              </w:rPr>
              <w:t>3</w:t>
            </w:r>
          </w:p>
        </w:tc>
        <w:tc>
          <w:tcPr>
            <w:tcW w:w="2789" w:type="dxa"/>
            <w:shd w:val="clear" w:color="auto" w:fill="auto"/>
            <w:vAlign w:val="center"/>
          </w:tcPr>
          <w:p w14:paraId="55DAE23F"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按相应的查询条件进行查询</w:t>
            </w:r>
          </w:p>
        </w:tc>
        <w:tc>
          <w:tcPr>
            <w:tcW w:w="2372" w:type="dxa"/>
            <w:shd w:val="clear" w:color="auto" w:fill="auto"/>
            <w:vAlign w:val="center"/>
          </w:tcPr>
          <w:p w14:paraId="49267D87"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查询信息</w:t>
            </w:r>
          </w:p>
        </w:tc>
        <w:tc>
          <w:tcPr>
            <w:tcW w:w="843" w:type="dxa"/>
            <w:shd w:val="clear" w:color="auto" w:fill="auto"/>
            <w:vAlign w:val="center"/>
          </w:tcPr>
          <w:p w14:paraId="64AA7A6F"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5</w:t>
            </w:r>
          </w:p>
        </w:tc>
      </w:tr>
      <w:tr w:rsidR="00565DD2" w:rsidRPr="00C6035B" w14:paraId="659503D9" w14:textId="77777777" w:rsidTr="001335BA">
        <w:trPr>
          <w:jc w:val="center"/>
        </w:trPr>
        <w:tc>
          <w:tcPr>
            <w:tcW w:w="1322" w:type="dxa"/>
            <w:vAlign w:val="center"/>
          </w:tcPr>
          <w:p w14:paraId="43983659" w14:textId="77777777" w:rsidR="00565DD2" w:rsidRPr="00C6035B" w:rsidRDefault="00565DD2" w:rsidP="001335BA">
            <w:pPr>
              <w:ind w:firstLine="420"/>
              <w:rPr>
                <w:rFonts w:ascii="华文中宋" w:eastAsia="华文中宋" w:hAnsi="华文中宋"/>
                <w:sz w:val="24"/>
              </w:rPr>
            </w:pPr>
          </w:p>
        </w:tc>
        <w:tc>
          <w:tcPr>
            <w:tcW w:w="1196" w:type="dxa"/>
          </w:tcPr>
          <w:p w14:paraId="4169D7C3"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1</w:t>
            </w:r>
            <w:r w:rsidRPr="00C6035B">
              <w:rPr>
                <w:rFonts w:ascii="华文中宋" w:eastAsia="华文中宋" w:hAnsi="华文中宋"/>
                <w:sz w:val="24"/>
              </w:rPr>
              <w:t>4</w:t>
            </w:r>
          </w:p>
        </w:tc>
        <w:tc>
          <w:tcPr>
            <w:tcW w:w="2789" w:type="dxa"/>
            <w:shd w:val="clear" w:color="auto" w:fill="auto"/>
            <w:vAlign w:val="center"/>
          </w:tcPr>
          <w:p w14:paraId="14872F1B"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导出查询后数据为excel表</w:t>
            </w:r>
          </w:p>
        </w:tc>
        <w:tc>
          <w:tcPr>
            <w:tcW w:w="2372" w:type="dxa"/>
            <w:shd w:val="clear" w:color="auto" w:fill="auto"/>
            <w:vAlign w:val="center"/>
          </w:tcPr>
          <w:p w14:paraId="2126DB6E"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导出信息</w:t>
            </w:r>
          </w:p>
        </w:tc>
        <w:tc>
          <w:tcPr>
            <w:tcW w:w="843" w:type="dxa"/>
            <w:shd w:val="clear" w:color="auto" w:fill="auto"/>
            <w:vAlign w:val="center"/>
          </w:tcPr>
          <w:p w14:paraId="6ABCBC69"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2</w:t>
            </w:r>
          </w:p>
        </w:tc>
      </w:tr>
      <w:tr w:rsidR="00565DD2" w:rsidRPr="00C6035B" w14:paraId="17891FAC" w14:textId="77777777" w:rsidTr="001335BA">
        <w:trPr>
          <w:jc w:val="center"/>
        </w:trPr>
        <w:tc>
          <w:tcPr>
            <w:tcW w:w="1322" w:type="dxa"/>
            <w:vAlign w:val="center"/>
          </w:tcPr>
          <w:p w14:paraId="20C197C4" w14:textId="77777777" w:rsidR="00565DD2" w:rsidRPr="00C6035B" w:rsidRDefault="00565DD2" w:rsidP="001335BA">
            <w:pPr>
              <w:ind w:firstLine="420"/>
              <w:rPr>
                <w:rFonts w:ascii="华文中宋" w:eastAsia="华文中宋" w:hAnsi="华文中宋"/>
                <w:sz w:val="24"/>
              </w:rPr>
            </w:pPr>
          </w:p>
        </w:tc>
        <w:tc>
          <w:tcPr>
            <w:tcW w:w="1196" w:type="dxa"/>
          </w:tcPr>
          <w:p w14:paraId="3DE7FE50"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1</w:t>
            </w:r>
            <w:r w:rsidRPr="00C6035B">
              <w:rPr>
                <w:rFonts w:ascii="华文中宋" w:eastAsia="华文中宋" w:hAnsi="华文中宋"/>
                <w:sz w:val="24"/>
              </w:rPr>
              <w:t>5</w:t>
            </w:r>
          </w:p>
        </w:tc>
        <w:tc>
          <w:tcPr>
            <w:tcW w:w="2789" w:type="dxa"/>
            <w:vAlign w:val="center"/>
          </w:tcPr>
          <w:p w14:paraId="0814212D"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查询指定企业的企业信息</w:t>
            </w:r>
          </w:p>
        </w:tc>
        <w:tc>
          <w:tcPr>
            <w:tcW w:w="2372" w:type="dxa"/>
            <w:vAlign w:val="center"/>
          </w:tcPr>
          <w:p w14:paraId="07497439"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取样查询</w:t>
            </w:r>
          </w:p>
        </w:tc>
        <w:tc>
          <w:tcPr>
            <w:tcW w:w="843" w:type="dxa"/>
            <w:vAlign w:val="center"/>
          </w:tcPr>
          <w:p w14:paraId="27FC5D04" w14:textId="77777777" w:rsidR="00565DD2" w:rsidRPr="00C6035B" w:rsidRDefault="00565DD2" w:rsidP="001335BA">
            <w:pPr>
              <w:ind w:firstLine="420"/>
              <w:jc w:val="center"/>
              <w:rPr>
                <w:rFonts w:ascii="华文中宋" w:eastAsia="华文中宋" w:hAnsi="华文中宋"/>
                <w:sz w:val="24"/>
              </w:rPr>
            </w:pPr>
          </w:p>
        </w:tc>
      </w:tr>
      <w:tr w:rsidR="00565DD2" w:rsidRPr="00C6035B" w14:paraId="17DE3BD1" w14:textId="77777777" w:rsidTr="001335BA">
        <w:trPr>
          <w:jc w:val="center"/>
        </w:trPr>
        <w:tc>
          <w:tcPr>
            <w:tcW w:w="1322" w:type="dxa"/>
            <w:vAlign w:val="center"/>
          </w:tcPr>
          <w:p w14:paraId="0290CC53" w14:textId="77777777" w:rsidR="00565DD2" w:rsidRPr="00C6035B" w:rsidRDefault="00565DD2" w:rsidP="001335BA">
            <w:pPr>
              <w:ind w:firstLine="420"/>
              <w:rPr>
                <w:rFonts w:ascii="华文中宋" w:eastAsia="华文中宋" w:hAnsi="华文中宋"/>
                <w:sz w:val="24"/>
              </w:rPr>
            </w:pPr>
          </w:p>
        </w:tc>
        <w:tc>
          <w:tcPr>
            <w:tcW w:w="1196" w:type="dxa"/>
          </w:tcPr>
          <w:p w14:paraId="07FB4088"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16</w:t>
            </w:r>
          </w:p>
        </w:tc>
        <w:tc>
          <w:tcPr>
            <w:tcW w:w="2789" w:type="dxa"/>
            <w:vAlign w:val="center"/>
          </w:tcPr>
          <w:p w14:paraId="4CE7539C"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cs="Times New Roman" w:hint="eastAsia"/>
                <w:kern w:val="0"/>
                <w:sz w:val="24"/>
              </w:rPr>
              <w:t>用多维方式分析全省岗位变动情况的各类指标。</w:t>
            </w:r>
          </w:p>
        </w:tc>
        <w:tc>
          <w:tcPr>
            <w:tcW w:w="2372" w:type="dxa"/>
            <w:vAlign w:val="center"/>
          </w:tcPr>
          <w:p w14:paraId="617F6CF7"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cs="Times New Roman" w:hint="eastAsia"/>
                <w:kern w:val="0"/>
                <w:sz w:val="24"/>
              </w:rPr>
              <w:t>创建一张多维分析报表</w:t>
            </w:r>
          </w:p>
        </w:tc>
        <w:tc>
          <w:tcPr>
            <w:tcW w:w="843" w:type="dxa"/>
            <w:vAlign w:val="center"/>
          </w:tcPr>
          <w:p w14:paraId="70842076"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2</w:t>
            </w:r>
          </w:p>
        </w:tc>
      </w:tr>
      <w:tr w:rsidR="00565DD2" w:rsidRPr="00C6035B" w14:paraId="0E18FF20" w14:textId="77777777" w:rsidTr="001335BA">
        <w:trPr>
          <w:jc w:val="center"/>
        </w:trPr>
        <w:tc>
          <w:tcPr>
            <w:tcW w:w="1322" w:type="dxa"/>
            <w:vAlign w:val="center"/>
          </w:tcPr>
          <w:p w14:paraId="43A97899" w14:textId="77777777" w:rsidR="00565DD2" w:rsidRPr="00C6035B" w:rsidRDefault="00565DD2" w:rsidP="001335BA">
            <w:pPr>
              <w:ind w:firstLine="420"/>
              <w:rPr>
                <w:rFonts w:ascii="华文中宋" w:eastAsia="华文中宋" w:hAnsi="华文中宋"/>
                <w:sz w:val="24"/>
              </w:rPr>
            </w:pPr>
          </w:p>
        </w:tc>
        <w:tc>
          <w:tcPr>
            <w:tcW w:w="1196" w:type="dxa"/>
          </w:tcPr>
          <w:p w14:paraId="57845DD9"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17</w:t>
            </w:r>
          </w:p>
        </w:tc>
        <w:tc>
          <w:tcPr>
            <w:tcW w:w="2789" w:type="dxa"/>
            <w:vAlign w:val="center"/>
          </w:tcPr>
          <w:p w14:paraId="0C1126A0"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cs="Times New Roman" w:hint="eastAsia"/>
                <w:kern w:val="0"/>
                <w:sz w:val="24"/>
              </w:rPr>
              <w:t>用图标方式分析全省岗位变动情况的各类指标。</w:t>
            </w:r>
          </w:p>
        </w:tc>
        <w:tc>
          <w:tcPr>
            <w:tcW w:w="2372" w:type="dxa"/>
            <w:vAlign w:val="center"/>
          </w:tcPr>
          <w:p w14:paraId="090384F8"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cs="Times New Roman" w:hint="eastAsia"/>
                <w:kern w:val="0"/>
                <w:sz w:val="24"/>
              </w:rPr>
              <w:t>创建一张进行对比分析或趋势分析的图表</w:t>
            </w:r>
          </w:p>
        </w:tc>
        <w:tc>
          <w:tcPr>
            <w:tcW w:w="843" w:type="dxa"/>
            <w:vAlign w:val="center"/>
          </w:tcPr>
          <w:p w14:paraId="6710E473"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2</w:t>
            </w:r>
          </w:p>
        </w:tc>
      </w:tr>
      <w:tr w:rsidR="00565DD2" w:rsidRPr="00C6035B" w14:paraId="0D6BA502" w14:textId="77777777" w:rsidTr="001335BA">
        <w:trPr>
          <w:jc w:val="center"/>
        </w:trPr>
        <w:tc>
          <w:tcPr>
            <w:tcW w:w="1322" w:type="dxa"/>
            <w:vAlign w:val="center"/>
          </w:tcPr>
          <w:p w14:paraId="70001EF3" w14:textId="77777777" w:rsidR="00565DD2" w:rsidRPr="00C6035B" w:rsidRDefault="00565DD2" w:rsidP="001335BA">
            <w:pPr>
              <w:ind w:firstLine="420"/>
              <w:rPr>
                <w:rFonts w:ascii="华文中宋" w:eastAsia="华文中宋" w:hAnsi="华文中宋"/>
                <w:sz w:val="24"/>
              </w:rPr>
            </w:pPr>
          </w:p>
        </w:tc>
        <w:tc>
          <w:tcPr>
            <w:tcW w:w="1196" w:type="dxa"/>
          </w:tcPr>
          <w:p w14:paraId="4FB0568C"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1</w:t>
            </w:r>
            <w:r w:rsidRPr="00C6035B">
              <w:rPr>
                <w:rFonts w:ascii="华文中宋" w:eastAsia="华文中宋" w:hAnsi="华文中宋"/>
                <w:sz w:val="24"/>
              </w:rPr>
              <w:t>8</w:t>
            </w:r>
          </w:p>
        </w:tc>
        <w:tc>
          <w:tcPr>
            <w:tcW w:w="2789" w:type="dxa"/>
          </w:tcPr>
          <w:p w14:paraId="3AF525E1"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color w:val="000000"/>
                <w:sz w:val="24"/>
                <w:szCs w:val="21"/>
              </w:rPr>
              <w:t>方便查询和发布、修</w:t>
            </w:r>
            <w:r w:rsidRPr="00C6035B">
              <w:rPr>
                <w:rFonts w:ascii="华文中宋" w:eastAsia="华文中宋" w:hAnsi="华文中宋" w:hint="eastAsia"/>
                <w:color w:val="000000"/>
                <w:sz w:val="24"/>
                <w:szCs w:val="21"/>
              </w:rPr>
              <w:lastRenderedPageBreak/>
              <w:t>改、删除通知信息</w:t>
            </w:r>
          </w:p>
        </w:tc>
        <w:tc>
          <w:tcPr>
            <w:tcW w:w="2372" w:type="dxa"/>
          </w:tcPr>
          <w:p w14:paraId="69BB0D97"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color w:val="000000"/>
                <w:sz w:val="24"/>
                <w:szCs w:val="21"/>
              </w:rPr>
              <w:lastRenderedPageBreak/>
              <w:t>通知管理</w:t>
            </w:r>
          </w:p>
        </w:tc>
        <w:tc>
          <w:tcPr>
            <w:tcW w:w="843" w:type="dxa"/>
          </w:tcPr>
          <w:p w14:paraId="4805466D"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4</w:t>
            </w:r>
          </w:p>
        </w:tc>
      </w:tr>
      <w:tr w:rsidR="00565DD2" w:rsidRPr="00C6035B" w14:paraId="7A8221F2" w14:textId="77777777" w:rsidTr="001335BA">
        <w:trPr>
          <w:jc w:val="center"/>
        </w:trPr>
        <w:tc>
          <w:tcPr>
            <w:tcW w:w="1322" w:type="dxa"/>
            <w:vAlign w:val="center"/>
          </w:tcPr>
          <w:p w14:paraId="75A5F64B" w14:textId="77777777" w:rsidR="00565DD2" w:rsidRPr="00C6035B" w:rsidRDefault="00565DD2" w:rsidP="001335BA">
            <w:pPr>
              <w:ind w:firstLine="420"/>
              <w:rPr>
                <w:rFonts w:ascii="华文中宋" w:eastAsia="华文中宋" w:hAnsi="华文中宋"/>
                <w:sz w:val="24"/>
              </w:rPr>
            </w:pPr>
          </w:p>
        </w:tc>
        <w:tc>
          <w:tcPr>
            <w:tcW w:w="1196" w:type="dxa"/>
          </w:tcPr>
          <w:p w14:paraId="7AE6A0C4"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1</w:t>
            </w:r>
            <w:r w:rsidRPr="00C6035B">
              <w:rPr>
                <w:rFonts w:ascii="华文中宋" w:eastAsia="华文中宋" w:hAnsi="华文中宋"/>
                <w:sz w:val="24"/>
              </w:rPr>
              <w:t>9</w:t>
            </w:r>
          </w:p>
        </w:tc>
        <w:tc>
          <w:tcPr>
            <w:tcW w:w="2789" w:type="dxa"/>
          </w:tcPr>
          <w:p w14:paraId="7CB2736A"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color w:val="000000"/>
                <w:sz w:val="24"/>
                <w:szCs w:val="21"/>
              </w:rPr>
              <w:t>方便管理企业上报数据的时限</w:t>
            </w:r>
          </w:p>
        </w:tc>
        <w:tc>
          <w:tcPr>
            <w:tcW w:w="2372" w:type="dxa"/>
          </w:tcPr>
          <w:p w14:paraId="65029F38"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color w:val="000000"/>
                <w:sz w:val="24"/>
                <w:szCs w:val="21"/>
              </w:rPr>
              <w:t>管理企业上报时限</w:t>
            </w:r>
          </w:p>
        </w:tc>
        <w:tc>
          <w:tcPr>
            <w:tcW w:w="843" w:type="dxa"/>
          </w:tcPr>
          <w:p w14:paraId="30A30EF9"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5</w:t>
            </w:r>
          </w:p>
        </w:tc>
      </w:tr>
      <w:tr w:rsidR="00565DD2" w:rsidRPr="00C6035B" w14:paraId="405E38AF" w14:textId="77777777" w:rsidTr="001335BA">
        <w:trPr>
          <w:jc w:val="center"/>
        </w:trPr>
        <w:tc>
          <w:tcPr>
            <w:tcW w:w="1322" w:type="dxa"/>
            <w:vAlign w:val="center"/>
          </w:tcPr>
          <w:p w14:paraId="6D5D49A8" w14:textId="77777777" w:rsidR="00565DD2" w:rsidRPr="00C6035B" w:rsidRDefault="00565DD2" w:rsidP="001335BA">
            <w:pPr>
              <w:ind w:firstLine="420"/>
              <w:rPr>
                <w:rFonts w:ascii="华文中宋" w:eastAsia="华文中宋" w:hAnsi="华文中宋"/>
                <w:sz w:val="24"/>
              </w:rPr>
            </w:pPr>
          </w:p>
        </w:tc>
        <w:tc>
          <w:tcPr>
            <w:tcW w:w="1196" w:type="dxa"/>
          </w:tcPr>
          <w:p w14:paraId="2EDF9EE7"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1</w:t>
            </w:r>
            <w:r w:rsidRPr="00C6035B">
              <w:rPr>
                <w:rFonts w:ascii="华文中宋" w:eastAsia="华文中宋" w:hAnsi="华文中宋"/>
                <w:sz w:val="24"/>
              </w:rPr>
              <w:t>9</w:t>
            </w:r>
          </w:p>
        </w:tc>
        <w:tc>
          <w:tcPr>
            <w:tcW w:w="2789" w:type="dxa"/>
          </w:tcPr>
          <w:p w14:paraId="53DFDAE9"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color w:val="000000"/>
                <w:sz w:val="24"/>
                <w:szCs w:val="21"/>
              </w:rPr>
              <w:t>管理</w:t>
            </w:r>
            <w:proofErr w:type="gramStart"/>
            <w:r w:rsidRPr="00C6035B">
              <w:rPr>
                <w:rFonts w:ascii="华文中宋" w:eastAsia="华文中宋" w:hAnsi="华文中宋" w:hint="eastAsia"/>
                <w:color w:val="000000"/>
                <w:sz w:val="24"/>
                <w:szCs w:val="21"/>
              </w:rPr>
              <w:t>省用户</w:t>
            </w:r>
            <w:proofErr w:type="gramEnd"/>
            <w:r w:rsidRPr="00C6035B">
              <w:rPr>
                <w:rFonts w:ascii="华文中宋" w:eastAsia="华文中宋" w:hAnsi="华文中宋" w:hint="eastAsia"/>
                <w:color w:val="000000"/>
                <w:sz w:val="24"/>
                <w:szCs w:val="21"/>
              </w:rPr>
              <w:t>和企业用户信息，分配角色做好用户管理</w:t>
            </w:r>
          </w:p>
        </w:tc>
        <w:tc>
          <w:tcPr>
            <w:tcW w:w="2372" w:type="dxa"/>
          </w:tcPr>
          <w:p w14:paraId="4DDDF210"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color w:val="000000"/>
                <w:sz w:val="24"/>
                <w:szCs w:val="21"/>
              </w:rPr>
              <w:t>管理角色和用户</w:t>
            </w:r>
          </w:p>
        </w:tc>
        <w:tc>
          <w:tcPr>
            <w:tcW w:w="843" w:type="dxa"/>
          </w:tcPr>
          <w:p w14:paraId="569C2C59"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5</w:t>
            </w:r>
          </w:p>
        </w:tc>
      </w:tr>
      <w:tr w:rsidR="00565DD2" w:rsidRPr="00C6035B" w14:paraId="464E7256" w14:textId="77777777" w:rsidTr="001335BA">
        <w:trPr>
          <w:jc w:val="center"/>
        </w:trPr>
        <w:tc>
          <w:tcPr>
            <w:tcW w:w="1322" w:type="dxa"/>
            <w:vAlign w:val="center"/>
          </w:tcPr>
          <w:p w14:paraId="79B1700E" w14:textId="77777777" w:rsidR="00565DD2" w:rsidRPr="00C6035B" w:rsidRDefault="00565DD2" w:rsidP="001335BA">
            <w:pPr>
              <w:ind w:firstLine="420"/>
              <w:rPr>
                <w:rFonts w:ascii="华文中宋" w:eastAsia="华文中宋" w:hAnsi="华文中宋"/>
                <w:sz w:val="24"/>
              </w:rPr>
            </w:pPr>
          </w:p>
        </w:tc>
        <w:tc>
          <w:tcPr>
            <w:tcW w:w="1196" w:type="dxa"/>
          </w:tcPr>
          <w:p w14:paraId="2724CB2A"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1</w:t>
            </w:r>
            <w:r w:rsidRPr="00C6035B">
              <w:rPr>
                <w:rFonts w:ascii="华文中宋" w:eastAsia="华文中宋" w:hAnsi="华文中宋"/>
                <w:sz w:val="24"/>
              </w:rPr>
              <w:t>9</w:t>
            </w:r>
          </w:p>
        </w:tc>
        <w:tc>
          <w:tcPr>
            <w:tcW w:w="2789" w:type="dxa"/>
          </w:tcPr>
          <w:p w14:paraId="4992CA52"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color w:val="000000"/>
                <w:sz w:val="24"/>
                <w:szCs w:val="21"/>
              </w:rPr>
              <w:t>及时获取系统工作情况，保障系统正常稳定运行</w:t>
            </w:r>
          </w:p>
        </w:tc>
        <w:tc>
          <w:tcPr>
            <w:tcW w:w="2372" w:type="dxa"/>
          </w:tcPr>
          <w:p w14:paraId="1F68913F"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color w:val="000000"/>
                <w:sz w:val="24"/>
                <w:szCs w:val="21"/>
              </w:rPr>
              <w:t>管理系统运行</w:t>
            </w:r>
          </w:p>
        </w:tc>
        <w:tc>
          <w:tcPr>
            <w:tcW w:w="843" w:type="dxa"/>
          </w:tcPr>
          <w:p w14:paraId="0998CF1E"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5</w:t>
            </w:r>
          </w:p>
        </w:tc>
      </w:tr>
    </w:tbl>
    <w:p w14:paraId="1930BA23" w14:textId="77777777" w:rsidR="00565DD2" w:rsidRPr="00C6035B" w:rsidRDefault="00565DD2" w:rsidP="00B32DE8">
      <w:pPr>
        <w:ind w:firstLine="420"/>
        <w:rPr>
          <w:rFonts w:ascii="华文中宋" w:eastAsia="华文中宋" w:hAnsi="华文中宋" w:hint="eastAsia"/>
          <w:sz w:val="24"/>
        </w:rPr>
      </w:pPr>
    </w:p>
    <w:p w14:paraId="76948B7C" w14:textId="0B235E4D" w:rsidR="001A77F5" w:rsidRPr="00C6035B" w:rsidRDefault="00000000">
      <w:pPr>
        <w:pStyle w:val="2"/>
        <w:ind w:firstLineChars="200" w:firstLine="641"/>
        <w:rPr>
          <w:rFonts w:ascii="华文中宋" w:eastAsia="华文中宋" w:hAnsi="华文中宋"/>
        </w:rPr>
      </w:pPr>
      <w:bookmarkStart w:id="18" w:name="_Toc135417610"/>
      <w:bookmarkStart w:id="19" w:name="_Toc137417783"/>
      <w:r w:rsidRPr="00C6035B">
        <w:rPr>
          <w:rFonts w:ascii="华文中宋" w:eastAsia="华文中宋" w:hAnsi="华文中宋" w:hint="eastAsia"/>
        </w:rPr>
        <w:t>3.3</w:t>
      </w:r>
      <w:bookmarkEnd w:id="18"/>
      <w:r w:rsidR="00456DBF">
        <w:rPr>
          <w:rFonts w:ascii="华文中宋" w:eastAsia="华文中宋" w:hAnsi="华文中宋" w:hint="eastAsia"/>
        </w:rPr>
        <w:t>需求规格编写</w:t>
      </w:r>
      <w:bookmarkEnd w:id="19"/>
    </w:p>
    <w:p w14:paraId="2CF9535C" w14:textId="2FBDC10F" w:rsidR="00456DBF" w:rsidRPr="00C6035B" w:rsidRDefault="00456DBF" w:rsidP="00456DBF">
      <w:pPr>
        <w:ind w:firstLine="420"/>
        <w:rPr>
          <w:rFonts w:ascii="华文中宋" w:eastAsia="华文中宋" w:hAnsi="华文中宋" w:hint="eastAsia"/>
          <w:sz w:val="24"/>
        </w:rPr>
      </w:pPr>
      <w:r>
        <w:rPr>
          <w:rFonts w:ascii="华文中宋" w:eastAsia="华文中宋" w:hAnsi="华文中宋" w:hint="eastAsia"/>
          <w:sz w:val="24"/>
        </w:rPr>
        <w:t>基于我们对需求的分析，我们编写了项目的需求规格说明文档，该文档名为《</w:t>
      </w:r>
      <w:r w:rsidRPr="00456DBF">
        <w:rPr>
          <w:rFonts w:ascii="华文中宋" w:eastAsia="华文中宋" w:hAnsi="华文中宋" w:hint="eastAsia"/>
          <w:sz w:val="24"/>
        </w:rPr>
        <w:t>云南省企业就业失业数据采集系统</w:t>
      </w:r>
      <w:r>
        <w:rPr>
          <w:rFonts w:ascii="华文中宋" w:eastAsia="华文中宋" w:hAnsi="华文中宋" w:hint="eastAsia"/>
          <w:sz w:val="24"/>
        </w:rPr>
        <w:t>需求规格说明文档</w:t>
      </w:r>
      <w:r>
        <w:rPr>
          <w:rFonts w:ascii="华文中宋" w:eastAsia="华文中宋" w:hAnsi="华文中宋" w:hint="eastAsia"/>
          <w:sz w:val="24"/>
        </w:rPr>
        <w:t>》。该文档详细规定了我们的需求，为我们的项目规划了清晰的范围。</w:t>
      </w:r>
      <w:r w:rsidRPr="00C6035B">
        <w:rPr>
          <w:rFonts w:ascii="华文中宋" w:eastAsia="华文中宋" w:hAnsi="华文中宋" w:hint="eastAsia"/>
          <w:sz w:val="24"/>
        </w:rPr>
        <w:t xml:space="preserve"> </w:t>
      </w:r>
    </w:p>
    <w:p w14:paraId="2049A8DC" w14:textId="70A51F78" w:rsidR="001A77F5" w:rsidRPr="00C6035B" w:rsidRDefault="00000000">
      <w:pPr>
        <w:pStyle w:val="2"/>
        <w:ind w:firstLineChars="200" w:firstLine="641"/>
        <w:rPr>
          <w:rFonts w:ascii="华文中宋" w:eastAsia="华文中宋" w:hAnsi="华文中宋"/>
        </w:rPr>
      </w:pPr>
      <w:bookmarkStart w:id="20" w:name="_Toc135417611"/>
      <w:bookmarkStart w:id="21" w:name="_Toc137417784"/>
      <w:r w:rsidRPr="00C6035B">
        <w:rPr>
          <w:rFonts w:ascii="华文中宋" w:eastAsia="华文中宋" w:hAnsi="华文中宋" w:hint="eastAsia"/>
        </w:rPr>
        <w:t>3.4</w:t>
      </w:r>
      <w:bookmarkEnd w:id="20"/>
      <w:r w:rsidR="00456DBF">
        <w:rPr>
          <w:rFonts w:ascii="华文中宋" w:eastAsia="华文中宋" w:hAnsi="华文中宋" w:hint="eastAsia"/>
        </w:rPr>
        <w:t>需求变更</w:t>
      </w:r>
      <w:bookmarkEnd w:id="21"/>
      <w:r w:rsidRPr="00C6035B">
        <w:rPr>
          <w:rFonts w:ascii="华文中宋" w:eastAsia="华文中宋" w:hAnsi="华文中宋" w:hint="eastAsia"/>
        </w:rPr>
        <w:t xml:space="preserve"> </w:t>
      </w:r>
    </w:p>
    <w:p w14:paraId="3E549E75" w14:textId="30B87AA3" w:rsidR="00456DBF" w:rsidRPr="00873B13" w:rsidRDefault="00456DBF" w:rsidP="00456DBF">
      <w:pPr>
        <w:pStyle w:val="3"/>
        <w:ind w:firstLineChars="200" w:firstLine="601"/>
        <w:rPr>
          <w:rFonts w:ascii="华文中宋" w:eastAsia="华文中宋" w:hAnsi="华文中宋" w:hint="eastAsia"/>
          <w:sz w:val="30"/>
          <w:szCs w:val="30"/>
        </w:rPr>
      </w:pPr>
      <w:bookmarkStart w:id="22" w:name="_Toc137417785"/>
      <w:r w:rsidRPr="00873B13">
        <w:rPr>
          <w:rFonts w:ascii="华文中宋" w:eastAsia="华文中宋" w:hAnsi="华文中宋"/>
          <w:sz w:val="30"/>
          <w:szCs w:val="30"/>
        </w:rPr>
        <w:t>3</w:t>
      </w:r>
      <w:r w:rsidRPr="00873B13">
        <w:rPr>
          <w:rFonts w:ascii="华文中宋" w:eastAsia="华文中宋" w:hAnsi="华文中宋"/>
          <w:sz w:val="30"/>
          <w:szCs w:val="30"/>
        </w:rPr>
        <w:t>.</w:t>
      </w:r>
      <w:r w:rsidRPr="00873B13">
        <w:rPr>
          <w:rFonts w:ascii="华文中宋" w:eastAsia="华文中宋" w:hAnsi="华文中宋"/>
          <w:sz w:val="30"/>
          <w:szCs w:val="30"/>
        </w:rPr>
        <w:t>4</w:t>
      </w:r>
      <w:r w:rsidRPr="00873B13">
        <w:rPr>
          <w:rFonts w:ascii="华文中宋" w:eastAsia="华文中宋" w:hAnsi="华文中宋"/>
          <w:sz w:val="30"/>
          <w:szCs w:val="30"/>
        </w:rPr>
        <w:t>.1</w:t>
      </w:r>
      <w:r w:rsidRPr="00873B13">
        <w:rPr>
          <w:rFonts w:ascii="华文中宋" w:eastAsia="华文中宋" w:hAnsi="华文中宋" w:hint="eastAsia"/>
          <w:sz w:val="30"/>
          <w:szCs w:val="30"/>
        </w:rPr>
        <w:t>需求变更流程</w:t>
      </w:r>
      <w:bookmarkEnd w:id="22"/>
    </w:p>
    <w:p w14:paraId="44DFCF7F" w14:textId="79B20AC8" w:rsidR="001A77F5" w:rsidRDefault="00456DBF" w:rsidP="00B32DE8">
      <w:pPr>
        <w:ind w:firstLine="420"/>
        <w:rPr>
          <w:rFonts w:ascii="华文中宋" w:eastAsia="华文中宋" w:hAnsi="华文中宋"/>
          <w:sz w:val="24"/>
        </w:rPr>
      </w:pPr>
      <w:r>
        <w:rPr>
          <w:rFonts w:ascii="华文中宋" w:eastAsia="华文中宋" w:hAnsi="华文中宋" w:hint="eastAsia"/>
          <w:sz w:val="24"/>
        </w:rPr>
        <w:t>需求变更的流程如下图：</w:t>
      </w:r>
    </w:p>
    <w:p w14:paraId="575E81F9" w14:textId="17263AEB" w:rsidR="00456DBF" w:rsidRPr="00C6035B" w:rsidRDefault="00456DBF" w:rsidP="00B32DE8">
      <w:pPr>
        <w:ind w:firstLine="420"/>
        <w:rPr>
          <w:rFonts w:ascii="华文中宋" w:eastAsia="华文中宋" w:hAnsi="华文中宋" w:hint="eastAsia"/>
          <w:sz w:val="24"/>
        </w:rPr>
      </w:pPr>
      <w:r w:rsidRPr="00456DBF">
        <w:rPr>
          <w:rFonts w:ascii="华文中宋" w:eastAsia="华文中宋" w:hAnsi="华文中宋"/>
          <w:sz w:val="24"/>
        </w:rPr>
        <w:lastRenderedPageBreak/>
        <w:drawing>
          <wp:inline distT="0" distB="0" distL="0" distR="0" wp14:anchorId="30AF114E" wp14:editId="78B0FD92">
            <wp:extent cx="3527393" cy="5278581"/>
            <wp:effectExtent l="0" t="0" r="0" b="0"/>
            <wp:docPr id="1053372689"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72689" name="图片 1" descr="图示, 示意图&#10;&#10;描述已自动生成"/>
                    <pic:cNvPicPr/>
                  </pic:nvPicPr>
                  <pic:blipFill>
                    <a:blip r:embed="rId9"/>
                    <a:stretch>
                      <a:fillRect/>
                    </a:stretch>
                  </pic:blipFill>
                  <pic:spPr>
                    <a:xfrm>
                      <a:off x="0" y="0"/>
                      <a:ext cx="3541154" cy="5299174"/>
                    </a:xfrm>
                    <a:prstGeom prst="rect">
                      <a:avLst/>
                    </a:prstGeom>
                  </pic:spPr>
                </pic:pic>
              </a:graphicData>
            </a:graphic>
          </wp:inline>
        </w:drawing>
      </w:r>
    </w:p>
    <w:p w14:paraId="38061C6C" w14:textId="16ECFB41" w:rsidR="00456DBF" w:rsidRPr="00456DBF" w:rsidRDefault="00DA5A96" w:rsidP="00873B13">
      <w:pPr>
        <w:pStyle w:val="3"/>
        <w:ind w:firstLineChars="200" w:firstLine="641"/>
        <w:rPr>
          <w:rFonts w:ascii="华文中宋" w:eastAsia="华文中宋" w:hAnsi="华文中宋" w:hint="eastAsia"/>
        </w:rPr>
      </w:pPr>
      <w:r w:rsidRPr="00C6035B">
        <w:rPr>
          <w:rFonts w:ascii="华文中宋" w:eastAsia="华文中宋" w:hAnsi="华文中宋"/>
        </w:rPr>
        <w:br w:type="page"/>
      </w:r>
      <w:bookmarkStart w:id="23" w:name="_Toc137417786"/>
      <w:r w:rsidR="00456DBF" w:rsidRPr="00873B13">
        <w:rPr>
          <w:rFonts w:ascii="华文中宋" w:eastAsia="华文中宋" w:hAnsi="华文中宋"/>
          <w:sz w:val="30"/>
          <w:szCs w:val="30"/>
        </w:rPr>
        <w:lastRenderedPageBreak/>
        <w:t>3.4.</w:t>
      </w:r>
      <w:r w:rsidR="00873B13">
        <w:rPr>
          <w:rFonts w:ascii="华文中宋" w:eastAsia="华文中宋" w:hAnsi="华文中宋"/>
          <w:sz w:val="30"/>
          <w:szCs w:val="30"/>
        </w:rPr>
        <w:t>2</w:t>
      </w:r>
      <w:r w:rsidR="00456DBF" w:rsidRPr="00873B13">
        <w:rPr>
          <w:rFonts w:ascii="华文中宋" w:eastAsia="华文中宋" w:hAnsi="华文中宋" w:hint="eastAsia"/>
          <w:sz w:val="30"/>
          <w:szCs w:val="30"/>
        </w:rPr>
        <w:t>需求变更</w:t>
      </w:r>
      <w:r w:rsidR="00456DBF" w:rsidRPr="00873B13">
        <w:rPr>
          <w:rFonts w:ascii="华文中宋" w:eastAsia="华文中宋" w:hAnsi="华文中宋" w:hint="eastAsia"/>
          <w:sz w:val="30"/>
          <w:szCs w:val="30"/>
        </w:rPr>
        <w:t>记录</w:t>
      </w:r>
      <w:bookmarkEnd w:id="23"/>
    </w:p>
    <w:p w14:paraId="0F2DD6A6" w14:textId="77777777" w:rsidR="00456DBF" w:rsidRDefault="00456DBF" w:rsidP="00456DBF">
      <w:pPr>
        <w:ind w:firstLine="420"/>
        <w:rPr>
          <w:rFonts w:ascii="华文中宋" w:eastAsia="华文中宋" w:hAnsi="华文中宋"/>
          <w:sz w:val="24"/>
        </w:rPr>
      </w:pPr>
      <w:r>
        <w:rPr>
          <w:rFonts w:ascii="华文中宋" w:eastAsia="华文中宋" w:hAnsi="华文中宋" w:hint="eastAsia"/>
          <w:sz w:val="24"/>
        </w:rPr>
        <w:t>本项目一共有两次需求变更，记录如下：</w:t>
      </w:r>
    </w:p>
    <w:p w14:paraId="4E83B881" w14:textId="597F996D" w:rsidR="00456DBF" w:rsidRDefault="00456DBF" w:rsidP="00456DBF">
      <w:pPr>
        <w:ind w:firstLine="420"/>
        <w:rPr>
          <w:rFonts w:ascii="华文中宋" w:eastAsia="华文中宋" w:hAnsi="华文中宋"/>
          <w:sz w:val="24"/>
        </w:rPr>
      </w:pPr>
      <w:r>
        <w:rPr>
          <w:rFonts w:ascii="华文中宋" w:eastAsia="华文中宋" w:hAnsi="华文中宋" w:hint="eastAsia"/>
          <w:sz w:val="24"/>
        </w:rPr>
        <w:t>基于我们对需求的分析，我们编写了项目的需求规格说明文档，该文档名为《</w:t>
      </w:r>
      <w:r w:rsidRPr="00456DBF">
        <w:rPr>
          <w:rFonts w:ascii="华文中宋" w:eastAsia="华文中宋" w:hAnsi="华文中宋" w:hint="eastAsia"/>
          <w:sz w:val="24"/>
        </w:rPr>
        <w:t>云南省企业就业失业数据采集系统</w:t>
      </w:r>
      <w:r>
        <w:rPr>
          <w:rFonts w:ascii="华文中宋" w:eastAsia="华文中宋" w:hAnsi="华文中宋" w:hint="eastAsia"/>
          <w:sz w:val="24"/>
        </w:rPr>
        <w:t>需求规格说明文档》。该文档详细规定了我们的需求，为我们的项目规划了清晰的范围。</w:t>
      </w:r>
      <w:r w:rsidRPr="00C6035B">
        <w:rPr>
          <w:rFonts w:ascii="华文中宋" w:eastAsia="华文中宋" w:hAnsi="华文中宋" w:hint="eastAsia"/>
          <w:sz w:val="24"/>
        </w:rPr>
        <w:t xml:space="preserve"> </w:t>
      </w:r>
    </w:p>
    <w:p w14:paraId="0805F4B1" w14:textId="55AE38B2" w:rsidR="00456DBF" w:rsidRPr="00C6035B" w:rsidRDefault="00456DBF" w:rsidP="00456DBF">
      <w:pPr>
        <w:ind w:firstLine="420"/>
        <w:rPr>
          <w:rFonts w:ascii="华文中宋" w:eastAsia="华文中宋" w:hAnsi="华文中宋" w:hint="eastAsia"/>
          <w:sz w:val="24"/>
        </w:rPr>
      </w:pPr>
      <w:r>
        <w:rPr>
          <w:rFonts w:ascii="华文中宋" w:eastAsia="华文中宋" w:hAnsi="华文中宋" w:hint="eastAsia"/>
          <w:sz w:val="24"/>
        </w:rPr>
        <w:t>具体的需求变更申请表与审批表另有两份文件。</w:t>
      </w:r>
    </w:p>
    <w:p w14:paraId="5928113A" w14:textId="5D7D3EE1" w:rsidR="00DA5A96" w:rsidRPr="00456DBF" w:rsidRDefault="00DA5A96">
      <w:pPr>
        <w:widowControl/>
        <w:jc w:val="left"/>
        <w:rPr>
          <w:rFonts w:ascii="华文中宋" w:eastAsia="华文中宋" w:hAnsi="华文中宋"/>
        </w:rPr>
      </w:pPr>
    </w:p>
    <w:p w14:paraId="24E44A51" w14:textId="0885BD4C" w:rsidR="00456DBF" w:rsidRPr="00456DBF" w:rsidRDefault="00456DBF">
      <w:pPr>
        <w:widowControl/>
        <w:jc w:val="left"/>
        <w:rPr>
          <w:rFonts w:ascii="华文中宋" w:eastAsia="华文中宋" w:hAnsi="华文中宋" w:hint="eastAsia"/>
        </w:rPr>
      </w:pPr>
      <w:r>
        <w:rPr>
          <w:rFonts w:ascii="华文中宋" w:eastAsia="华文中宋" w:hAnsi="华文中宋"/>
        </w:rPr>
        <w:br w:type="page"/>
      </w:r>
    </w:p>
    <w:p w14:paraId="699D256A" w14:textId="7A6BFC96" w:rsidR="00DA5A96" w:rsidRPr="00C6035B" w:rsidRDefault="00F9556C" w:rsidP="00F9556C">
      <w:pPr>
        <w:pStyle w:val="1"/>
        <w:ind w:firstLine="420"/>
        <w:rPr>
          <w:rFonts w:ascii="华文中宋" w:eastAsia="华文中宋" w:hAnsi="华文中宋"/>
        </w:rPr>
      </w:pPr>
      <w:bookmarkStart w:id="24" w:name="_Toc135417612"/>
      <w:bookmarkStart w:id="25" w:name="_Toc137417787"/>
      <w:r w:rsidRPr="00C6035B">
        <w:rPr>
          <w:rFonts w:ascii="华文中宋" w:eastAsia="华文中宋" w:hAnsi="华文中宋" w:hint="eastAsia"/>
        </w:rPr>
        <w:lastRenderedPageBreak/>
        <w:t>四</w:t>
      </w:r>
      <w:r w:rsidR="00B43225" w:rsidRPr="00C6035B">
        <w:rPr>
          <w:rFonts w:ascii="华文中宋" w:eastAsia="华文中宋" w:hAnsi="华文中宋" w:hint="eastAsia"/>
        </w:rPr>
        <w:t xml:space="preserve">、 </w:t>
      </w:r>
      <w:bookmarkEnd w:id="24"/>
      <w:r w:rsidR="00456DBF">
        <w:rPr>
          <w:rFonts w:ascii="华文中宋" w:eastAsia="华文中宋" w:hAnsi="华文中宋" w:hint="eastAsia"/>
        </w:rPr>
        <w:t>任务分解</w:t>
      </w:r>
      <w:bookmarkEnd w:id="25"/>
    </w:p>
    <w:p w14:paraId="44E33878" w14:textId="7CEC95E6" w:rsidR="00DA5A96" w:rsidRPr="00C6035B" w:rsidRDefault="008C5D96" w:rsidP="00DA5A96">
      <w:pPr>
        <w:pStyle w:val="2"/>
        <w:ind w:firstLineChars="200" w:firstLine="641"/>
        <w:rPr>
          <w:rFonts w:ascii="华文中宋" w:eastAsia="华文中宋" w:hAnsi="华文中宋"/>
        </w:rPr>
      </w:pPr>
      <w:bookmarkStart w:id="26" w:name="_Toc135417613"/>
      <w:bookmarkStart w:id="27" w:name="_Toc137417788"/>
      <w:r w:rsidRPr="00C6035B">
        <w:rPr>
          <w:rFonts w:ascii="华文中宋" w:eastAsia="华文中宋" w:hAnsi="华文中宋"/>
        </w:rPr>
        <w:t>4</w:t>
      </w:r>
      <w:r w:rsidR="00DA5A96" w:rsidRPr="00C6035B">
        <w:rPr>
          <w:rFonts w:ascii="华文中宋" w:eastAsia="华文中宋" w:hAnsi="华文中宋" w:hint="eastAsia"/>
        </w:rPr>
        <w:t>.1</w:t>
      </w:r>
      <w:bookmarkEnd w:id="26"/>
      <w:r w:rsidR="00565DD2">
        <w:rPr>
          <w:rFonts w:ascii="华文中宋" w:eastAsia="华文中宋" w:hAnsi="华文中宋" w:hint="eastAsia"/>
        </w:rPr>
        <w:t>任务范围</w:t>
      </w:r>
      <w:bookmarkEnd w:id="27"/>
    </w:p>
    <w:p w14:paraId="25623A48" w14:textId="77777777" w:rsidR="00364612" w:rsidRPr="00364612" w:rsidRDefault="00364612" w:rsidP="00364612">
      <w:pPr>
        <w:ind w:firstLine="420"/>
        <w:rPr>
          <w:rFonts w:ascii="华文中宋" w:eastAsia="华文中宋" w:hAnsi="华文中宋" w:hint="eastAsia"/>
          <w:sz w:val="24"/>
        </w:rPr>
      </w:pPr>
      <w:r w:rsidRPr="00364612">
        <w:rPr>
          <w:rFonts w:ascii="华文中宋" w:eastAsia="华文中宋" w:hAnsi="华文中宋" w:hint="eastAsia"/>
          <w:sz w:val="24"/>
        </w:rPr>
        <w:t>本项目的任务范围如下：</w:t>
      </w:r>
    </w:p>
    <w:p w14:paraId="4462B180" w14:textId="77777777" w:rsidR="00364612" w:rsidRPr="00364612" w:rsidRDefault="00364612" w:rsidP="00364612">
      <w:pPr>
        <w:ind w:firstLine="420"/>
        <w:rPr>
          <w:rFonts w:ascii="华文中宋" w:eastAsia="华文中宋" w:hAnsi="华文中宋" w:hint="eastAsia"/>
          <w:sz w:val="24"/>
        </w:rPr>
      </w:pPr>
      <w:r w:rsidRPr="00364612">
        <w:rPr>
          <w:rFonts w:ascii="华文中宋" w:eastAsia="华文中宋" w:hAnsi="华文中宋" w:hint="eastAsia"/>
          <w:sz w:val="24"/>
        </w:rPr>
        <w:t>按功能分为：</w:t>
      </w:r>
    </w:p>
    <w:p w14:paraId="19405112" w14:textId="77777777" w:rsidR="00364612" w:rsidRPr="00364612" w:rsidRDefault="00364612" w:rsidP="00364612">
      <w:pPr>
        <w:ind w:firstLine="420"/>
        <w:rPr>
          <w:rFonts w:ascii="华文中宋" w:eastAsia="华文中宋" w:hAnsi="华文中宋" w:hint="eastAsia"/>
          <w:sz w:val="24"/>
        </w:rPr>
      </w:pPr>
      <w:r w:rsidRPr="00364612">
        <w:rPr>
          <w:rFonts w:ascii="华文中宋" w:eastAsia="华文中宋" w:hAnsi="华文中宋" w:hint="eastAsia"/>
          <w:sz w:val="24"/>
        </w:rPr>
        <w:t>企业用户的产品：</w:t>
      </w:r>
    </w:p>
    <w:p w14:paraId="5372E3A6" w14:textId="77777777" w:rsidR="00364612" w:rsidRPr="00364612" w:rsidRDefault="00364612" w:rsidP="00364612">
      <w:pPr>
        <w:ind w:firstLine="420"/>
        <w:rPr>
          <w:rFonts w:ascii="华文中宋" w:eastAsia="华文中宋" w:hAnsi="华文中宋" w:hint="eastAsia"/>
          <w:sz w:val="24"/>
        </w:rPr>
      </w:pPr>
      <w:r w:rsidRPr="00364612">
        <w:rPr>
          <w:rFonts w:ascii="华文中宋" w:eastAsia="华文中宋" w:hAnsi="华文中宋" w:hint="eastAsia"/>
          <w:sz w:val="24"/>
        </w:rPr>
        <w:t>● 企业备案</w:t>
      </w:r>
    </w:p>
    <w:p w14:paraId="79943569" w14:textId="77777777" w:rsidR="00364612" w:rsidRPr="00364612" w:rsidRDefault="00364612" w:rsidP="00364612">
      <w:pPr>
        <w:ind w:firstLine="420"/>
        <w:rPr>
          <w:rFonts w:ascii="华文中宋" w:eastAsia="华文中宋" w:hAnsi="华文中宋" w:hint="eastAsia"/>
          <w:sz w:val="24"/>
        </w:rPr>
      </w:pPr>
      <w:r w:rsidRPr="00364612">
        <w:rPr>
          <w:rFonts w:ascii="华文中宋" w:eastAsia="华文中宋" w:hAnsi="华文中宋" w:hint="eastAsia"/>
          <w:sz w:val="24"/>
        </w:rPr>
        <w:t>● 就业数据上传</w:t>
      </w:r>
    </w:p>
    <w:p w14:paraId="45D202BE" w14:textId="77777777" w:rsidR="00364612" w:rsidRPr="00364612" w:rsidRDefault="00364612" w:rsidP="00364612">
      <w:pPr>
        <w:ind w:firstLine="420"/>
        <w:rPr>
          <w:rFonts w:ascii="华文中宋" w:eastAsia="华文中宋" w:hAnsi="华文中宋" w:hint="eastAsia"/>
          <w:sz w:val="24"/>
        </w:rPr>
      </w:pPr>
      <w:r w:rsidRPr="00364612">
        <w:rPr>
          <w:rFonts w:ascii="华文中宋" w:eastAsia="华文中宋" w:hAnsi="华文中宋" w:hint="eastAsia"/>
          <w:sz w:val="24"/>
        </w:rPr>
        <w:t>● 企业登录注册</w:t>
      </w:r>
    </w:p>
    <w:p w14:paraId="24C007C5" w14:textId="77777777" w:rsidR="00364612" w:rsidRPr="00364612" w:rsidRDefault="00364612" w:rsidP="00364612">
      <w:pPr>
        <w:ind w:firstLine="420"/>
        <w:rPr>
          <w:rFonts w:ascii="华文中宋" w:eastAsia="华文中宋" w:hAnsi="华文中宋" w:hint="eastAsia"/>
          <w:sz w:val="24"/>
        </w:rPr>
      </w:pPr>
      <w:r w:rsidRPr="00364612">
        <w:rPr>
          <w:rFonts w:ascii="华文中宋" w:eastAsia="华文中宋" w:hAnsi="华文中宋" w:hint="eastAsia"/>
          <w:sz w:val="24"/>
        </w:rPr>
        <w:t>● 基本信息上传</w:t>
      </w:r>
    </w:p>
    <w:p w14:paraId="75F6D4C0" w14:textId="77777777" w:rsidR="00364612" w:rsidRPr="00364612" w:rsidRDefault="00364612" w:rsidP="00364612">
      <w:pPr>
        <w:ind w:firstLine="420"/>
        <w:rPr>
          <w:rFonts w:ascii="华文中宋" w:eastAsia="华文中宋" w:hAnsi="华文中宋" w:hint="eastAsia"/>
          <w:sz w:val="24"/>
        </w:rPr>
      </w:pPr>
      <w:r w:rsidRPr="00364612">
        <w:rPr>
          <w:rFonts w:ascii="华文中宋" w:eastAsia="华文中宋" w:hAnsi="华文中宋" w:hint="eastAsia"/>
          <w:sz w:val="24"/>
        </w:rPr>
        <w:t>● 就业数据上传123 月每月上报两次，其余月每月上报一次</w:t>
      </w:r>
    </w:p>
    <w:p w14:paraId="194CAED5" w14:textId="77777777" w:rsidR="00364612" w:rsidRPr="00364612" w:rsidRDefault="00364612" w:rsidP="00364612">
      <w:pPr>
        <w:ind w:firstLine="420"/>
        <w:rPr>
          <w:rFonts w:ascii="华文中宋" w:eastAsia="华文中宋" w:hAnsi="华文中宋" w:hint="eastAsia"/>
          <w:sz w:val="24"/>
        </w:rPr>
      </w:pPr>
      <w:proofErr w:type="gramStart"/>
      <w:r w:rsidRPr="00364612">
        <w:rPr>
          <w:rFonts w:ascii="华文中宋" w:eastAsia="华文中宋" w:hAnsi="华文中宋" w:hint="eastAsia"/>
          <w:sz w:val="24"/>
        </w:rPr>
        <w:t>省用户</w:t>
      </w:r>
      <w:proofErr w:type="gramEnd"/>
      <w:r w:rsidRPr="00364612">
        <w:rPr>
          <w:rFonts w:ascii="华文中宋" w:eastAsia="华文中宋" w:hAnsi="华文中宋" w:hint="eastAsia"/>
          <w:sz w:val="24"/>
        </w:rPr>
        <w:t>的产品：</w:t>
      </w:r>
    </w:p>
    <w:p w14:paraId="2DDBD634" w14:textId="77777777" w:rsidR="00364612" w:rsidRPr="00364612" w:rsidRDefault="00364612" w:rsidP="00364612">
      <w:pPr>
        <w:ind w:firstLine="420"/>
        <w:rPr>
          <w:rFonts w:ascii="华文中宋" w:eastAsia="华文中宋" w:hAnsi="华文中宋" w:hint="eastAsia"/>
          <w:sz w:val="24"/>
        </w:rPr>
      </w:pPr>
      <w:r w:rsidRPr="00364612">
        <w:rPr>
          <w:rFonts w:ascii="华文中宋" w:eastAsia="华文中宋" w:hAnsi="华文中宋" w:hint="eastAsia"/>
          <w:sz w:val="24"/>
        </w:rPr>
        <w:t xml:space="preserve">● </w:t>
      </w:r>
      <w:proofErr w:type="gramStart"/>
      <w:r w:rsidRPr="00364612">
        <w:rPr>
          <w:rFonts w:ascii="华文中宋" w:eastAsia="华文中宋" w:hAnsi="华文中宋" w:hint="eastAsia"/>
          <w:sz w:val="24"/>
        </w:rPr>
        <w:t>省用户</w:t>
      </w:r>
      <w:proofErr w:type="gramEnd"/>
      <w:r w:rsidRPr="00364612">
        <w:rPr>
          <w:rFonts w:ascii="华文中宋" w:eastAsia="华文中宋" w:hAnsi="华文中宋" w:hint="eastAsia"/>
          <w:sz w:val="24"/>
        </w:rPr>
        <w:t>登录注册</w:t>
      </w:r>
    </w:p>
    <w:p w14:paraId="65B564E7" w14:textId="77777777" w:rsidR="00364612" w:rsidRPr="00364612" w:rsidRDefault="00364612" w:rsidP="00364612">
      <w:pPr>
        <w:ind w:firstLine="420"/>
        <w:rPr>
          <w:rFonts w:ascii="华文中宋" w:eastAsia="华文中宋" w:hAnsi="华文中宋" w:hint="eastAsia"/>
          <w:sz w:val="24"/>
        </w:rPr>
      </w:pPr>
      <w:r w:rsidRPr="00364612">
        <w:rPr>
          <w:rFonts w:ascii="华文中宋" w:eastAsia="华文中宋" w:hAnsi="华文中宋" w:hint="eastAsia"/>
          <w:sz w:val="24"/>
        </w:rPr>
        <w:t>● 企业备案， 查询备案信息</w:t>
      </w:r>
    </w:p>
    <w:p w14:paraId="7AECCDDA" w14:textId="77777777" w:rsidR="00364612" w:rsidRPr="00364612" w:rsidRDefault="00364612" w:rsidP="00364612">
      <w:pPr>
        <w:ind w:firstLine="420"/>
        <w:rPr>
          <w:rFonts w:ascii="华文中宋" w:eastAsia="华文中宋" w:hAnsi="华文中宋" w:hint="eastAsia"/>
          <w:sz w:val="24"/>
        </w:rPr>
      </w:pPr>
      <w:r w:rsidRPr="00364612">
        <w:rPr>
          <w:rFonts w:ascii="华文中宋" w:eastAsia="华文中宋" w:hAnsi="华文中宋" w:hint="eastAsia"/>
          <w:sz w:val="24"/>
        </w:rPr>
        <w:t>● 就业数据增删改查</w:t>
      </w:r>
    </w:p>
    <w:p w14:paraId="69A21F86" w14:textId="77777777" w:rsidR="00364612" w:rsidRPr="00364612" w:rsidRDefault="00364612" w:rsidP="00364612">
      <w:pPr>
        <w:ind w:firstLine="420"/>
        <w:rPr>
          <w:rFonts w:ascii="华文中宋" w:eastAsia="华文中宋" w:hAnsi="华文中宋" w:hint="eastAsia"/>
          <w:sz w:val="24"/>
        </w:rPr>
      </w:pPr>
      <w:r w:rsidRPr="00364612">
        <w:rPr>
          <w:rFonts w:ascii="华文中宋" w:eastAsia="华文中宋" w:hAnsi="华文中宋" w:hint="eastAsia"/>
          <w:sz w:val="24"/>
        </w:rPr>
        <w:t>● 数据汇总</w:t>
      </w:r>
    </w:p>
    <w:p w14:paraId="0BA05749" w14:textId="77777777" w:rsidR="00364612" w:rsidRPr="00364612" w:rsidRDefault="00364612" w:rsidP="00364612">
      <w:pPr>
        <w:ind w:firstLine="420"/>
        <w:rPr>
          <w:rFonts w:ascii="华文中宋" w:eastAsia="华文中宋" w:hAnsi="华文中宋" w:hint="eastAsia"/>
          <w:sz w:val="24"/>
        </w:rPr>
      </w:pPr>
      <w:r w:rsidRPr="00364612">
        <w:rPr>
          <w:rFonts w:ascii="华文中宋" w:eastAsia="华文中宋" w:hAnsi="华文中宋" w:hint="eastAsia"/>
          <w:sz w:val="24"/>
        </w:rPr>
        <w:t>● 数据多维分析，图表分析</w:t>
      </w:r>
    </w:p>
    <w:p w14:paraId="21414BCF" w14:textId="77777777" w:rsidR="00364612" w:rsidRPr="00364612" w:rsidRDefault="00364612" w:rsidP="00364612">
      <w:pPr>
        <w:ind w:firstLine="420"/>
        <w:rPr>
          <w:rFonts w:ascii="华文中宋" w:eastAsia="华文中宋" w:hAnsi="华文中宋" w:hint="eastAsia"/>
          <w:sz w:val="24"/>
        </w:rPr>
      </w:pPr>
      <w:r w:rsidRPr="00364612">
        <w:rPr>
          <w:rFonts w:ascii="华文中宋" w:eastAsia="华文中宋" w:hAnsi="华文中宋" w:hint="eastAsia"/>
          <w:sz w:val="24"/>
        </w:rPr>
        <w:t>● 系统管理</w:t>
      </w:r>
    </w:p>
    <w:p w14:paraId="61061831" w14:textId="77777777" w:rsidR="00364612" w:rsidRPr="00364612" w:rsidRDefault="00364612" w:rsidP="00364612">
      <w:pPr>
        <w:ind w:firstLine="420"/>
        <w:rPr>
          <w:rFonts w:ascii="华文中宋" w:eastAsia="华文中宋" w:hAnsi="华文中宋" w:hint="eastAsia"/>
          <w:sz w:val="24"/>
        </w:rPr>
      </w:pPr>
      <w:r w:rsidRPr="00364612">
        <w:rPr>
          <w:rFonts w:ascii="华文中宋" w:eastAsia="华文中宋" w:hAnsi="华文中宋" w:hint="eastAsia"/>
          <w:sz w:val="24"/>
        </w:rPr>
        <w:t>● 数据上传</w:t>
      </w:r>
    </w:p>
    <w:p w14:paraId="41DB0164" w14:textId="77777777" w:rsidR="00364612" w:rsidRPr="00364612" w:rsidRDefault="00364612" w:rsidP="00364612">
      <w:pPr>
        <w:ind w:firstLine="420"/>
        <w:rPr>
          <w:rFonts w:ascii="华文中宋" w:eastAsia="华文中宋" w:hAnsi="华文中宋" w:hint="eastAsia"/>
          <w:sz w:val="24"/>
        </w:rPr>
      </w:pPr>
      <w:r w:rsidRPr="00364612">
        <w:rPr>
          <w:rFonts w:ascii="华文中宋" w:eastAsia="华文中宋" w:hAnsi="华文中宋" w:hint="eastAsia"/>
          <w:sz w:val="24"/>
        </w:rPr>
        <w:t>● 发布消息通知</w:t>
      </w:r>
    </w:p>
    <w:p w14:paraId="04C21036" w14:textId="09D14142" w:rsidR="00364612" w:rsidRPr="00364612" w:rsidRDefault="00364612" w:rsidP="00364612">
      <w:pPr>
        <w:ind w:firstLine="420"/>
        <w:rPr>
          <w:rFonts w:ascii="华文中宋" w:eastAsia="华文中宋" w:hAnsi="华文中宋" w:hint="eastAsia"/>
          <w:sz w:val="24"/>
        </w:rPr>
      </w:pPr>
      <w:r w:rsidRPr="00364612">
        <w:rPr>
          <w:rFonts w:ascii="华文中宋" w:eastAsia="华文中宋" w:hAnsi="华文中宋" w:hint="eastAsia"/>
          <w:sz w:val="24"/>
        </w:rPr>
        <w:lastRenderedPageBreak/>
        <w:t>● 汇总表查询，数据导出</w:t>
      </w:r>
    </w:p>
    <w:p w14:paraId="03974452" w14:textId="56CD55B6" w:rsidR="00DA5A96" w:rsidRPr="00C6035B" w:rsidRDefault="00643C8E" w:rsidP="00DA5A96">
      <w:pPr>
        <w:pStyle w:val="2"/>
        <w:ind w:firstLineChars="200" w:firstLine="641"/>
        <w:rPr>
          <w:rFonts w:ascii="华文中宋" w:eastAsia="华文中宋" w:hAnsi="华文中宋"/>
        </w:rPr>
      </w:pPr>
      <w:bookmarkStart w:id="28" w:name="_Toc135417614"/>
      <w:bookmarkStart w:id="29" w:name="_Toc137417789"/>
      <w:r w:rsidRPr="00C6035B">
        <w:rPr>
          <w:rFonts w:ascii="华文中宋" w:eastAsia="华文中宋" w:hAnsi="华文中宋"/>
        </w:rPr>
        <w:t>4</w:t>
      </w:r>
      <w:r w:rsidR="00DA5A96" w:rsidRPr="00C6035B">
        <w:rPr>
          <w:rFonts w:ascii="华文中宋" w:eastAsia="华文中宋" w:hAnsi="华文中宋" w:hint="eastAsia"/>
        </w:rPr>
        <w:t>.2</w:t>
      </w:r>
      <w:bookmarkEnd w:id="28"/>
      <w:r w:rsidR="00364612">
        <w:rPr>
          <w:rFonts w:ascii="华文中宋" w:eastAsia="华文中宋" w:hAnsi="华文中宋" w:hint="eastAsia"/>
        </w:rPr>
        <w:t xml:space="preserve"> W</w:t>
      </w:r>
      <w:r w:rsidR="00364612">
        <w:rPr>
          <w:rFonts w:ascii="华文中宋" w:eastAsia="华文中宋" w:hAnsi="华文中宋"/>
        </w:rPr>
        <w:t>BS</w:t>
      </w:r>
      <w:r w:rsidR="00364612">
        <w:rPr>
          <w:rFonts w:ascii="华文中宋" w:eastAsia="华文中宋" w:hAnsi="华文中宋" w:hint="eastAsia"/>
        </w:rPr>
        <w:t>任务分解</w:t>
      </w:r>
      <w:bookmarkEnd w:id="29"/>
    </w:p>
    <w:p w14:paraId="3084EBFD" w14:textId="37498898" w:rsidR="00643C8E" w:rsidRPr="00C6035B" w:rsidRDefault="000F7CFA" w:rsidP="00B23F6E">
      <w:pPr>
        <w:ind w:firstLine="420"/>
        <w:rPr>
          <w:rFonts w:ascii="华文中宋" w:eastAsia="华文中宋" w:hAnsi="华文中宋"/>
          <w:sz w:val="24"/>
        </w:rPr>
      </w:pPr>
      <w:r w:rsidRPr="000F7CFA">
        <w:rPr>
          <w:rFonts w:ascii="华文中宋" w:eastAsia="华文中宋" w:hAnsi="华文中宋" w:hint="eastAsia"/>
          <w:sz w:val="24"/>
        </w:rPr>
        <w:t>根据对《云南省企业就业失业数据采集系统》项目，进行分析，采用</w:t>
      </w:r>
      <w:r>
        <w:rPr>
          <w:rFonts w:ascii="华文中宋" w:eastAsia="华文中宋" w:hAnsi="华文中宋" w:hint="eastAsia"/>
          <w:sz w:val="24"/>
        </w:rPr>
        <w:t>W</w:t>
      </w:r>
      <w:r>
        <w:rPr>
          <w:rFonts w:ascii="华文中宋" w:eastAsia="华文中宋" w:hAnsi="华文中宋"/>
          <w:sz w:val="24"/>
        </w:rPr>
        <w:t>BS</w:t>
      </w:r>
      <w:r w:rsidRPr="000F7CFA">
        <w:rPr>
          <w:rFonts w:ascii="华文中宋" w:eastAsia="华文中宋" w:hAnsi="华文中宋" w:hint="eastAsia"/>
          <w:sz w:val="24"/>
        </w:rPr>
        <w:t>的</w:t>
      </w:r>
      <w:r>
        <w:rPr>
          <w:rFonts w:ascii="华文中宋" w:eastAsia="华文中宋" w:hAnsi="华文中宋" w:hint="eastAsia"/>
          <w:sz w:val="24"/>
        </w:rPr>
        <w:t>图表</w:t>
      </w:r>
      <w:r w:rsidRPr="000F7CFA">
        <w:rPr>
          <w:rFonts w:ascii="华文中宋" w:eastAsia="华文中宋" w:hAnsi="华文中宋" w:hint="eastAsia"/>
          <w:sz w:val="24"/>
        </w:rPr>
        <w:t>形式进行任务分解，如下所示：</w:t>
      </w:r>
    </w:p>
    <w:p w14:paraId="765E1DBA" w14:textId="468609CD" w:rsidR="00643C8E" w:rsidRPr="00C6035B" w:rsidRDefault="00643C8E" w:rsidP="00643C8E">
      <w:pPr>
        <w:rPr>
          <w:rFonts w:ascii="华文中宋" w:eastAsia="华文中宋" w:hAnsi="华文中宋"/>
          <w:sz w:val="24"/>
        </w:rPr>
      </w:pPr>
      <w:r w:rsidRPr="00C6035B">
        <w:rPr>
          <w:rFonts w:ascii="华文中宋" w:eastAsia="华文中宋" w:hAnsi="华文中宋"/>
          <w:sz w:val="24"/>
        </w:rPr>
        <w:tab/>
      </w:r>
      <w:r w:rsidR="000F7CFA" w:rsidRPr="000F7CFA">
        <w:rPr>
          <w:rFonts w:ascii="华文中宋" w:eastAsia="华文中宋" w:hAnsi="华文中宋"/>
          <w:sz w:val="24"/>
        </w:rPr>
        <w:drawing>
          <wp:inline distT="0" distB="0" distL="0" distR="0" wp14:anchorId="1F32CE06" wp14:editId="6991D520">
            <wp:extent cx="5274310" cy="2630170"/>
            <wp:effectExtent l="0" t="0" r="2540" b="0"/>
            <wp:docPr id="1874570993"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70993" name="图片 1" descr="图示&#10;&#10;描述已自动生成"/>
                    <pic:cNvPicPr/>
                  </pic:nvPicPr>
                  <pic:blipFill>
                    <a:blip r:embed="rId10"/>
                    <a:stretch>
                      <a:fillRect/>
                    </a:stretch>
                  </pic:blipFill>
                  <pic:spPr>
                    <a:xfrm>
                      <a:off x="0" y="0"/>
                      <a:ext cx="5274310" cy="2630170"/>
                    </a:xfrm>
                    <a:prstGeom prst="rect">
                      <a:avLst/>
                    </a:prstGeom>
                  </pic:spPr>
                </pic:pic>
              </a:graphicData>
            </a:graphic>
          </wp:inline>
        </w:drawing>
      </w:r>
    </w:p>
    <w:p w14:paraId="3DDBB393" w14:textId="31847227" w:rsidR="00005955" w:rsidRPr="000F7CFA" w:rsidRDefault="000F7CFA" w:rsidP="00DA5A96">
      <w:pPr>
        <w:ind w:firstLineChars="200" w:firstLine="480"/>
        <w:rPr>
          <w:rFonts w:ascii="华文中宋" w:eastAsia="华文中宋" w:hAnsi="华文中宋"/>
          <w:sz w:val="24"/>
        </w:rPr>
      </w:pPr>
      <w:r w:rsidRPr="000F7CFA">
        <w:rPr>
          <w:rFonts w:ascii="华文中宋" w:eastAsia="华文中宋" w:hAnsi="华文中宋" w:hint="eastAsia"/>
          <w:sz w:val="24"/>
        </w:rPr>
        <w:t>W</w:t>
      </w:r>
      <w:r w:rsidRPr="000F7CFA">
        <w:rPr>
          <w:rFonts w:ascii="华文中宋" w:eastAsia="华文中宋" w:hAnsi="华文中宋"/>
          <w:sz w:val="24"/>
        </w:rPr>
        <w:t>BS</w:t>
      </w:r>
      <w:r w:rsidRPr="000F7CFA">
        <w:rPr>
          <w:rFonts w:ascii="华文中宋" w:eastAsia="华文中宋" w:hAnsi="华文中宋" w:hint="eastAsia"/>
          <w:sz w:val="24"/>
        </w:rPr>
        <w:t>分解的形式</w:t>
      </w:r>
      <w:r>
        <w:rPr>
          <w:rFonts w:ascii="华文中宋" w:eastAsia="华文中宋" w:hAnsi="华文中宋" w:hint="eastAsia"/>
          <w:sz w:val="24"/>
        </w:rPr>
        <w:t>会随着系统的完善不断完善。</w:t>
      </w:r>
    </w:p>
    <w:p w14:paraId="6A4F7ACE" w14:textId="3AE45E46" w:rsidR="00643C8E" w:rsidRPr="00C6035B" w:rsidRDefault="00005955" w:rsidP="00005955">
      <w:pPr>
        <w:widowControl/>
        <w:jc w:val="left"/>
        <w:rPr>
          <w:rFonts w:ascii="华文中宋" w:eastAsia="华文中宋" w:hAnsi="华文中宋"/>
        </w:rPr>
      </w:pPr>
      <w:r w:rsidRPr="00C6035B">
        <w:rPr>
          <w:rFonts w:ascii="华文中宋" w:eastAsia="华文中宋" w:hAnsi="华文中宋"/>
        </w:rPr>
        <w:br w:type="page"/>
      </w:r>
    </w:p>
    <w:p w14:paraId="5D1B30E3" w14:textId="26FDF942" w:rsidR="001A77F5" w:rsidRPr="00C6035B" w:rsidRDefault="00725A17">
      <w:pPr>
        <w:pStyle w:val="1"/>
        <w:numPr>
          <w:ilvl w:val="0"/>
          <w:numId w:val="1"/>
        </w:numPr>
        <w:rPr>
          <w:rFonts w:ascii="华文中宋" w:eastAsia="华文中宋" w:hAnsi="华文中宋"/>
        </w:rPr>
      </w:pPr>
      <w:bookmarkStart w:id="30" w:name="_Toc137417790"/>
      <w:r w:rsidRPr="00725A17">
        <w:rPr>
          <w:rFonts w:ascii="华文中宋" w:eastAsia="华文中宋" w:hAnsi="华文中宋" w:hint="eastAsia"/>
        </w:rPr>
        <w:lastRenderedPageBreak/>
        <w:t>项目成本计划</w:t>
      </w:r>
      <w:bookmarkEnd w:id="30"/>
    </w:p>
    <w:p w14:paraId="428D1E18" w14:textId="4F95B2E5" w:rsidR="001A77F5" w:rsidRPr="00C6035B" w:rsidRDefault="00000000" w:rsidP="00021D06">
      <w:pPr>
        <w:pStyle w:val="2"/>
        <w:ind w:firstLine="420"/>
        <w:rPr>
          <w:rFonts w:ascii="华文中宋" w:eastAsia="华文中宋" w:hAnsi="华文中宋"/>
        </w:rPr>
      </w:pPr>
      <w:bookmarkStart w:id="31" w:name="_Toc135417622"/>
      <w:bookmarkStart w:id="32" w:name="_Toc137417791"/>
      <w:r w:rsidRPr="00C6035B">
        <w:rPr>
          <w:rFonts w:ascii="华文中宋" w:eastAsia="华文中宋" w:hAnsi="华文中宋" w:hint="eastAsia"/>
        </w:rPr>
        <w:t>5</w:t>
      </w:r>
      <w:r w:rsidRPr="00C6035B">
        <w:rPr>
          <w:rFonts w:ascii="华文中宋" w:eastAsia="华文中宋" w:hAnsi="华文中宋"/>
        </w:rPr>
        <w:t>.</w:t>
      </w:r>
      <w:r w:rsidRPr="00C6035B">
        <w:rPr>
          <w:rFonts w:ascii="华文中宋" w:eastAsia="华文中宋" w:hAnsi="华文中宋" w:hint="eastAsia"/>
        </w:rPr>
        <w:t>1</w:t>
      </w:r>
      <w:bookmarkEnd w:id="31"/>
      <w:r w:rsidR="00725A17" w:rsidRPr="00725A17">
        <w:rPr>
          <w:rFonts w:ascii="华文中宋" w:eastAsia="华文中宋" w:hAnsi="华文中宋" w:hint="eastAsia"/>
        </w:rPr>
        <w:t>自下而上成本估算过程</w:t>
      </w:r>
      <w:bookmarkEnd w:id="32"/>
    </w:p>
    <w:p w14:paraId="5171D954" w14:textId="1D65BBC1" w:rsidR="00CA35DD" w:rsidRDefault="00DE3E33" w:rsidP="00CA35DD">
      <w:pPr>
        <w:ind w:firstLineChars="200" w:firstLine="480"/>
        <w:rPr>
          <w:rFonts w:ascii="华文中宋" w:eastAsia="华文中宋" w:hAnsi="华文中宋"/>
          <w:color w:val="000000"/>
          <w:sz w:val="24"/>
          <w:szCs w:val="21"/>
        </w:rPr>
      </w:pPr>
      <w:r w:rsidRPr="00DE3E33">
        <w:rPr>
          <w:rFonts w:ascii="华文中宋" w:eastAsia="华文中宋" w:hAnsi="华文中宋" w:hint="eastAsia"/>
          <w:color w:val="000000"/>
          <w:sz w:val="24"/>
          <w:szCs w:val="21"/>
        </w:rPr>
        <w:t>下面采用自下而上成本估算方法，</w:t>
      </w:r>
      <w:r>
        <w:rPr>
          <w:rFonts w:ascii="华文中宋" w:eastAsia="华文中宋" w:hAnsi="华文中宋" w:hint="eastAsia"/>
          <w:color w:val="000000"/>
          <w:sz w:val="24"/>
          <w:szCs w:val="21"/>
        </w:rPr>
        <w:t>第四节</w:t>
      </w:r>
      <w:r w:rsidRPr="00DE3E33">
        <w:rPr>
          <w:rFonts w:ascii="华文中宋" w:eastAsia="华文中宋" w:hAnsi="华文中宋" w:hint="eastAsia"/>
          <w:color w:val="000000"/>
          <w:sz w:val="24"/>
          <w:szCs w:val="21"/>
        </w:rPr>
        <w:t>展示了“云南省企业就业失业数据采集系统”项目的WBS分解结果，由于WBS分解是针对项目的功能进行的分解，在成本估算的时候，首先估算每个任务的开发规模，然后通过系数获得相应的质量、管理任务的规模，从而计算直接成本，再计算间接成本，最后计算总成本，具体过程如下。</w:t>
      </w:r>
    </w:p>
    <w:p w14:paraId="28673766" w14:textId="76C8FB9B" w:rsidR="00DE3E33" w:rsidRPr="00873B13" w:rsidRDefault="00DE3E33" w:rsidP="00DE3E33">
      <w:pPr>
        <w:pStyle w:val="3"/>
        <w:ind w:firstLineChars="200" w:firstLine="601"/>
        <w:rPr>
          <w:rFonts w:ascii="华文中宋" w:eastAsia="华文中宋" w:hAnsi="华文中宋" w:hint="eastAsia"/>
          <w:sz w:val="30"/>
          <w:szCs w:val="30"/>
        </w:rPr>
      </w:pPr>
      <w:bookmarkStart w:id="33" w:name="_Toc137417792"/>
      <w:r w:rsidRPr="00873B13">
        <w:rPr>
          <w:rFonts w:ascii="华文中宋" w:eastAsia="华文中宋" w:hAnsi="华文中宋"/>
          <w:sz w:val="30"/>
          <w:szCs w:val="30"/>
        </w:rPr>
        <w:t>5</w:t>
      </w:r>
      <w:r w:rsidRPr="00873B13">
        <w:rPr>
          <w:rFonts w:ascii="华文中宋" w:eastAsia="华文中宋" w:hAnsi="华文中宋"/>
          <w:sz w:val="30"/>
          <w:szCs w:val="30"/>
        </w:rPr>
        <w:t>.</w:t>
      </w:r>
      <w:r w:rsidRPr="00873B13">
        <w:rPr>
          <w:rFonts w:ascii="华文中宋" w:eastAsia="华文中宋" w:hAnsi="华文中宋"/>
          <w:sz w:val="30"/>
          <w:szCs w:val="30"/>
        </w:rPr>
        <w:t>1</w:t>
      </w:r>
      <w:r w:rsidRPr="00873B13">
        <w:rPr>
          <w:rFonts w:ascii="华文中宋" w:eastAsia="华文中宋" w:hAnsi="华文中宋"/>
          <w:sz w:val="30"/>
          <w:szCs w:val="30"/>
        </w:rPr>
        <w:t>.1</w:t>
      </w:r>
      <w:r w:rsidRPr="00873B13">
        <w:rPr>
          <w:rFonts w:ascii="华文中宋" w:eastAsia="华文中宋" w:hAnsi="华文中宋" w:hint="eastAsia"/>
          <w:sz w:val="30"/>
          <w:szCs w:val="30"/>
        </w:rPr>
        <w:t>基于分解的</w:t>
      </w:r>
      <w:r w:rsidRPr="00873B13">
        <w:rPr>
          <w:rFonts w:ascii="华文中宋" w:eastAsia="华文中宋" w:hAnsi="华文中宋" w:hint="eastAsia"/>
          <w:sz w:val="30"/>
          <w:szCs w:val="30"/>
        </w:rPr>
        <w:t>自下而上成本估算</w:t>
      </w:r>
      <w:r w:rsidRPr="00873B13">
        <w:rPr>
          <w:rFonts w:ascii="华文中宋" w:eastAsia="华文中宋" w:hAnsi="华文中宋" w:hint="eastAsia"/>
          <w:sz w:val="30"/>
          <w:szCs w:val="30"/>
        </w:rPr>
        <w:t>表格</w:t>
      </w:r>
      <w:bookmarkEnd w:id="33"/>
    </w:p>
    <w:p w14:paraId="51DE78C6" w14:textId="6104CC02" w:rsidR="00DE3E33" w:rsidRDefault="00DE3E33" w:rsidP="00DE3E33">
      <w:pPr>
        <w:ind w:firstLineChars="200" w:firstLine="480"/>
        <w:rPr>
          <w:rFonts w:ascii="华文中宋" w:eastAsia="华文中宋" w:hAnsi="华文中宋"/>
          <w:color w:val="000000"/>
          <w:sz w:val="24"/>
          <w:szCs w:val="21"/>
        </w:rPr>
      </w:pPr>
      <w:r>
        <w:rPr>
          <w:rFonts w:ascii="华文中宋" w:eastAsia="华文中宋" w:hAnsi="华文中宋" w:hint="eastAsia"/>
          <w:color w:val="000000"/>
          <w:sz w:val="24"/>
          <w:szCs w:val="21"/>
        </w:rPr>
        <w:t>利用</w:t>
      </w:r>
      <w:r w:rsidRPr="00DE3E33">
        <w:rPr>
          <w:rFonts w:ascii="华文中宋" w:eastAsia="华文中宋" w:hAnsi="华文中宋" w:hint="eastAsia"/>
          <w:color w:val="000000"/>
          <w:sz w:val="24"/>
          <w:szCs w:val="21"/>
        </w:rPr>
        <w:t>“云南省企业就业失业数据采集系统”项目的WBS分解结果，由于WBS分解是针对项目的功能进行的分解，在成本估算的时候，首先估算每个任务的开发规模，</w:t>
      </w:r>
      <w:r>
        <w:rPr>
          <w:rFonts w:ascii="华文中宋" w:eastAsia="华文中宋" w:hAnsi="华文中宋" w:hint="eastAsia"/>
          <w:color w:val="000000"/>
          <w:sz w:val="24"/>
          <w:szCs w:val="21"/>
        </w:rPr>
        <w:t>写出</w:t>
      </w:r>
      <w:r w:rsidRPr="00DE3E33">
        <w:rPr>
          <w:rFonts w:ascii="华文中宋" w:eastAsia="华文中宋" w:hAnsi="华文中宋" w:hint="eastAsia"/>
          <w:color w:val="000000"/>
          <w:sz w:val="24"/>
          <w:szCs w:val="21"/>
        </w:rPr>
        <w:t>开发规模</w:t>
      </w:r>
      <w:r>
        <w:rPr>
          <w:rFonts w:ascii="华文中宋" w:eastAsia="华文中宋" w:hAnsi="华文中宋" w:hint="eastAsia"/>
          <w:color w:val="000000"/>
          <w:sz w:val="24"/>
          <w:szCs w:val="21"/>
        </w:rPr>
        <w:t>的表格，如下：</w:t>
      </w:r>
    </w:p>
    <w:tbl>
      <w:tblPr>
        <w:tblW w:w="9099" w:type="dxa"/>
        <w:jc w:val="center"/>
        <w:tblLayout w:type="fixed"/>
        <w:tblCellMar>
          <w:left w:w="10" w:type="dxa"/>
          <w:right w:w="10" w:type="dxa"/>
        </w:tblCellMar>
        <w:tblLook w:val="04A0" w:firstRow="1" w:lastRow="0" w:firstColumn="1" w:lastColumn="0" w:noHBand="0" w:noVBand="1"/>
      </w:tblPr>
      <w:tblGrid>
        <w:gridCol w:w="1985"/>
        <w:gridCol w:w="1466"/>
        <w:gridCol w:w="2816"/>
        <w:gridCol w:w="932"/>
        <w:gridCol w:w="937"/>
        <w:gridCol w:w="963"/>
      </w:tblGrid>
      <w:tr w:rsidR="00DE3E33" w14:paraId="36105A55" w14:textId="77777777" w:rsidTr="001335BA">
        <w:trPr>
          <w:trHeight w:hRule="exact" w:val="394"/>
          <w:jc w:val="center"/>
        </w:trPr>
        <w:tc>
          <w:tcPr>
            <w:tcW w:w="6267" w:type="dxa"/>
            <w:gridSpan w:val="3"/>
            <w:tcBorders>
              <w:top w:val="single" w:sz="4" w:space="0" w:color="auto"/>
            </w:tcBorders>
            <w:shd w:val="clear" w:color="auto" w:fill="FFFFFF"/>
            <w:vAlign w:val="bottom"/>
          </w:tcPr>
          <w:p w14:paraId="4B5F798E"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云南省企业就业失业数据采集系统</w:t>
            </w:r>
          </w:p>
        </w:tc>
        <w:tc>
          <w:tcPr>
            <w:tcW w:w="932" w:type="dxa"/>
            <w:tcBorders>
              <w:top w:val="single" w:sz="4" w:space="0" w:color="auto"/>
              <w:left w:val="single" w:sz="4" w:space="0" w:color="auto"/>
            </w:tcBorders>
            <w:shd w:val="clear" w:color="auto" w:fill="FFFFFF"/>
            <w:vAlign w:val="bottom"/>
          </w:tcPr>
          <w:p w14:paraId="28C724AA"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人天</w:t>
            </w:r>
          </w:p>
        </w:tc>
        <w:tc>
          <w:tcPr>
            <w:tcW w:w="937" w:type="dxa"/>
            <w:tcBorders>
              <w:top w:val="single" w:sz="4" w:space="0" w:color="auto"/>
              <w:left w:val="single" w:sz="4" w:space="0" w:color="auto"/>
            </w:tcBorders>
            <w:shd w:val="clear" w:color="auto" w:fill="FFFFFF"/>
            <w:vAlign w:val="bottom"/>
          </w:tcPr>
          <w:p w14:paraId="7AD64CB2"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小计</w:t>
            </w:r>
          </w:p>
        </w:tc>
        <w:tc>
          <w:tcPr>
            <w:tcW w:w="963" w:type="dxa"/>
            <w:tcBorders>
              <w:top w:val="single" w:sz="4" w:space="0" w:color="auto"/>
              <w:left w:val="single" w:sz="4" w:space="0" w:color="auto"/>
            </w:tcBorders>
            <w:shd w:val="clear" w:color="auto" w:fill="FFFFFF"/>
            <w:vAlign w:val="bottom"/>
          </w:tcPr>
          <w:p w14:paraId="0A4938AF"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总计</w:t>
            </w:r>
          </w:p>
        </w:tc>
      </w:tr>
      <w:tr w:rsidR="00DE3E33" w14:paraId="724A8261" w14:textId="77777777" w:rsidTr="001335BA">
        <w:trPr>
          <w:trHeight w:hRule="exact" w:val="382"/>
          <w:jc w:val="center"/>
        </w:trPr>
        <w:tc>
          <w:tcPr>
            <w:tcW w:w="3451" w:type="dxa"/>
            <w:gridSpan w:val="2"/>
            <w:tcBorders>
              <w:top w:val="single" w:sz="4" w:space="0" w:color="auto"/>
            </w:tcBorders>
            <w:shd w:val="clear" w:color="auto" w:fill="FFFFFF"/>
            <w:vAlign w:val="bottom"/>
          </w:tcPr>
          <w:p w14:paraId="2C6630AB" w14:textId="77777777" w:rsidR="00DE3E33" w:rsidRPr="00DE3E33" w:rsidRDefault="00DE3E33"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F1：用户</w:t>
            </w:r>
          </w:p>
        </w:tc>
        <w:tc>
          <w:tcPr>
            <w:tcW w:w="2816" w:type="dxa"/>
            <w:tcBorders>
              <w:top w:val="single" w:sz="4" w:space="0" w:color="auto"/>
              <w:left w:val="single" w:sz="4" w:space="0" w:color="auto"/>
            </w:tcBorders>
            <w:shd w:val="clear" w:color="auto" w:fill="FFFFFF"/>
          </w:tcPr>
          <w:p w14:paraId="6765D607" w14:textId="77777777" w:rsidR="00DE3E33" w:rsidRPr="00DE3E33" w:rsidRDefault="00DE3E33" w:rsidP="001335BA">
            <w:pPr>
              <w:rPr>
                <w:rFonts w:ascii="华文中宋" w:eastAsia="华文中宋" w:hAnsi="华文中宋"/>
                <w:color w:val="000000" w:themeColor="text1"/>
                <w:szCs w:val="21"/>
              </w:rPr>
            </w:pPr>
          </w:p>
        </w:tc>
        <w:tc>
          <w:tcPr>
            <w:tcW w:w="932" w:type="dxa"/>
            <w:tcBorders>
              <w:top w:val="single" w:sz="4" w:space="0" w:color="auto"/>
              <w:left w:val="single" w:sz="4" w:space="0" w:color="auto"/>
            </w:tcBorders>
            <w:shd w:val="clear" w:color="auto" w:fill="FFFFFF"/>
          </w:tcPr>
          <w:p w14:paraId="48D0B671" w14:textId="77777777" w:rsidR="00DE3E33" w:rsidRPr="00DE3E33" w:rsidRDefault="00DE3E33" w:rsidP="001335BA">
            <w:pPr>
              <w:rPr>
                <w:rFonts w:ascii="华文中宋" w:eastAsia="华文中宋" w:hAnsi="华文中宋"/>
                <w:color w:val="000000" w:themeColor="text1"/>
                <w:szCs w:val="21"/>
              </w:rPr>
            </w:pPr>
          </w:p>
        </w:tc>
        <w:tc>
          <w:tcPr>
            <w:tcW w:w="937" w:type="dxa"/>
            <w:tcBorders>
              <w:top w:val="single" w:sz="4" w:space="0" w:color="auto"/>
              <w:left w:val="single" w:sz="4" w:space="0" w:color="auto"/>
            </w:tcBorders>
            <w:shd w:val="clear" w:color="auto" w:fill="FFFFFF"/>
          </w:tcPr>
          <w:p w14:paraId="09F3D61C"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63" w:type="dxa"/>
            <w:tcBorders>
              <w:top w:val="single" w:sz="4" w:space="0" w:color="auto"/>
              <w:left w:val="single" w:sz="4" w:space="0" w:color="auto"/>
            </w:tcBorders>
            <w:shd w:val="clear" w:color="auto" w:fill="FFFFFF"/>
            <w:vAlign w:val="bottom"/>
          </w:tcPr>
          <w:p w14:paraId="6A69A777"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230</w:t>
            </w:r>
          </w:p>
        </w:tc>
      </w:tr>
      <w:tr w:rsidR="00DE3E33" w14:paraId="55C68783" w14:textId="77777777" w:rsidTr="00DE3E33">
        <w:trPr>
          <w:trHeight w:hRule="exact" w:val="372"/>
          <w:jc w:val="center"/>
        </w:trPr>
        <w:tc>
          <w:tcPr>
            <w:tcW w:w="1985" w:type="dxa"/>
            <w:tcBorders>
              <w:top w:val="single" w:sz="4" w:space="0" w:color="auto"/>
            </w:tcBorders>
            <w:shd w:val="clear" w:color="auto" w:fill="FFFFFF"/>
            <w:vAlign w:val="center"/>
          </w:tcPr>
          <w:p w14:paraId="2F78B0A3" w14:textId="77777777" w:rsidR="00DE3E33" w:rsidRPr="00DE3E33" w:rsidRDefault="00DE3E33" w:rsidP="001335BA">
            <w:pPr>
              <w:pStyle w:val="Other1"/>
              <w:spacing w:line="240" w:lineRule="auto"/>
              <w:ind w:firstLine="660"/>
              <w:jc w:val="left"/>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w:t>
            </w:r>
          </w:p>
        </w:tc>
        <w:tc>
          <w:tcPr>
            <w:tcW w:w="1466" w:type="dxa"/>
            <w:tcBorders>
              <w:top w:val="single" w:sz="4" w:space="0" w:color="auto"/>
              <w:left w:val="single" w:sz="4" w:space="0" w:color="auto"/>
            </w:tcBorders>
            <w:shd w:val="clear" w:color="auto" w:fill="FFFFFF"/>
            <w:vAlign w:val="center"/>
          </w:tcPr>
          <w:p w14:paraId="441D182F"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1.1注册</w:t>
            </w:r>
          </w:p>
        </w:tc>
        <w:tc>
          <w:tcPr>
            <w:tcW w:w="2816" w:type="dxa"/>
            <w:tcBorders>
              <w:top w:val="single" w:sz="4" w:space="0" w:color="auto"/>
              <w:left w:val="single" w:sz="4" w:space="0" w:color="auto"/>
            </w:tcBorders>
            <w:shd w:val="clear" w:color="auto" w:fill="FFFFFF"/>
          </w:tcPr>
          <w:p w14:paraId="2B359B0B" w14:textId="77777777" w:rsidR="00DE3E33" w:rsidRPr="00DE3E33" w:rsidRDefault="00DE3E33" w:rsidP="001335BA">
            <w:pPr>
              <w:rPr>
                <w:rFonts w:ascii="华文中宋" w:eastAsia="华文中宋" w:hAnsi="华文中宋"/>
                <w:color w:val="000000" w:themeColor="text1"/>
                <w:szCs w:val="21"/>
              </w:rPr>
            </w:pPr>
          </w:p>
        </w:tc>
        <w:tc>
          <w:tcPr>
            <w:tcW w:w="932" w:type="dxa"/>
            <w:tcBorders>
              <w:top w:val="single" w:sz="4" w:space="0" w:color="auto"/>
              <w:left w:val="single" w:sz="4" w:space="0" w:color="auto"/>
            </w:tcBorders>
            <w:shd w:val="clear" w:color="auto" w:fill="FFFFFF"/>
          </w:tcPr>
          <w:p w14:paraId="4289B1EA" w14:textId="77777777" w:rsidR="00DE3E33" w:rsidRPr="00DE3E33" w:rsidRDefault="00DE3E33" w:rsidP="001335BA">
            <w:pPr>
              <w:rPr>
                <w:rFonts w:ascii="华文中宋" w:eastAsia="华文中宋" w:hAnsi="华文中宋"/>
                <w:color w:val="000000" w:themeColor="text1"/>
                <w:szCs w:val="21"/>
              </w:rPr>
            </w:pPr>
          </w:p>
        </w:tc>
        <w:tc>
          <w:tcPr>
            <w:tcW w:w="937" w:type="dxa"/>
            <w:tcBorders>
              <w:top w:val="single" w:sz="4" w:space="0" w:color="auto"/>
              <w:left w:val="single" w:sz="4" w:space="0" w:color="auto"/>
            </w:tcBorders>
            <w:shd w:val="clear" w:color="auto" w:fill="FFFFFF"/>
            <w:vAlign w:val="center"/>
          </w:tcPr>
          <w:p w14:paraId="377B2B56"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1</w:t>
            </w:r>
            <w:r w:rsidRPr="00DE3E33">
              <w:rPr>
                <w:rFonts w:ascii="华文中宋" w:eastAsia="华文中宋" w:hAnsi="华文中宋" w:cstheme="minorBidi" w:hint="eastAsia"/>
                <w:color w:val="000000" w:themeColor="text1"/>
                <w:sz w:val="21"/>
                <w:szCs w:val="21"/>
                <w:lang w:val="en-US" w:eastAsia="zh-CN" w:bidi="ar-SA"/>
              </w:rPr>
              <w:t>00</w:t>
            </w:r>
          </w:p>
        </w:tc>
        <w:tc>
          <w:tcPr>
            <w:tcW w:w="963" w:type="dxa"/>
            <w:tcBorders>
              <w:top w:val="single" w:sz="4" w:space="0" w:color="auto"/>
              <w:left w:val="single" w:sz="4" w:space="0" w:color="auto"/>
            </w:tcBorders>
            <w:shd w:val="clear" w:color="auto" w:fill="FFFFFF"/>
          </w:tcPr>
          <w:p w14:paraId="0B3A471B"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276E5E72" w14:textId="77777777" w:rsidTr="00DE3E33">
        <w:trPr>
          <w:trHeight w:hRule="exact" w:val="382"/>
          <w:jc w:val="center"/>
        </w:trPr>
        <w:tc>
          <w:tcPr>
            <w:tcW w:w="1985" w:type="dxa"/>
            <w:tcBorders>
              <w:top w:val="single" w:sz="4" w:space="0" w:color="auto"/>
            </w:tcBorders>
            <w:shd w:val="clear" w:color="auto" w:fill="FFFFFF"/>
          </w:tcPr>
          <w:p w14:paraId="3C4988FA"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tcBorders>
            <w:shd w:val="clear" w:color="auto" w:fill="FFFFFF"/>
          </w:tcPr>
          <w:p w14:paraId="6C18B73C" w14:textId="77777777" w:rsidR="00DE3E33" w:rsidRPr="00DE3E33" w:rsidRDefault="00DE3E33" w:rsidP="001335BA">
            <w:pPr>
              <w:rPr>
                <w:rFonts w:ascii="华文中宋" w:eastAsia="华文中宋" w:hAnsi="华文中宋"/>
                <w:color w:val="000000" w:themeColor="text1"/>
                <w:szCs w:val="21"/>
              </w:rPr>
            </w:pPr>
          </w:p>
        </w:tc>
        <w:tc>
          <w:tcPr>
            <w:tcW w:w="2816" w:type="dxa"/>
            <w:tcBorders>
              <w:top w:val="single" w:sz="4" w:space="0" w:color="auto"/>
              <w:left w:val="single" w:sz="4" w:space="0" w:color="auto"/>
            </w:tcBorders>
            <w:shd w:val="clear" w:color="auto" w:fill="FFFFFF"/>
            <w:vAlign w:val="bottom"/>
          </w:tcPr>
          <w:p w14:paraId="0B3A5F87" w14:textId="77777777" w:rsidR="00DE3E33" w:rsidRPr="00DE3E33" w:rsidRDefault="00DE3E33"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企业</w:t>
            </w:r>
            <w:r w:rsidRPr="00DE3E33">
              <w:rPr>
                <w:rFonts w:ascii="华文中宋" w:eastAsia="华文中宋" w:hAnsi="华文中宋" w:cstheme="minorBidi"/>
                <w:color w:val="000000" w:themeColor="text1"/>
                <w:sz w:val="21"/>
                <w:szCs w:val="21"/>
                <w:lang w:val="en-US" w:eastAsia="zh-CN" w:bidi="ar-SA"/>
              </w:rPr>
              <w:t>注册</w:t>
            </w:r>
          </w:p>
        </w:tc>
        <w:tc>
          <w:tcPr>
            <w:tcW w:w="932" w:type="dxa"/>
            <w:tcBorders>
              <w:top w:val="single" w:sz="4" w:space="0" w:color="auto"/>
              <w:left w:val="single" w:sz="4" w:space="0" w:color="auto"/>
            </w:tcBorders>
            <w:shd w:val="clear" w:color="auto" w:fill="FFFFFF"/>
            <w:vAlign w:val="bottom"/>
          </w:tcPr>
          <w:p w14:paraId="596F72B7"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30</w:t>
            </w:r>
          </w:p>
        </w:tc>
        <w:tc>
          <w:tcPr>
            <w:tcW w:w="937" w:type="dxa"/>
            <w:tcBorders>
              <w:top w:val="single" w:sz="4" w:space="0" w:color="auto"/>
              <w:left w:val="single" w:sz="4" w:space="0" w:color="auto"/>
            </w:tcBorders>
            <w:shd w:val="clear" w:color="auto" w:fill="FFFFFF"/>
          </w:tcPr>
          <w:p w14:paraId="2390CAEC"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63" w:type="dxa"/>
            <w:tcBorders>
              <w:top w:val="single" w:sz="4" w:space="0" w:color="auto"/>
              <w:left w:val="single" w:sz="4" w:space="0" w:color="auto"/>
            </w:tcBorders>
            <w:shd w:val="clear" w:color="auto" w:fill="FFFFFF"/>
          </w:tcPr>
          <w:p w14:paraId="04C57D8E"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4493F9B0" w14:textId="77777777" w:rsidTr="00DE3E33">
        <w:trPr>
          <w:trHeight w:hRule="exact" w:val="394"/>
          <w:jc w:val="center"/>
        </w:trPr>
        <w:tc>
          <w:tcPr>
            <w:tcW w:w="1985" w:type="dxa"/>
            <w:tcBorders>
              <w:top w:val="single" w:sz="4" w:space="0" w:color="auto"/>
            </w:tcBorders>
            <w:shd w:val="clear" w:color="auto" w:fill="FFFFFF"/>
          </w:tcPr>
          <w:p w14:paraId="5029F52F"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tcBorders>
            <w:shd w:val="clear" w:color="auto" w:fill="FFFFFF"/>
          </w:tcPr>
          <w:p w14:paraId="74AFE7A2" w14:textId="77777777" w:rsidR="00DE3E33" w:rsidRPr="00DE3E33" w:rsidRDefault="00DE3E33" w:rsidP="001335BA">
            <w:pPr>
              <w:rPr>
                <w:rFonts w:ascii="华文中宋" w:eastAsia="华文中宋" w:hAnsi="华文中宋"/>
                <w:color w:val="000000" w:themeColor="text1"/>
                <w:szCs w:val="21"/>
              </w:rPr>
            </w:pPr>
          </w:p>
        </w:tc>
        <w:tc>
          <w:tcPr>
            <w:tcW w:w="2816" w:type="dxa"/>
            <w:tcBorders>
              <w:top w:val="single" w:sz="4" w:space="0" w:color="auto"/>
              <w:left w:val="single" w:sz="4" w:space="0" w:color="auto"/>
            </w:tcBorders>
            <w:shd w:val="clear" w:color="auto" w:fill="FFFFFF"/>
            <w:vAlign w:val="bottom"/>
          </w:tcPr>
          <w:p w14:paraId="1B5630B5" w14:textId="77777777" w:rsidR="00DE3E33" w:rsidRPr="00DE3E33" w:rsidRDefault="00DE3E33"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组织</w:t>
            </w:r>
            <w:r w:rsidRPr="00DE3E33">
              <w:rPr>
                <w:rFonts w:ascii="华文中宋" w:eastAsia="华文中宋" w:hAnsi="华文中宋" w:cstheme="minorBidi" w:hint="eastAsia"/>
                <w:color w:val="000000" w:themeColor="text1"/>
                <w:sz w:val="21"/>
                <w:szCs w:val="21"/>
                <w:lang w:val="en-US" w:eastAsia="zh-CN" w:bidi="ar-SA"/>
              </w:rPr>
              <w:t>部门</w:t>
            </w:r>
            <w:r w:rsidRPr="00DE3E33">
              <w:rPr>
                <w:rFonts w:ascii="华文中宋" w:eastAsia="华文中宋" w:hAnsi="华文中宋" w:cstheme="minorBidi"/>
                <w:color w:val="000000" w:themeColor="text1"/>
                <w:sz w:val="21"/>
                <w:szCs w:val="21"/>
                <w:lang w:val="en-US" w:eastAsia="zh-CN" w:bidi="ar-SA"/>
              </w:rPr>
              <w:t>注册</w:t>
            </w:r>
          </w:p>
        </w:tc>
        <w:tc>
          <w:tcPr>
            <w:tcW w:w="932" w:type="dxa"/>
            <w:tcBorders>
              <w:top w:val="single" w:sz="4" w:space="0" w:color="auto"/>
              <w:left w:val="single" w:sz="4" w:space="0" w:color="auto"/>
            </w:tcBorders>
            <w:shd w:val="clear" w:color="auto" w:fill="FFFFFF"/>
            <w:vAlign w:val="bottom"/>
          </w:tcPr>
          <w:p w14:paraId="54975729"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30</w:t>
            </w:r>
          </w:p>
        </w:tc>
        <w:tc>
          <w:tcPr>
            <w:tcW w:w="937" w:type="dxa"/>
            <w:tcBorders>
              <w:top w:val="single" w:sz="4" w:space="0" w:color="auto"/>
              <w:left w:val="single" w:sz="4" w:space="0" w:color="auto"/>
            </w:tcBorders>
            <w:shd w:val="clear" w:color="auto" w:fill="FFFFFF"/>
          </w:tcPr>
          <w:p w14:paraId="4CF79DB4"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63" w:type="dxa"/>
            <w:tcBorders>
              <w:top w:val="single" w:sz="4" w:space="0" w:color="auto"/>
              <w:left w:val="single" w:sz="4" w:space="0" w:color="auto"/>
            </w:tcBorders>
            <w:shd w:val="clear" w:color="auto" w:fill="FFFFFF"/>
          </w:tcPr>
          <w:p w14:paraId="5269EC1D"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76E15AAB" w14:textId="77777777" w:rsidTr="00DE3E33">
        <w:trPr>
          <w:trHeight w:hRule="exact" w:val="387"/>
          <w:jc w:val="center"/>
        </w:trPr>
        <w:tc>
          <w:tcPr>
            <w:tcW w:w="1985" w:type="dxa"/>
            <w:tcBorders>
              <w:top w:val="single" w:sz="4" w:space="0" w:color="auto"/>
            </w:tcBorders>
            <w:shd w:val="clear" w:color="auto" w:fill="FFFFFF"/>
          </w:tcPr>
          <w:p w14:paraId="7BDEB704"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tcBorders>
            <w:shd w:val="clear" w:color="auto" w:fill="FFFFFF"/>
          </w:tcPr>
          <w:p w14:paraId="2A200BBE"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816" w:type="dxa"/>
            <w:tcBorders>
              <w:top w:val="single" w:sz="4" w:space="0" w:color="auto"/>
              <w:left w:val="single" w:sz="4" w:space="0" w:color="auto"/>
            </w:tcBorders>
            <w:shd w:val="clear" w:color="auto" w:fill="FFFFFF"/>
            <w:vAlign w:val="bottom"/>
          </w:tcPr>
          <w:p w14:paraId="2A6F3218" w14:textId="77777777" w:rsidR="00DE3E33" w:rsidRPr="00DE3E33" w:rsidRDefault="00DE3E33"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登录</w:t>
            </w:r>
          </w:p>
        </w:tc>
        <w:tc>
          <w:tcPr>
            <w:tcW w:w="932" w:type="dxa"/>
            <w:tcBorders>
              <w:top w:val="single" w:sz="4" w:space="0" w:color="auto"/>
              <w:left w:val="single" w:sz="4" w:space="0" w:color="auto"/>
            </w:tcBorders>
            <w:shd w:val="clear" w:color="auto" w:fill="FFFFFF"/>
            <w:vAlign w:val="bottom"/>
          </w:tcPr>
          <w:p w14:paraId="06E193CC"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40</w:t>
            </w:r>
          </w:p>
        </w:tc>
        <w:tc>
          <w:tcPr>
            <w:tcW w:w="937" w:type="dxa"/>
            <w:tcBorders>
              <w:top w:val="single" w:sz="4" w:space="0" w:color="auto"/>
              <w:left w:val="single" w:sz="4" w:space="0" w:color="auto"/>
            </w:tcBorders>
            <w:shd w:val="clear" w:color="auto" w:fill="FFFFFF"/>
          </w:tcPr>
          <w:p w14:paraId="16EF9AC1"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63" w:type="dxa"/>
            <w:tcBorders>
              <w:top w:val="single" w:sz="4" w:space="0" w:color="auto"/>
              <w:left w:val="single" w:sz="4" w:space="0" w:color="auto"/>
            </w:tcBorders>
            <w:shd w:val="clear" w:color="auto" w:fill="FFFFFF"/>
          </w:tcPr>
          <w:p w14:paraId="0110A6F3"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27BCD05D" w14:textId="77777777" w:rsidTr="00DE3E33">
        <w:trPr>
          <w:trHeight w:hRule="exact" w:val="387"/>
          <w:jc w:val="center"/>
        </w:trPr>
        <w:tc>
          <w:tcPr>
            <w:tcW w:w="1985" w:type="dxa"/>
            <w:tcBorders>
              <w:top w:val="single" w:sz="4" w:space="0" w:color="auto"/>
            </w:tcBorders>
            <w:shd w:val="clear" w:color="auto" w:fill="FFFFFF"/>
          </w:tcPr>
          <w:p w14:paraId="3E603A46"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tcBorders>
            <w:shd w:val="clear" w:color="auto" w:fill="FFFFFF"/>
            <w:vAlign w:val="bottom"/>
          </w:tcPr>
          <w:p w14:paraId="0CA860E1"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1.2管理</w:t>
            </w:r>
          </w:p>
        </w:tc>
        <w:tc>
          <w:tcPr>
            <w:tcW w:w="2816" w:type="dxa"/>
            <w:tcBorders>
              <w:top w:val="single" w:sz="4" w:space="0" w:color="auto"/>
              <w:left w:val="single" w:sz="4" w:space="0" w:color="auto"/>
            </w:tcBorders>
            <w:shd w:val="clear" w:color="auto" w:fill="FFFFFF"/>
          </w:tcPr>
          <w:p w14:paraId="32995C39" w14:textId="77777777" w:rsidR="00DE3E33" w:rsidRPr="00DE3E33" w:rsidRDefault="00DE3E33" w:rsidP="001335BA">
            <w:pPr>
              <w:rPr>
                <w:rFonts w:ascii="华文中宋" w:eastAsia="华文中宋" w:hAnsi="华文中宋"/>
                <w:color w:val="000000" w:themeColor="text1"/>
                <w:szCs w:val="21"/>
              </w:rPr>
            </w:pPr>
          </w:p>
        </w:tc>
        <w:tc>
          <w:tcPr>
            <w:tcW w:w="932" w:type="dxa"/>
            <w:tcBorders>
              <w:top w:val="single" w:sz="4" w:space="0" w:color="auto"/>
              <w:left w:val="single" w:sz="4" w:space="0" w:color="auto"/>
            </w:tcBorders>
            <w:shd w:val="clear" w:color="auto" w:fill="FFFFFF"/>
          </w:tcPr>
          <w:p w14:paraId="4073D14C"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37" w:type="dxa"/>
            <w:tcBorders>
              <w:top w:val="single" w:sz="4" w:space="0" w:color="auto"/>
              <w:left w:val="single" w:sz="4" w:space="0" w:color="auto"/>
            </w:tcBorders>
            <w:shd w:val="clear" w:color="auto" w:fill="FFFFFF"/>
            <w:vAlign w:val="bottom"/>
          </w:tcPr>
          <w:p w14:paraId="36311B3D"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130</w:t>
            </w:r>
          </w:p>
        </w:tc>
        <w:tc>
          <w:tcPr>
            <w:tcW w:w="963" w:type="dxa"/>
            <w:tcBorders>
              <w:top w:val="single" w:sz="4" w:space="0" w:color="auto"/>
              <w:left w:val="single" w:sz="4" w:space="0" w:color="auto"/>
            </w:tcBorders>
            <w:shd w:val="clear" w:color="auto" w:fill="FFFFFF"/>
          </w:tcPr>
          <w:p w14:paraId="14EEC9B5"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2A3A3DD3" w14:textId="77777777" w:rsidTr="00DE3E33">
        <w:trPr>
          <w:trHeight w:hRule="exact" w:val="382"/>
          <w:jc w:val="center"/>
        </w:trPr>
        <w:tc>
          <w:tcPr>
            <w:tcW w:w="1985" w:type="dxa"/>
            <w:tcBorders>
              <w:top w:val="single" w:sz="4" w:space="0" w:color="auto"/>
            </w:tcBorders>
            <w:shd w:val="clear" w:color="auto" w:fill="FFFFFF"/>
          </w:tcPr>
          <w:p w14:paraId="11924EB0"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tcBorders>
            <w:shd w:val="clear" w:color="auto" w:fill="FFFFFF"/>
          </w:tcPr>
          <w:p w14:paraId="34E173AE"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816" w:type="dxa"/>
            <w:tcBorders>
              <w:top w:val="single" w:sz="4" w:space="0" w:color="auto"/>
              <w:left w:val="single" w:sz="4" w:space="0" w:color="auto"/>
            </w:tcBorders>
            <w:shd w:val="clear" w:color="auto" w:fill="FFFFFF"/>
            <w:vAlign w:val="bottom"/>
          </w:tcPr>
          <w:p w14:paraId="481FA776" w14:textId="77777777" w:rsidR="00DE3E33" w:rsidRPr="00DE3E33" w:rsidRDefault="00DE3E33"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用户信息</w:t>
            </w:r>
          </w:p>
        </w:tc>
        <w:tc>
          <w:tcPr>
            <w:tcW w:w="932" w:type="dxa"/>
            <w:tcBorders>
              <w:top w:val="single" w:sz="4" w:space="0" w:color="auto"/>
              <w:left w:val="single" w:sz="4" w:space="0" w:color="auto"/>
            </w:tcBorders>
            <w:shd w:val="clear" w:color="auto" w:fill="FFFFFF"/>
            <w:vAlign w:val="bottom"/>
          </w:tcPr>
          <w:p w14:paraId="01683E20"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40</w:t>
            </w:r>
          </w:p>
        </w:tc>
        <w:tc>
          <w:tcPr>
            <w:tcW w:w="937" w:type="dxa"/>
            <w:tcBorders>
              <w:top w:val="single" w:sz="4" w:space="0" w:color="auto"/>
              <w:left w:val="single" w:sz="4" w:space="0" w:color="auto"/>
            </w:tcBorders>
            <w:shd w:val="clear" w:color="auto" w:fill="FFFFFF"/>
          </w:tcPr>
          <w:p w14:paraId="17240674"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63" w:type="dxa"/>
            <w:tcBorders>
              <w:top w:val="single" w:sz="4" w:space="0" w:color="auto"/>
              <w:left w:val="single" w:sz="4" w:space="0" w:color="auto"/>
            </w:tcBorders>
            <w:shd w:val="clear" w:color="auto" w:fill="FFFFFF"/>
          </w:tcPr>
          <w:p w14:paraId="5C1845CA"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3844F272" w14:textId="77777777" w:rsidTr="00DE3E33">
        <w:trPr>
          <w:trHeight w:hRule="exact" w:val="382"/>
          <w:jc w:val="center"/>
        </w:trPr>
        <w:tc>
          <w:tcPr>
            <w:tcW w:w="1985" w:type="dxa"/>
            <w:tcBorders>
              <w:top w:val="single" w:sz="4" w:space="0" w:color="auto"/>
            </w:tcBorders>
            <w:shd w:val="clear" w:color="auto" w:fill="FFFFFF"/>
          </w:tcPr>
          <w:p w14:paraId="176284F2"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tcBorders>
            <w:shd w:val="clear" w:color="auto" w:fill="FFFFFF"/>
          </w:tcPr>
          <w:p w14:paraId="399301B8" w14:textId="77777777" w:rsidR="00DE3E33" w:rsidRPr="00DE3E33" w:rsidRDefault="00DE3E33" w:rsidP="001335BA">
            <w:pPr>
              <w:rPr>
                <w:rFonts w:ascii="华文中宋" w:eastAsia="华文中宋" w:hAnsi="华文中宋"/>
                <w:color w:val="000000" w:themeColor="text1"/>
                <w:szCs w:val="21"/>
              </w:rPr>
            </w:pPr>
          </w:p>
        </w:tc>
        <w:tc>
          <w:tcPr>
            <w:tcW w:w="2816" w:type="dxa"/>
            <w:tcBorders>
              <w:top w:val="single" w:sz="4" w:space="0" w:color="auto"/>
              <w:left w:val="single" w:sz="4" w:space="0" w:color="auto"/>
            </w:tcBorders>
            <w:shd w:val="clear" w:color="auto" w:fill="FFFFFF"/>
            <w:vAlign w:val="bottom"/>
          </w:tcPr>
          <w:p w14:paraId="57B5C676" w14:textId="77777777" w:rsidR="00DE3E33" w:rsidRPr="00DE3E33" w:rsidRDefault="00DE3E33"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用户权限</w:t>
            </w:r>
          </w:p>
        </w:tc>
        <w:tc>
          <w:tcPr>
            <w:tcW w:w="932" w:type="dxa"/>
            <w:tcBorders>
              <w:top w:val="single" w:sz="4" w:space="0" w:color="auto"/>
              <w:left w:val="single" w:sz="4" w:space="0" w:color="auto"/>
            </w:tcBorders>
            <w:shd w:val="clear" w:color="auto" w:fill="FFFFFF"/>
            <w:vAlign w:val="bottom"/>
          </w:tcPr>
          <w:p w14:paraId="738B75CE"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40</w:t>
            </w:r>
          </w:p>
        </w:tc>
        <w:tc>
          <w:tcPr>
            <w:tcW w:w="937" w:type="dxa"/>
            <w:tcBorders>
              <w:top w:val="single" w:sz="4" w:space="0" w:color="auto"/>
              <w:left w:val="single" w:sz="4" w:space="0" w:color="auto"/>
            </w:tcBorders>
            <w:shd w:val="clear" w:color="auto" w:fill="FFFFFF"/>
          </w:tcPr>
          <w:p w14:paraId="483350FA"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63" w:type="dxa"/>
            <w:tcBorders>
              <w:top w:val="single" w:sz="4" w:space="0" w:color="auto"/>
              <w:left w:val="single" w:sz="4" w:space="0" w:color="auto"/>
            </w:tcBorders>
            <w:shd w:val="clear" w:color="auto" w:fill="FFFFFF"/>
          </w:tcPr>
          <w:p w14:paraId="73B66B72"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5177E9E8" w14:textId="77777777" w:rsidTr="00DE3E33">
        <w:trPr>
          <w:trHeight w:hRule="exact" w:val="387"/>
          <w:jc w:val="center"/>
        </w:trPr>
        <w:tc>
          <w:tcPr>
            <w:tcW w:w="1985" w:type="dxa"/>
            <w:tcBorders>
              <w:top w:val="single" w:sz="4" w:space="0" w:color="auto"/>
            </w:tcBorders>
            <w:shd w:val="clear" w:color="auto" w:fill="FFFFFF"/>
          </w:tcPr>
          <w:p w14:paraId="4815C6F8"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tcBorders>
            <w:shd w:val="clear" w:color="auto" w:fill="FFFFFF"/>
          </w:tcPr>
          <w:p w14:paraId="067F03D8" w14:textId="77777777" w:rsidR="00DE3E33" w:rsidRPr="00DE3E33" w:rsidRDefault="00DE3E33" w:rsidP="001335BA">
            <w:pPr>
              <w:rPr>
                <w:rFonts w:ascii="华文中宋" w:eastAsia="华文中宋" w:hAnsi="华文中宋"/>
                <w:color w:val="000000" w:themeColor="text1"/>
                <w:szCs w:val="21"/>
              </w:rPr>
            </w:pPr>
          </w:p>
        </w:tc>
        <w:tc>
          <w:tcPr>
            <w:tcW w:w="2816" w:type="dxa"/>
            <w:tcBorders>
              <w:top w:val="single" w:sz="4" w:space="0" w:color="auto"/>
              <w:left w:val="single" w:sz="4" w:space="0" w:color="auto"/>
            </w:tcBorders>
            <w:shd w:val="clear" w:color="auto" w:fill="FFFFFF"/>
            <w:vAlign w:val="bottom"/>
          </w:tcPr>
          <w:p w14:paraId="51C33096" w14:textId="77777777" w:rsidR="00DE3E33" w:rsidRPr="00DE3E33" w:rsidRDefault="00DE3E33"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统计分析</w:t>
            </w:r>
          </w:p>
        </w:tc>
        <w:tc>
          <w:tcPr>
            <w:tcW w:w="932" w:type="dxa"/>
            <w:tcBorders>
              <w:top w:val="single" w:sz="4" w:space="0" w:color="auto"/>
              <w:left w:val="single" w:sz="4" w:space="0" w:color="auto"/>
            </w:tcBorders>
            <w:shd w:val="clear" w:color="auto" w:fill="FFFFFF"/>
            <w:vAlign w:val="bottom"/>
          </w:tcPr>
          <w:p w14:paraId="482BD065"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50</w:t>
            </w:r>
          </w:p>
        </w:tc>
        <w:tc>
          <w:tcPr>
            <w:tcW w:w="937" w:type="dxa"/>
            <w:tcBorders>
              <w:top w:val="single" w:sz="4" w:space="0" w:color="auto"/>
              <w:left w:val="single" w:sz="4" w:space="0" w:color="auto"/>
            </w:tcBorders>
            <w:shd w:val="clear" w:color="auto" w:fill="FFFFFF"/>
          </w:tcPr>
          <w:p w14:paraId="53E68DBA"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63" w:type="dxa"/>
            <w:tcBorders>
              <w:top w:val="single" w:sz="4" w:space="0" w:color="auto"/>
              <w:left w:val="single" w:sz="4" w:space="0" w:color="auto"/>
            </w:tcBorders>
            <w:shd w:val="clear" w:color="auto" w:fill="FFFFFF"/>
          </w:tcPr>
          <w:p w14:paraId="4ED80D02"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46848D99" w14:textId="77777777" w:rsidTr="001335BA">
        <w:trPr>
          <w:trHeight w:hRule="exact" w:val="382"/>
          <w:jc w:val="center"/>
        </w:trPr>
        <w:tc>
          <w:tcPr>
            <w:tcW w:w="3451" w:type="dxa"/>
            <w:gridSpan w:val="2"/>
            <w:tcBorders>
              <w:top w:val="single" w:sz="4" w:space="0" w:color="auto"/>
            </w:tcBorders>
            <w:shd w:val="clear" w:color="auto" w:fill="FFFFFF"/>
            <w:vAlign w:val="bottom"/>
          </w:tcPr>
          <w:p w14:paraId="00553D81" w14:textId="77777777" w:rsidR="00DE3E33" w:rsidRPr="00DE3E33" w:rsidRDefault="00DE3E33"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F2：</w:t>
            </w:r>
            <w:r w:rsidRPr="00DE3E33">
              <w:rPr>
                <w:rFonts w:ascii="华文中宋" w:eastAsia="华文中宋" w:hAnsi="华文中宋" w:cstheme="minorBidi" w:hint="eastAsia"/>
                <w:color w:val="000000" w:themeColor="text1"/>
                <w:sz w:val="21"/>
                <w:szCs w:val="21"/>
                <w:lang w:val="en-US" w:eastAsia="zh-CN" w:bidi="ar-SA"/>
              </w:rPr>
              <w:t>数据补充</w:t>
            </w:r>
          </w:p>
        </w:tc>
        <w:tc>
          <w:tcPr>
            <w:tcW w:w="2816" w:type="dxa"/>
            <w:tcBorders>
              <w:top w:val="single" w:sz="4" w:space="0" w:color="auto"/>
              <w:left w:val="single" w:sz="4" w:space="0" w:color="auto"/>
            </w:tcBorders>
            <w:shd w:val="clear" w:color="auto" w:fill="FFFFFF"/>
          </w:tcPr>
          <w:p w14:paraId="612537A2" w14:textId="77777777" w:rsidR="00DE3E33" w:rsidRPr="00DE3E33" w:rsidRDefault="00DE3E33" w:rsidP="001335BA">
            <w:pPr>
              <w:rPr>
                <w:rFonts w:ascii="华文中宋" w:eastAsia="华文中宋" w:hAnsi="华文中宋"/>
                <w:color w:val="000000" w:themeColor="text1"/>
                <w:szCs w:val="21"/>
              </w:rPr>
            </w:pPr>
          </w:p>
        </w:tc>
        <w:tc>
          <w:tcPr>
            <w:tcW w:w="932" w:type="dxa"/>
            <w:tcBorders>
              <w:top w:val="single" w:sz="4" w:space="0" w:color="auto"/>
              <w:left w:val="single" w:sz="4" w:space="0" w:color="auto"/>
            </w:tcBorders>
            <w:shd w:val="clear" w:color="auto" w:fill="FFFFFF"/>
          </w:tcPr>
          <w:p w14:paraId="6BD41D6A"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37" w:type="dxa"/>
            <w:tcBorders>
              <w:top w:val="single" w:sz="4" w:space="0" w:color="auto"/>
              <w:left w:val="single" w:sz="4" w:space="0" w:color="auto"/>
            </w:tcBorders>
            <w:shd w:val="clear" w:color="auto" w:fill="FFFFFF"/>
          </w:tcPr>
          <w:p w14:paraId="43795262"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63" w:type="dxa"/>
            <w:tcBorders>
              <w:top w:val="single" w:sz="4" w:space="0" w:color="auto"/>
              <w:left w:val="single" w:sz="4" w:space="0" w:color="auto"/>
            </w:tcBorders>
            <w:shd w:val="clear" w:color="auto" w:fill="FFFFFF"/>
          </w:tcPr>
          <w:p w14:paraId="205A6294"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150</w:t>
            </w:r>
          </w:p>
        </w:tc>
      </w:tr>
      <w:tr w:rsidR="00DE3E33" w14:paraId="67D6E9A6" w14:textId="77777777" w:rsidTr="00DE3E33">
        <w:trPr>
          <w:trHeight w:hRule="exact" w:val="372"/>
          <w:jc w:val="center"/>
        </w:trPr>
        <w:tc>
          <w:tcPr>
            <w:tcW w:w="1985" w:type="dxa"/>
            <w:tcBorders>
              <w:top w:val="single" w:sz="4" w:space="0" w:color="auto"/>
            </w:tcBorders>
            <w:shd w:val="clear" w:color="auto" w:fill="FFFFFF"/>
          </w:tcPr>
          <w:p w14:paraId="66390B82"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tcBorders>
            <w:shd w:val="clear" w:color="auto" w:fill="FFFFFF"/>
            <w:vAlign w:val="bottom"/>
          </w:tcPr>
          <w:p w14:paraId="357B6DC4"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2.</w:t>
            </w:r>
            <w:r w:rsidRPr="00DE3E33">
              <w:rPr>
                <w:rFonts w:ascii="华文中宋" w:eastAsia="华文中宋" w:hAnsi="华文中宋" w:cstheme="minorBidi" w:hint="eastAsia"/>
                <w:color w:val="000000" w:themeColor="text1"/>
                <w:sz w:val="21"/>
                <w:szCs w:val="21"/>
                <w:lang w:val="en-US" w:eastAsia="zh-CN" w:bidi="ar-SA"/>
              </w:rPr>
              <w:t>1填报</w:t>
            </w:r>
          </w:p>
        </w:tc>
        <w:tc>
          <w:tcPr>
            <w:tcW w:w="2816" w:type="dxa"/>
            <w:tcBorders>
              <w:top w:val="single" w:sz="4" w:space="0" w:color="auto"/>
              <w:left w:val="single" w:sz="4" w:space="0" w:color="auto"/>
            </w:tcBorders>
            <w:shd w:val="clear" w:color="auto" w:fill="FFFFFF"/>
          </w:tcPr>
          <w:p w14:paraId="5B2ED57D" w14:textId="77777777" w:rsidR="00DE3E33" w:rsidRPr="00DE3E33" w:rsidRDefault="00DE3E33" w:rsidP="001335BA">
            <w:pPr>
              <w:rPr>
                <w:rFonts w:ascii="华文中宋" w:eastAsia="华文中宋" w:hAnsi="华文中宋"/>
                <w:color w:val="000000" w:themeColor="text1"/>
                <w:szCs w:val="21"/>
              </w:rPr>
            </w:pPr>
          </w:p>
        </w:tc>
        <w:tc>
          <w:tcPr>
            <w:tcW w:w="932" w:type="dxa"/>
            <w:tcBorders>
              <w:top w:val="single" w:sz="4" w:space="0" w:color="auto"/>
              <w:left w:val="single" w:sz="4" w:space="0" w:color="auto"/>
            </w:tcBorders>
            <w:shd w:val="clear" w:color="auto" w:fill="FFFFFF"/>
          </w:tcPr>
          <w:p w14:paraId="2EC0FBB8"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37" w:type="dxa"/>
            <w:tcBorders>
              <w:top w:val="single" w:sz="4" w:space="0" w:color="auto"/>
              <w:left w:val="single" w:sz="4" w:space="0" w:color="auto"/>
            </w:tcBorders>
            <w:shd w:val="clear" w:color="auto" w:fill="FFFFFF"/>
            <w:vAlign w:val="bottom"/>
          </w:tcPr>
          <w:p w14:paraId="3C859D7B"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80</w:t>
            </w:r>
          </w:p>
        </w:tc>
        <w:tc>
          <w:tcPr>
            <w:tcW w:w="963" w:type="dxa"/>
            <w:tcBorders>
              <w:top w:val="single" w:sz="4" w:space="0" w:color="auto"/>
              <w:left w:val="single" w:sz="4" w:space="0" w:color="auto"/>
            </w:tcBorders>
            <w:shd w:val="clear" w:color="auto" w:fill="FFFFFF"/>
          </w:tcPr>
          <w:p w14:paraId="6CF75724"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2ECD009F" w14:textId="77777777" w:rsidTr="00DE3E33">
        <w:trPr>
          <w:trHeight w:hRule="exact" w:val="382"/>
          <w:jc w:val="center"/>
        </w:trPr>
        <w:tc>
          <w:tcPr>
            <w:tcW w:w="1985" w:type="dxa"/>
            <w:tcBorders>
              <w:top w:val="single" w:sz="4" w:space="0" w:color="auto"/>
            </w:tcBorders>
            <w:shd w:val="clear" w:color="auto" w:fill="FFFFFF"/>
          </w:tcPr>
          <w:p w14:paraId="3ACE82F6"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tcBorders>
            <w:shd w:val="clear" w:color="auto" w:fill="FFFFFF"/>
          </w:tcPr>
          <w:p w14:paraId="1F82E24C"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816" w:type="dxa"/>
            <w:tcBorders>
              <w:top w:val="single" w:sz="4" w:space="0" w:color="auto"/>
              <w:left w:val="single" w:sz="4" w:space="0" w:color="auto"/>
            </w:tcBorders>
            <w:shd w:val="clear" w:color="auto" w:fill="FFFFFF"/>
            <w:vAlign w:val="bottom"/>
          </w:tcPr>
          <w:p w14:paraId="7B3049A9" w14:textId="77777777" w:rsidR="00DE3E33" w:rsidRPr="00DE3E33" w:rsidRDefault="00DE3E33"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基础信息</w:t>
            </w:r>
          </w:p>
        </w:tc>
        <w:tc>
          <w:tcPr>
            <w:tcW w:w="932" w:type="dxa"/>
            <w:tcBorders>
              <w:top w:val="single" w:sz="4" w:space="0" w:color="auto"/>
              <w:left w:val="single" w:sz="4" w:space="0" w:color="auto"/>
            </w:tcBorders>
            <w:shd w:val="clear" w:color="auto" w:fill="FFFFFF"/>
            <w:vAlign w:val="bottom"/>
          </w:tcPr>
          <w:p w14:paraId="0686C040"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50</w:t>
            </w:r>
          </w:p>
        </w:tc>
        <w:tc>
          <w:tcPr>
            <w:tcW w:w="937" w:type="dxa"/>
            <w:tcBorders>
              <w:top w:val="single" w:sz="4" w:space="0" w:color="auto"/>
              <w:left w:val="single" w:sz="4" w:space="0" w:color="auto"/>
            </w:tcBorders>
            <w:shd w:val="clear" w:color="auto" w:fill="FFFFFF"/>
          </w:tcPr>
          <w:p w14:paraId="7A8A016E"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63" w:type="dxa"/>
            <w:tcBorders>
              <w:top w:val="single" w:sz="4" w:space="0" w:color="auto"/>
              <w:left w:val="single" w:sz="4" w:space="0" w:color="auto"/>
            </w:tcBorders>
            <w:shd w:val="clear" w:color="auto" w:fill="FFFFFF"/>
          </w:tcPr>
          <w:p w14:paraId="1B65E348"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51D9BB66" w14:textId="77777777" w:rsidTr="00DE3E33">
        <w:trPr>
          <w:trHeight w:hRule="exact" w:val="387"/>
          <w:jc w:val="center"/>
        </w:trPr>
        <w:tc>
          <w:tcPr>
            <w:tcW w:w="1985" w:type="dxa"/>
            <w:tcBorders>
              <w:top w:val="single" w:sz="4" w:space="0" w:color="auto"/>
            </w:tcBorders>
            <w:shd w:val="clear" w:color="auto" w:fill="FFFFFF"/>
          </w:tcPr>
          <w:p w14:paraId="099DA7D6"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tcBorders>
            <w:shd w:val="clear" w:color="auto" w:fill="FFFFFF"/>
          </w:tcPr>
          <w:p w14:paraId="003C6894"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816" w:type="dxa"/>
            <w:tcBorders>
              <w:top w:val="single" w:sz="4" w:space="0" w:color="auto"/>
              <w:left w:val="single" w:sz="4" w:space="0" w:color="auto"/>
            </w:tcBorders>
            <w:shd w:val="clear" w:color="auto" w:fill="FFFFFF"/>
            <w:vAlign w:val="bottom"/>
          </w:tcPr>
          <w:p w14:paraId="2884B335" w14:textId="77777777" w:rsidR="00DE3E33" w:rsidRPr="00DE3E33" w:rsidRDefault="00DE3E33"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必要信息</w:t>
            </w:r>
          </w:p>
        </w:tc>
        <w:tc>
          <w:tcPr>
            <w:tcW w:w="932" w:type="dxa"/>
            <w:tcBorders>
              <w:top w:val="single" w:sz="4" w:space="0" w:color="auto"/>
              <w:left w:val="single" w:sz="4" w:space="0" w:color="auto"/>
            </w:tcBorders>
            <w:shd w:val="clear" w:color="auto" w:fill="FFFFFF"/>
            <w:vAlign w:val="bottom"/>
          </w:tcPr>
          <w:p w14:paraId="05DBD000"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30</w:t>
            </w:r>
          </w:p>
        </w:tc>
        <w:tc>
          <w:tcPr>
            <w:tcW w:w="937" w:type="dxa"/>
            <w:tcBorders>
              <w:top w:val="single" w:sz="4" w:space="0" w:color="auto"/>
              <w:left w:val="single" w:sz="4" w:space="0" w:color="auto"/>
            </w:tcBorders>
            <w:shd w:val="clear" w:color="auto" w:fill="FFFFFF"/>
          </w:tcPr>
          <w:p w14:paraId="5CC74666"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63" w:type="dxa"/>
            <w:tcBorders>
              <w:top w:val="single" w:sz="4" w:space="0" w:color="auto"/>
              <w:left w:val="single" w:sz="4" w:space="0" w:color="auto"/>
            </w:tcBorders>
            <w:shd w:val="clear" w:color="auto" w:fill="FFFFFF"/>
          </w:tcPr>
          <w:p w14:paraId="63E48BF2"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6DB4DDC9" w14:textId="77777777" w:rsidTr="00DE3E33">
        <w:trPr>
          <w:trHeight w:hRule="exact" w:val="382"/>
          <w:jc w:val="center"/>
        </w:trPr>
        <w:tc>
          <w:tcPr>
            <w:tcW w:w="1985" w:type="dxa"/>
            <w:tcBorders>
              <w:top w:val="single" w:sz="4" w:space="0" w:color="auto"/>
            </w:tcBorders>
            <w:shd w:val="clear" w:color="auto" w:fill="FFFFFF"/>
          </w:tcPr>
          <w:p w14:paraId="28F714E4"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tcBorders>
            <w:shd w:val="clear" w:color="auto" w:fill="FFFFFF"/>
            <w:vAlign w:val="bottom"/>
          </w:tcPr>
          <w:p w14:paraId="29E94AB1"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2.2</w:t>
            </w:r>
            <w:r w:rsidRPr="00DE3E33">
              <w:rPr>
                <w:rFonts w:ascii="华文中宋" w:eastAsia="华文中宋" w:hAnsi="华文中宋" w:cstheme="minorBidi" w:hint="eastAsia"/>
                <w:color w:val="000000" w:themeColor="text1"/>
                <w:sz w:val="21"/>
                <w:szCs w:val="21"/>
                <w:lang w:val="en-US" w:eastAsia="zh-CN" w:bidi="ar-SA"/>
              </w:rPr>
              <w:t>审核</w:t>
            </w:r>
          </w:p>
        </w:tc>
        <w:tc>
          <w:tcPr>
            <w:tcW w:w="2816" w:type="dxa"/>
            <w:tcBorders>
              <w:top w:val="single" w:sz="4" w:space="0" w:color="auto"/>
              <w:left w:val="single" w:sz="4" w:space="0" w:color="auto"/>
            </w:tcBorders>
            <w:shd w:val="clear" w:color="auto" w:fill="FFFFFF"/>
          </w:tcPr>
          <w:p w14:paraId="75E3364C" w14:textId="77777777" w:rsidR="00DE3E33" w:rsidRPr="00DE3E33" w:rsidRDefault="00DE3E33" w:rsidP="001335BA">
            <w:pPr>
              <w:rPr>
                <w:rFonts w:ascii="华文中宋" w:eastAsia="华文中宋" w:hAnsi="华文中宋"/>
                <w:color w:val="000000" w:themeColor="text1"/>
                <w:szCs w:val="21"/>
              </w:rPr>
            </w:pPr>
          </w:p>
        </w:tc>
        <w:tc>
          <w:tcPr>
            <w:tcW w:w="932" w:type="dxa"/>
            <w:tcBorders>
              <w:top w:val="single" w:sz="4" w:space="0" w:color="auto"/>
              <w:left w:val="single" w:sz="4" w:space="0" w:color="auto"/>
            </w:tcBorders>
            <w:shd w:val="clear" w:color="auto" w:fill="FFFFFF"/>
          </w:tcPr>
          <w:p w14:paraId="28A7052F"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37" w:type="dxa"/>
            <w:tcBorders>
              <w:top w:val="single" w:sz="4" w:space="0" w:color="auto"/>
              <w:left w:val="single" w:sz="4" w:space="0" w:color="auto"/>
            </w:tcBorders>
            <w:shd w:val="clear" w:color="auto" w:fill="FFFFFF"/>
            <w:vAlign w:val="bottom"/>
          </w:tcPr>
          <w:p w14:paraId="2A7EB46B"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70</w:t>
            </w:r>
          </w:p>
        </w:tc>
        <w:tc>
          <w:tcPr>
            <w:tcW w:w="963" w:type="dxa"/>
            <w:tcBorders>
              <w:top w:val="single" w:sz="4" w:space="0" w:color="auto"/>
              <w:left w:val="single" w:sz="4" w:space="0" w:color="auto"/>
            </w:tcBorders>
            <w:shd w:val="clear" w:color="auto" w:fill="FFFFFF"/>
          </w:tcPr>
          <w:p w14:paraId="59DC2644"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37621E6E" w14:textId="77777777" w:rsidTr="00DE3E33">
        <w:trPr>
          <w:trHeight w:hRule="exact" w:val="382"/>
          <w:jc w:val="center"/>
        </w:trPr>
        <w:tc>
          <w:tcPr>
            <w:tcW w:w="1985" w:type="dxa"/>
            <w:tcBorders>
              <w:top w:val="single" w:sz="4" w:space="0" w:color="auto"/>
            </w:tcBorders>
            <w:shd w:val="clear" w:color="auto" w:fill="FFFFFF"/>
          </w:tcPr>
          <w:p w14:paraId="4EAD551D"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tcBorders>
            <w:shd w:val="clear" w:color="auto" w:fill="FFFFFF"/>
          </w:tcPr>
          <w:p w14:paraId="6AA7255B"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816" w:type="dxa"/>
            <w:tcBorders>
              <w:top w:val="single" w:sz="4" w:space="0" w:color="auto"/>
              <w:left w:val="single" w:sz="4" w:space="0" w:color="auto"/>
            </w:tcBorders>
            <w:shd w:val="clear" w:color="auto" w:fill="FFFFFF"/>
            <w:vAlign w:val="bottom"/>
          </w:tcPr>
          <w:p w14:paraId="2950FC83" w14:textId="77777777" w:rsidR="00DE3E33" w:rsidRPr="00DE3E33" w:rsidRDefault="00DE3E33"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审核信息</w:t>
            </w:r>
          </w:p>
        </w:tc>
        <w:tc>
          <w:tcPr>
            <w:tcW w:w="932" w:type="dxa"/>
            <w:tcBorders>
              <w:top w:val="single" w:sz="4" w:space="0" w:color="auto"/>
              <w:left w:val="single" w:sz="4" w:space="0" w:color="auto"/>
            </w:tcBorders>
            <w:shd w:val="clear" w:color="auto" w:fill="FFFFFF"/>
            <w:vAlign w:val="bottom"/>
          </w:tcPr>
          <w:p w14:paraId="22F3E903"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40</w:t>
            </w:r>
          </w:p>
        </w:tc>
        <w:tc>
          <w:tcPr>
            <w:tcW w:w="937" w:type="dxa"/>
            <w:tcBorders>
              <w:top w:val="single" w:sz="4" w:space="0" w:color="auto"/>
              <w:left w:val="single" w:sz="4" w:space="0" w:color="auto"/>
            </w:tcBorders>
            <w:shd w:val="clear" w:color="auto" w:fill="FFFFFF"/>
          </w:tcPr>
          <w:p w14:paraId="023ECD25"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63" w:type="dxa"/>
            <w:tcBorders>
              <w:top w:val="single" w:sz="4" w:space="0" w:color="auto"/>
              <w:left w:val="single" w:sz="4" w:space="0" w:color="auto"/>
            </w:tcBorders>
            <w:shd w:val="clear" w:color="auto" w:fill="FFFFFF"/>
          </w:tcPr>
          <w:p w14:paraId="3E50A8A2"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3DD171C5" w14:textId="77777777" w:rsidTr="00DE3E33">
        <w:trPr>
          <w:trHeight w:hRule="exact" w:val="387"/>
          <w:jc w:val="center"/>
        </w:trPr>
        <w:tc>
          <w:tcPr>
            <w:tcW w:w="1985" w:type="dxa"/>
            <w:tcBorders>
              <w:top w:val="single" w:sz="4" w:space="0" w:color="auto"/>
            </w:tcBorders>
            <w:shd w:val="clear" w:color="auto" w:fill="FFFFFF"/>
          </w:tcPr>
          <w:p w14:paraId="4A3628B1"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tcBorders>
            <w:shd w:val="clear" w:color="auto" w:fill="FFFFFF"/>
          </w:tcPr>
          <w:p w14:paraId="1AC3FA20"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816" w:type="dxa"/>
            <w:tcBorders>
              <w:top w:val="single" w:sz="4" w:space="0" w:color="auto"/>
              <w:left w:val="single" w:sz="4" w:space="0" w:color="auto"/>
            </w:tcBorders>
            <w:shd w:val="clear" w:color="auto" w:fill="FFFFFF"/>
            <w:vAlign w:val="bottom"/>
          </w:tcPr>
          <w:p w14:paraId="6B5F5FB6" w14:textId="77777777" w:rsidR="00DE3E33" w:rsidRPr="00DE3E33" w:rsidRDefault="00DE3E33"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确认信息</w:t>
            </w:r>
          </w:p>
        </w:tc>
        <w:tc>
          <w:tcPr>
            <w:tcW w:w="932" w:type="dxa"/>
            <w:tcBorders>
              <w:top w:val="single" w:sz="4" w:space="0" w:color="auto"/>
              <w:left w:val="single" w:sz="4" w:space="0" w:color="auto"/>
            </w:tcBorders>
            <w:shd w:val="clear" w:color="auto" w:fill="FFFFFF"/>
            <w:vAlign w:val="bottom"/>
          </w:tcPr>
          <w:p w14:paraId="44E7AAE6"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15</w:t>
            </w:r>
          </w:p>
        </w:tc>
        <w:tc>
          <w:tcPr>
            <w:tcW w:w="937" w:type="dxa"/>
            <w:tcBorders>
              <w:top w:val="single" w:sz="4" w:space="0" w:color="auto"/>
              <w:left w:val="single" w:sz="4" w:space="0" w:color="auto"/>
            </w:tcBorders>
            <w:shd w:val="clear" w:color="auto" w:fill="FFFFFF"/>
          </w:tcPr>
          <w:p w14:paraId="0694150C"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63" w:type="dxa"/>
            <w:tcBorders>
              <w:top w:val="single" w:sz="4" w:space="0" w:color="auto"/>
              <w:left w:val="single" w:sz="4" w:space="0" w:color="auto"/>
            </w:tcBorders>
            <w:shd w:val="clear" w:color="auto" w:fill="FFFFFF"/>
          </w:tcPr>
          <w:p w14:paraId="79F81884"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3DFF17C2" w14:textId="77777777" w:rsidTr="00DE3E33">
        <w:trPr>
          <w:trHeight w:hRule="exact" w:val="382"/>
          <w:jc w:val="center"/>
        </w:trPr>
        <w:tc>
          <w:tcPr>
            <w:tcW w:w="1985" w:type="dxa"/>
            <w:tcBorders>
              <w:top w:val="single" w:sz="4" w:space="0" w:color="auto"/>
              <w:bottom w:val="single" w:sz="4" w:space="0" w:color="auto"/>
            </w:tcBorders>
            <w:shd w:val="clear" w:color="auto" w:fill="FFFFFF"/>
          </w:tcPr>
          <w:p w14:paraId="2706691C"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bottom w:val="single" w:sz="4" w:space="0" w:color="auto"/>
            </w:tcBorders>
            <w:shd w:val="clear" w:color="auto" w:fill="FFFFFF"/>
          </w:tcPr>
          <w:p w14:paraId="3BFB2925"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816" w:type="dxa"/>
            <w:tcBorders>
              <w:top w:val="single" w:sz="4" w:space="0" w:color="auto"/>
              <w:left w:val="single" w:sz="4" w:space="0" w:color="auto"/>
              <w:bottom w:val="single" w:sz="4" w:space="0" w:color="auto"/>
            </w:tcBorders>
            <w:shd w:val="clear" w:color="auto" w:fill="FFFFFF"/>
            <w:vAlign w:val="bottom"/>
          </w:tcPr>
          <w:p w14:paraId="2D663F58" w14:textId="77777777" w:rsidR="00DE3E33" w:rsidRPr="00DE3E33" w:rsidRDefault="00DE3E33"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退回信息</w:t>
            </w:r>
          </w:p>
        </w:tc>
        <w:tc>
          <w:tcPr>
            <w:tcW w:w="932" w:type="dxa"/>
            <w:tcBorders>
              <w:top w:val="single" w:sz="4" w:space="0" w:color="auto"/>
              <w:left w:val="single" w:sz="4" w:space="0" w:color="auto"/>
              <w:bottom w:val="single" w:sz="4" w:space="0" w:color="auto"/>
            </w:tcBorders>
            <w:shd w:val="clear" w:color="auto" w:fill="FFFFFF"/>
            <w:vAlign w:val="bottom"/>
          </w:tcPr>
          <w:p w14:paraId="4698D0B6"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15</w:t>
            </w:r>
          </w:p>
        </w:tc>
        <w:tc>
          <w:tcPr>
            <w:tcW w:w="937" w:type="dxa"/>
            <w:tcBorders>
              <w:top w:val="single" w:sz="4" w:space="0" w:color="auto"/>
              <w:left w:val="single" w:sz="4" w:space="0" w:color="auto"/>
              <w:bottom w:val="single" w:sz="4" w:space="0" w:color="auto"/>
            </w:tcBorders>
            <w:shd w:val="clear" w:color="auto" w:fill="FFFFFF"/>
          </w:tcPr>
          <w:p w14:paraId="6F8BA35E"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63" w:type="dxa"/>
            <w:tcBorders>
              <w:top w:val="single" w:sz="4" w:space="0" w:color="auto"/>
              <w:left w:val="single" w:sz="4" w:space="0" w:color="auto"/>
              <w:bottom w:val="single" w:sz="4" w:space="0" w:color="auto"/>
              <w:right w:val="nil"/>
            </w:tcBorders>
            <w:shd w:val="clear" w:color="auto" w:fill="FFFFFF"/>
          </w:tcPr>
          <w:p w14:paraId="5B073167"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3E989886" w14:textId="77777777" w:rsidTr="00DE3E33">
        <w:trPr>
          <w:trHeight w:hRule="exact" w:val="382"/>
          <w:jc w:val="center"/>
        </w:trPr>
        <w:tc>
          <w:tcPr>
            <w:tcW w:w="1985" w:type="dxa"/>
            <w:tcBorders>
              <w:top w:val="single" w:sz="4" w:space="0" w:color="auto"/>
              <w:left w:val="nil"/>
              <w:bottom w:val="single" w:sz="4" w:space="0" w:color="auto"/>
              <w:right w:val="single" w:sz="4" w:space="0" w:color="auto"/>
            </w:tcBorders>
            <w:shd w:val="clear" w:color="auto" w:fill="FFFFFF"/>
            <w:vAlign w:val="bottom"/>
          </w:tcPr>
          <w:p w14:paraId="7E3F310F" w14:textId="77777777" w:rsidR="00DE3E33" w:rsidRPr="00DE3E33" w:rsidRDefault="00DE3E33"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F3：</w:t>
            </w:r>
            <w:r w:rsidRPr="00DE3E33">
              <w:rPr>
                <w:rFonts w:ascii="华文中宋" w:eastAsia="华文中宋" w:hAnsi="华文中宋" w:cstheme="minorBidi" w:hint="eastAsia"/>
                <w:color w:val="000000" w:themeColor="text1"/>
                <w:sz w:val="21"/>
                <w:szCs w:val="21"/>
                <w:lang w:val="en-US" w:eastAsia="zh-CN" w:bidi="ar-SA"/>
              </w:rPr>
              <w:t>数据上报</w:t>
            </w:r>
          </w:p>
        </w:tc>
        <w:tc>
          <w:tcPr>
            <w:tcW w:w="1466" w:type="dxa"/>
            <w:tcBorders>
              <w:top w:val="single" w:sz="4" w:space="0" w:color="auto"/>
              <w:left w:val="single" w:sz="4" w:space="0" w:color="auto"/>
              <w:bottom w:val="single" w:sz="4" w:space="0" w:color="auto"/>
              <w:right w:val="single" w:sz="4" w:space="0" w:color="auto"/>
            </w:tcBorders>
            <w:shd w:val="clear" w:color="auto" w:fill="FFFFFF"/>
          </w:tcPr>
          <w:p w14:paraId="594A0682" w14:textId="77777777" w:rsidR="00DE3E33" w:rsidRPr="00DE3E33" w:rsidRDefault="00DE3E33" w:rsidP="001335BA">
            <w:pPr>
              <w:rPr>
                <w:rFonts w:ascii="华文中宋" w:eastAsia="华文中宋" w:hAnsi="华文中宋"/>
                <w:color w:val="000000" w:themeColor="text1"/>
                <w:szCs w:val="21"/>
              </w:rPr>
            </w:pPr>
          </w:p>
        </w:tc>
        <w:tc>
          <w:tcPr>
            <w:tcW w:w="2816" w:type="dxa"/>
            <w:tcBorders>
              <w:top w:val="single" w:sz="4" w:space="0" w:color="auto"/>
              <w:left w:val="single" w:sz="4" w:space="0" w:color="auto"/>
              <w:bottom w:val="single" w:sz="4" w:space="0" w:color="auto"/>
              <w:right w:val="single" w:sz="4" w:space="0" w:color="auto"/>
            </w:tcBorders>
            <w:shd w:val="clear" w:color="auto" w:fill="FFFFFF"/>
          </w:tcPr>
          <w:p w14:paraId="07E87F06" w14:textId="77777777" w:rsidR="00DE3E33" w:rsidRPr="00DE3E33" w:rsidRDefault="00DE3E33" w:rsidP="001335BA">
            <w:pPr>
              <w:rPr>
                <w:rFonts w:ascii="华文中宋" w:eastAsia="华文中宋" w:hAnsi="华文中宋"/>
                <w:color w:val="000000" w:themeColor="text1"/>
                <w:szCs w:val="21"/>
              </w:rPr>
            </w:pPr>
          </w:p>
        </w:tc>
        <w:tc>
          <w:tcPr>
            <w:tcW w:w="932" w:type="dxa"/>
            <w:tcBorders>
              <w:top w:val="single" w:sz="4" w:space="0" w:color="auto"/>
              <w:left w:val="single" w:sz="4" w:space="0" w:color="auto"/>
              <w:bottom w:val="single" w:sz="4" w:space="0" w:color="auto"/>
              <w:right w:val="single" w:sz="4" w:space="0" w:color="auto"/>
            </w:tcBorders>
            <w:shd w:val="clear" w:color="auto" w:fill="FFFFFF"/>
          </w:tcPr>
          <w:p w14:paraId="7D5DBBD4"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37" w:type="dxa"/>
            <w:tcBorders>
              <w:top w:val="single" w:sz="4" w:space="0" w:color="auto"/>
              <w:left w:val="single" w:sz="4" w:space="0" w:color="auto"/>
            </w:tcBorders>
            <w:shd w:val="clear" w:color="auto" w:fill="FFFFFF"/>
          </w:tcPr>
          <w:p w14:paraId="0FFBAC21"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63" w:type="dxa"/>
            <w:tcBorders>
              <w:top w:val="single" w:sz="4" w:space="0" w:color="auto"/>
              <w:left w:val="single" w:sz="4" w:space="0" w:color="auto"/>
              <w:bottom w:val="single" w:sz="4" w:space="0" w:color="auto"/>
              <w:right w:val="nil"/>
            </w:tcBorders>
            <w:shd w:val="clear" w:color="auto" w:fill="FFFFFF"/>
          </w:tcPr>
          <w:p w14:paraId="4507280F"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47113679" w14:textId="77777777" w:rsidTr="00DE3E33">
        <w:trPr>
          <w:trHeight w:hRule="exact" w:val="382"/>
          <w:jc w:val="center"/>
        </w:trPr>
        <w:tc>
          <w:tcPr>
            <w:tcW w:w="1985" w:type="dxa"/>
            <w:tcBorders>
              <w:top w:val="single" w:sz="4" w:space="0" w:color="auto"/>
              <w:left w:val="nil"/>
              <w:bottom w:val="single" w:sz="4" w:space="0" w:color="auto"/>
              <w:right w:val="single" w:sz="4" w:space="0" w:color="auto"/>
            </w:tcBorders>
          </w:tcPr>
          <w:p w14:paraId="7F2014AF"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bottom w:val="single" w:sz="4" w:space="0" w:color="auto"/>
              <w:right w:val="single" w:sz="4" w:space="0" w:color="auto"/>
            </w:tcBorders>
            <w:vAlign w:val="bottom"/>
          </w:tcPr>
          <w:p w14:paraId="0CC66CC5"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3.1</w:t>
            </w:r>
            <w:r w:rsidRPr="00DE3E33">
              <w:rPr>
                <w:rFonts w:ascii="华文中宋" w:eastAsia="华文中宋" w:hAnsi="华文中宋" w:cstheme="minorBidi" w:hint="eastAsia"/>
                <w:color w:val="000000" w:themeColor="text1"/>
                <w:sz w:val="21"/>
                <w:szCs w:val="21"/>
                <w:lang w:val="en-US" w:eastAsia="zh-CN" w:bidi="ar-SA"/>
              </w:rPr>
              <w:t>备案申请</w:t>
            </w:r>
          </w:p>
        </w:tc>
        <w:tc>
          <w:tcPr>
            <w:tcW w:w="2816" w:type="dxa"/>
            <w:tcBorders>
              <w:top w:val="single" w:sz="4" w:space="0" w:color="auto"/>
              <w:left w:val="single" w:sz="4" w:space="0" w:color="auto"/>
              <w:bottom w:val="single" w:sz="4" w:space="0" w:color="auto"/>
              <w:right w:val="single" w:sz="4" w:space="0" w:color="auto"/>
            </w:tcBorders>
          </w:tcPr>
          <w:p w14:paraId="33478A53" w14:textId="77777777" w:rsidR="00DE3E33" w:rsidRPr="00DE3E33" w:rsidRDefault="00DE3E33" w:rsidP="001335BA">
            <w:pPr>
              <w:rPr>
                <w:rFonts w:ascii="华文中宋" w:eastAsia="华文中宋" w:hAnsi="华文中宋"/>
                <w:color w:val="000000" w:themeColor="text1"/>
                <w:szCs w:val="21"/>
              </w:rPr>
            </w:pPr>
          </w:p>
        </w:tc>
        <w:tc>
          <w:tcPr>
            <w:tcW w:w="932" w:type="dxa"/>
            <w:tcBorders>
              <w:top w:val="single" w:sz="4" w:space="0" w:color="auto"/>
              <w:left w:val="single" w:sz="4" w:space="0" w:color="auto"/>
              <w:bottom w:val="single" w:sz="4" w:space="0" w:color="auto"/>
              <w:right w:val="single" w:sz="4" w:space="0" w:color="auto"/>
            </w:tcBorders>
          </w:tcPr>
          <w:p w14:paraId="5A9253F0" w14:textId="77777777" w:rsidR="00DE3E33" w:rsidRPr="00DE3E33" w:rsidRDefault="00DE3E33" w:rsidP="001335BA">
            <w:pPr>
              <w:rPr>
                <w:rFonts w:ascii="华文中宋" w:eastAsia="华文中宋" w:hAnsi="华文中宋"/>
                <w:color w:val="000000" w:themeColor="text1"/>
                <w:szCs w:val="21"/>
              </w:rPr>
            </w:pPr>
          </w:p>
        </w:tc>
        <w:tc>
          <w:tcPr>
            <w:tcW w:w="937" w:type="dxa"/>
            <w:tcBorders>
              <w:top w:val="single" w:sz="4" w:space="0" w:color="auto"/>
              <w:left w:val="single" w:sz="4" w:space="0" w:color="auto"/>
              <w:bottom w:val="single" w:sz="4" w:space="0" w:color="auto"/>
              <w:right w:val="single" w:sz="4" w:space="0" w:color="auto"/>
            </w:tcBorders>
          </w:tcPr>
          <w:p w14:paraId="3AAB0A76"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100</w:t>
            </w:r>
          </w:p>
        </w:tc>
        <w:tc>
          <w:tcPr>
            <w:tcW w:w="963" w:type="dxa"/>
            <w:tcBorders>
              <w:top w:val="single" w:sz="4" w:space="0" w:color="auto"/>
              <w:left w:val="single" w:sz="4" w:space="0" w:color="auto"/>
              <w:bottom w:val="single" w:sz="4" w:space="0" w:color="auto"/>
              <w:right w:val="nil"/>
            </w:tcBorders>
          </w:tcPr>
          <w:p w14:paraId="4EBD1666"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0F41EC6B" w14:textId="77777777" w:rsidTr="00DE3E33">
        <w:trPr>
          <w:trHeight w:hRule="exact" w:val="382"/>
          <w:jc w:val="center"/>
        </w:trPr>
        <w:tc>
          <w:tcPr>
            <w:tcW w:w="1985" w:type="dxa"/>
            <w:tcBorders>
              <w:top w:val="single" w:sz="4" w:space="0" w:color="auto"/>
              <w:left w:val="nil"/>
              <w:bottom w:val="single" w:sz="4" w:space="0" w:color="auto"/>
              <w:right w:val="single" w:sz="4" w:space="0" w:color="auto"/>
            </w:tcBorders>
          </w:tcPr>
          <w:p w14:paraId="7A639D9D"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bottom w:val="single" w:sz="4" w:space="0" w:color="auto"/>
              <w:right w:val="single" w:sz="4" w:space="0" w:color="auto"/>
            </w:tcBorders>
          </w:tcPr>
          <w:p w14:paraId="5AA2922F"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816" w:type="dxa"/>
            <w:tcBorders>
              <w:top w:val="single" w:sz="4" w:space="0" w:color="auto"/>
              <w:left w:val="single" w:sz="4" w:space="0" w:color="auto"/>
              <w:bottom w:val="single" w:sz="4" w:space="0" w:color="auto"/>
              <w:right w:val="single" w:sz="4" w:space="0" w:color="auto"/>
            </w:tcBorders>
            <w:vAlign w:val="bottom"/>
          </w:tcPr>
          <w:p w14:paraId="29CF028C" w14:textId="77777777" w:rsidR="00DE3E33" w:rsidRPr="00DE3E33" w:rsidRDefault="00DE3E33"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3.1.1</w:t>
            </w:r>
            <w:r w:rsidRPr="00DE3E33">
              <w:rPr>
                <w:rFonts w:ascii="华文中宋" w:eastAsia="华文中宋" w:hAnsi="华文中宋" w:cstheme="minorBidi" w:hint="eastAsia"/>
                <w:color w:val="000000" w:themeColor="text1"/>
                <w:sz w:val="21"/>
                <w:szCs w:val="21"/>
                <w:lang w:val="en-US" w:eastAsia="zh-CN" w:bidi="ar-SA"/>
              </w:rPr>
              <w:t>企业上报</w:t>
            </w:r>
          </w:p>
        </w:tc>
        <w:tc>
          <w:tcPr>
            <w:tcW w:w="932" w:type="dxa"/>
            <w:tcBorders>
              <w:top w:val="single" w:sz="4" w:space="0" w:color="auto"/>
              <w:left w:val="single" w:sz="4" w:space="0" w:color="auto"/>
              <w:bottom w:val="single" w:sz="4" w:space="0" w:color="auto"/>
              <w:right w:val="single" w:sz="4" w:space="0" w:color="auto"/>
            </w:tcBorders>
            <w:vAlign w:val="bottom"/>
          </w:tcPr>
          <w:p w14:paraId="05A176CD"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10</w:t>
            </w:r>
          </w:p>
        </w:tc>
        <w:tc>
          <w:tcPr>
            <w:tcW w:w="937" w:type="dxa"/>
            <w:tcBorders>
              <w:top w:val="single" w:sz="4" w:space="0" w:color="auto"/>
              <w:left w:val="single" w:sz="4" w:space="0" w:color="auto"/>
              <w:bottom w:val="single" w:sz="4" w:space="0" w:color="auto"/>
              <w:right w:val="single" w:sz="4" w:space="0" w:color="auto"/>
            </w:tcBorders>
            <w:vAlign w:val="bottom"/>
          </w:tcPr>
          <w:p w14:paraId="1E5743F5"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2</w:t>
            </w:r>
            <w:r w:rsidRPr="00DE3E33">
              <w:rPr>
                <w:rFonts w:ascii="华文中宋" w:eastAsia="华文中宋" w:hAnsi="华文中宋" w:cstheme="minorBidi" w:hint="eastAsia"/>
                <w:color w:val="000000" w:themeColor="text1"/>
                <w:sz w:val="21"/>
                <w:szCs w:val="21"/>
                <w:lang w:val="en-US" w:eastAsia="zh-CN" w:bidi="ar-SA"/>
              </w:rPr>
              <w:t>0</w:t>
            </w:r>
          </w:p>
        </w:tc>
        <w:tc>
          <w:tcPr>
            <w:tcW w:w="963" w:type="dxa"/>
            <w:tcBorders>
              <w:top w:val="single" w:sz="4" w:space="0" w:color="auto"/>
              <w:left w:val="single" w:sz="4" w:space="0" w:color="auto"/>
              <w:bottom w:val="single" w:sz="4" w:space="0" w:color="auto"/>
              <w:right w:val="nil"/>
            </w:tcBorders>
          </w:tcPr>
          <w:p w14:paraId="14D6CB4C"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6693F9DD" w14:textId="77777777" w:rsidTr="00DE3E33">
        <w:trPr>
          <w:trHeight w:hRule="exact" w:val="382"/>
          <w:jc w:val="center"/>
        </w:trPr>
        <w:tc>
          <w:tcPr>
            <w:tcW w:w="1985" w:type="dxa"/>
            <w:tcBorders>
              <w:top w:val="single" w:sz="4" w:space="0" w:color="auto"/>
              <w:left w:val="nil"/>
              <w:bottom w:val="single" w:sz="4" w:space="0" w:color="auto"/>
              <w:right w:val="single" w:sz="4" w:space="0" w:color="auto"/>
            </w:tcBorders>
          </w:tcPr>
          <w:p w14:paraId="6F17751F"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bottom w:val="single" w:sz="4" w:space="0" w:color="auto"/>
              <w:right w:val="single" w:sz="4" w:space="0" w:color="auto"/>
            </w:tcBorders>
          </w:tcPr>
          <w:p w14:paraId="71F52590"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816" w:type="dxa"/>
            <w:tcBorders>
              <w:top w:val="single" w:sz="4" w:space="0" w:color="auto"/>
              <w:left w:val="single" w:sz="4" w:space="0" w:color="auto"/>
              <w:bottom w:val="single" w:sz="4" w:space="0" w:color="auto"/>
              <w:right w:val="single" w:sz="4" w:space="0" w:color="auto"/>
            </w:tcBorders>
            <w:vAlign w:val="bottom"/>
          </w:tcPr>
          <w:p w14:paraId="64AEF687" w14:textId="77777777" w:rsidR="00DE3E33" w:rsidRPr="00DE3E33" w:rsidRDefault="00DE3E33"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3.1.2</w:t>
            </w:r>
            <w:r w:rsidRPr="00DE3E33">
              <w:rPr>
                <w:rFonts w:ascii="华文中宋" w:eastAsia="华文中宋" w:hAnsi="华文中宋" w:cstheme="minorBidi" w:hint="eastAsia"/>
                <w:color w:val="000000" w:themeColor="text1"/>
                <w:sz w:val="21"/>
                <w:szCs w:val="21"/>
                <w:lang w:val="en-US" w:eastAsia="zh-CN" w:bidi="ar-SA"/>
              </w:rPr>
              <w:t>备案申请</w:t>
            </w:r>
          </w:p>
        </w:tc>
        <w:tc>
          <w:tcPr>
            <w:tcW w:w="932" w:type="dxa"/>
            <w:tcBorders>
              <w:top w:val="single" w:sz="4" w:space="0" w:color="auto"/>
              <w:left w:val="single" w:sz="4" w:space="0" w:color="auto"/>
              <w:bottom w:val="single" w:sz="4" w:space="0" w:color="auto"/>
              <w:right w:val="single" w:sz="4" w:space="0" w:color="auto"/>
            </w:tcBorders>
            <w:vAlign w:val="bottom"/>
          </w:tcPr>
          <w:p w14:paraId="27348491"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1</w:t>
            </w:r>
            <w:r w:rsidRPr="00DE3E33">
              <w:rPr>
                <w:rFonts w:ascii="华文中宋" w:eastAsia="华文中宋" w:hAnsi="华文中宋" w:cstheme="minorBidi" w:hint="eastAsia"/>
                <w:color w:val="000000" w:themeColor="text1"/>
                <w:sz w:val="21"/>
                <w:szCs w:val="21"/>
                <w:lang w:val="en-US" w:eastAsia="zh-CN" w:bidi="ar-SA"/>
              </w:rPr>
              <w:t>0</w:t>
            </w:r>
          </w:p>
        </w:tc>
        <w:tc>
          <w:tcPr>
            <w:tcW w:w="937" w:type="dxa"/>
            <w:tcBorders>
              <w:top w:val="single" w:sz="4" w:space="0" w:color="auto"/>
              <w:left w:val="single" w:sz="4" w:space="0" w:color="auto"/>
              <w:bottom w:val="single" w:sz="4" w:space="0" w:color="auto"/>
              <w:right w:val="single" w:sz="4" w:space="0" w:color="auto"/>
            </w:tcBorders>
          </w:tcPr>
          <w:p w14:paraId="24CE7B41"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63" w:type="dxa"/>
            <w:tcBorders>
              <w:top w:val="single" w:sz="4" w:space="0" w:color="auto"/>
              <w:left w:val="single" w:sz="4" w:space="0" w:color="auto"/>
              <w:bottom w:val="single" w:sz="4" w:space="0" w:color="auto"/>
              <w:right w:val="nil"/>
            </w:tcBorders>
          </w:tcPr>
          <w:p w14:paraId="205B3885"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21B8FCFC" w14:textId="77777777" w:rsidTr="00DE3E33">
        <w:trPr>
          <w:trHeight w:hRule="exact" w:val="382"/>
          <w:jc w:val="center"/>
        </w:trPr>
        <w:tc>
          <w:tcPr>
            <w:tcW w:w="1985" w:type="dxa"/>
            <w:tcBorders>
              <w:top w:val="single" w:sz="4" w:space="0" w:color="auto"/>
              <w:left w:val="nil"/>
              <w:bottom w:val="single" w:sz="4" w:space="0" w:color="auto"/>
              <w:right w:val="single" w:sz="4" w:space="0" w:color="auto"/>
            </w:tcBorders>
          </w:tcPr>
          <w:p w14:paraId="55E5924A"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bottom w:val="single" w:sz="4" w:space="0" w:color="auto"/>
              <w:right w:val="single" w:sz="4" w:space="0" w:color="auto"/>
            </w:tcBorders>
            <w:vAlign w:val="bottom"/>
          </w:tcPr>
          <w:p w14:paraId="6329F626"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3.2</w:t>
            </w:r>
            <w:r w:rsidRPr="00DE3E33">
              <w:rPr>
                <w:rFonts w:ascii="华文中宋" w:eastAsia="华文中宋" w:hAnsi="华文中宋" w:cstheme="minorBidi" w:hint="eastAsia"/>
                <w:color w:val="000000" w:themeColor="text1"/>
                <w:sz w:val="21"/>
                <w:szCs w:val="21"/>
                <w:lang w:val="en-US" w:eastAsia="zh-CN" w:bidi="ar-SA"/>
              </w:rPr>
              <w:t>就业失业数据上报</w:t>
            </w:r>
          </w:p>
        </w:tc>
        <w:tc>
          <w:tcPr>
            <w:tcW w:w="2816" w:type="dxa"/>
            <w:tcBorders>
              <w:top w:val="single" w:sz="4" w:space="0" w:color="auto"/>
              <w:left w:val="single" w:sz="4" w:space="0" w:color="auto"/>
              <w:bottom w:val="single" w:sz="4" w:space="0" w:color="auto"/>
              <w:right w:val="single" w:sz="4" w:space="0" w:color="auto"/>
            </w:tcBorders>
          </w:tcPr>
          <w:p w14:paraId="5BD504C4" w14:textId="77777777" w:rsidR="00DE3E33" w:rsidRPr="00DE3E33" w:rsidRDefault="00DE3E33" w:rsidP="001335BA">
            <w:pPr>
              <w:rPr>
                <w:rFonts w:ascii="华文中宋" w:eastAsia="华文中宋" w:hAnsi="华文中宋"/>
                <w:color w:val="000000" w:themeColor="text1"/>
                <w:szCs w:val="21"/>
              </w:rPr>
            </w:pPr>
          </w:p>
        </w:tc>
        <w:tc>
          <w:tcPr>
            <w:tcW w:w="932" w:type="dxa"/>
            <w:tcBorders>
              <w:top w:val="single" w:sz="4" w:space="0" w:color="auto"/>
              <w:left w:val="single" w:sz="4" w:space="0" w:color="auto"/>
              <w:bottom w:val="single" w:sz="4" w:space="0" w:color="auto"/>
              <w:right w:val="single" w:sz="4" w:space="0" w:color="auto"/>
            </w:tcBorders>
          </w:tcPr>
          <w:p w14:paraId="1624C1CD" w14:textId="77777777" w:rsidR="00DE3E33" w:rsidRPr="00DE3E33" w:rsidRDefault="00DE3E33" w:rsidP="001335BA">
            <w:pPr>
              <w:rPr>
                <w:rFonts w:ascii="华文中宋" w:eastAsia="华文中宋" w:hAnsi="华文中宋"/>
                <w:color w:val="000000" w:themeColor="text1"/>
                <w:szCs w:val="21"/>
              </w:rPr>
            </w:pPr>
          </w:p>
        </w:tc>
        <w:tc>
          <w:tcPr>
            <w:tcW w:w="937" w:type="dxa"/>
            <w:tcBorders>
              <w:top w:val="single" w:sz="4" w:space="0" w:color="auto"/>
              <w:left w:val="single" w:sz="4" w:space="0" w:color="auto"/>
              <w:bottom w:val="single" w:sz="4" w:space="0" w:color="auto"/>
              <w:right w:val="single" w:sz="4" w:space="0" w:color="auto"/>
            </w:tcBorders>
          </w:tcPr>
          <w:p w14:paraId="1B2B8CD9"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63" w:type="dxa"/>
            <w:tcBorders>
              <w:top w:val="single" w:sz="4" w:space="0" w:color="auto"/>
              <w:left w:val="single" w:sz="4" w:space="0" w:color="auto"/>
              <w:bottom w:val="single" w:sz="4" w:space="0" w:color="auto"/>
              <w:right w:val="nil"/>
            </w:tcBorders>
          </w:tcPr>
          <w:p w14:paraId="70C71D39"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431BD297" w14:textId="77777777" w:rsidTr="00DE3E33">
        <w:trPr>
          <w:trHeight w:hRule="exact" w:val="382"/>
          <w:jc w:val="center"/>
        </w:trPr>
        <w:tc>
          <w:tcPr>
            <w:tcW w:w="1985" w:type="dxa"/>
            <w:tcBorders>
              <w:top w:val="single" w:sz="4" w:space="0" w:color="auto"/>
              <w:left w:val="nil"/>
              <w:bottom w:val="single" w:sz="4" w:space="0" w:color="auto"/>
              <w:right w:val="single" w:sz="4" w:space="0" w:color="auto"/>
            </w:tcBorders>
          </w:tcPr>
          <w:p w14:paraId="50CE0AF7"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bottom w:val="single" w:sz="4" w:space="0" w:color="auto"/>
              <w:right w:val="single" w:sz="4" w:space="0" w:color="auto"/>
            </w:tcBorders>
            <w:vAlign w:val="bottom"/>
          </w:tcPr>
          <w:p w14:paraId="0B878126"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3.3</w:t>
            </w:r>
            <w:r w:rsidRPr="00DE3E33">
              <w:rPr>
                <w:rFonts w:ascii="华文中宋" w:eastAsia="华文中宋" w:hAnsi="华文中宋" w:cstheme="minorBidi" w:hint="eastAsia"/>
                <w:color w:val="000000" w:themeColor="text1"/>
                <w:sz w:val="21"/>
                <w:szCs w:val="21"/>
                <w:lang w:val="en-US" w:eastAsia="zh-CN" w:bidi="ar-SA"/>
              </w:rPr>
              <w:t>备案审核与反馈</w:t>
            </w:r>
          </w:p>
        </w:tc>
        <w:tc>
          <w:tcPr>
            <w:tcW w:w="2816" w:type="dxa"/>
            <w:tcBorders>
              <w:top w:val="single" w:sz="4" w:space="0" w:color="auto"/>
              <w:left w:val="single" w:sz="4" w:space="0" w:color="auto"/>
              <w:bottom w:val="single" w:sz="4" w:space="0" w:color="auto"/>
              <w:right w:val="single" w:sz="4" w:space="0" w:color="auto"/>
            </w:tcBorders>
          </w:tcPr>
          <w:p w14:paraId="687232FE" w14:textId="77777777" w:rsidR="00DE3E33" w:rsidRPr="00DE3E33" w:rsidRDefault="00DE3E33" w:rsidP="001335BA">
            <w:pPr>
              <w:rPr>
                <w:rFonts w:ascii="华文中宋" w:eastAsia="华文中宋" w:hAnsi="华文中宋"/>
                <w:color w:val="000000" w:themeColor="text1"/>
                <w:szCs w:val="21"/>
              </w:rPr>
            </w:pPr>
          </w:p>
        </w:tc>
        <w:tc>
          <w:tcPr>
            <w:tcW w:w="932" w:type="dxa"/>
            <w:tcBorders>
              <w:top w:val="single" w:sz="4" w:space="0" w:color="auto"/>
              <w:left w:val="single" w:sz="4" w:space="0" w:color="auto"/>
              <w:bottom w:val="single" w:sz="4" w:space="0" w:color="auto"/>
              <w:right w:val="single" w:sz="4" w:space="0" w:color="auto"/>
            </w:tcBorders>
          </w:tcPr>
          <w:p w14:paraId="001B3037" w14:textId="77777777" w:rsidR="00DE3E33" w:rsidRPr="00DE3E33" w:rsidRDefault="00DE3E33" w:rsidP="001335BA">
            <w:pPr>
              <w:rPr>
                <w:rFonts w:ascii="华文中宋" w:eastAsia="华文中宋" w:hAnsi="华文中宋"/>
                <w:color w:val="000000" w:themeColor="text1"/>
                <w:szCs w:val="21"/>
              </w:rPr>
            </w:pPr>
          </w:p>
        </w:tc>
        <w:tc>
          <w:tcPr>
            <w:tcW w:w="937" w:type="dxa"/>
            <w:tcBorders>
              <w:top w:val="single" w:sz="4" w:space="0" w:color="auto"/>
              <w:left w:val="single" w:sz="4" w:space="0" w:color="auto"/>
              <w:bottom w:val="single" w:sz="4" w:space="0" w:color="auto"/>
              <w:right w:val="single" w:sz="4" w:space="0" w:color="auto"/>
            </w:tcBorders>
            <w:vAlign w:val="bottom"/>
          </w:tcPr>
          <w:p w14:paraId="2E155DB6"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40</w:t>
            </w:r>
          </w:p>
        </w:tc>
        <w:tc>
          <w:tcPr>
            <w:tcW w:w="963" w:type="dxa"/>
            <w:tcBorders>
              <w:top w:val="single" w:sz="4" w:space="0" w:color="auto"/>
              <w:left w:val="single" w:sz="4" w:space="0" w:color="auto"/>
              <w:bottom w:val="single" w:sz="4" w:space="0" w:color="auto"/>
              <w:right w:val="nil"/>
            </w:tcBorders>
          </w:tcPr>
          <w:p w14:paraId="04B8DDA6"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03799C92" w14:textId="77777777" w:rsidTr="00DE3E33">
        <w:trPr>
          <w:trHeight w:hRule="exact" w:val="382"/>
          <w:jc w:val="center"/>
        </w:trPr>
        <w:tc>
          <w:tcPr>
            <w:tcW w:w="1985" w:type="dxa"/>
            <w:tcBorders>
              <w:top w:val="single" w:sz="4" w:space="0" w:color="auto"/>
              <w:left w:val="nil"/>
              <w:bottom w:val="single" w:sz="4" w:space="0" w:color="auto"/>
              <w:right w:val="single" w:sz="4" w:space="0" w:color="auto"/>
            </w:tcBorders>
          </w:tcPr>
          <w:p w14:paraId="1D6AC7EB"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bottom w:val="single" w:sz="4" w:space="0" w:color="auto"/>
              <w:right w:val="single" w:sz="4" w:space="0" w:color="auto"/>
            </w:tcBorders>
          </w:tcPr>
          <w:p w14:paraId="24844CC7"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816" w:type="dxa"/>
            <w:tcBorders>
              <w:top w:val="single" w:sz="4" w:space="0" w:color="auto"/>
              <w:left w:val="single" w:sz="4" w:space="0" w:color="auto"/>
              <w:bottom w:val="single" w:sz="4" w:space="0" w:color="auto"/>
              <w:right w:val="single" w:sz="4" w:space="0" w:color="auto"/>
            </w:tcBorders>
            <w:vAlign w:val="bottom"/>
          </w:tcPr>
          <w:p w14:paraId="02822FEF" w14:textId="77777777" w:rsidR="00DE3E33" w:rsidRPr="00DE3E33" w:rsidRDefault="00DE3E33"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3.3.1</w:t>
            </w:r>
            <w:r w:rsidRPr="00DE3E33">
              <w:rPr>
                <w:rFonts w:ascii="华文中宋" w:eastAsia="华文中宋" w:hAnsi="华文中宋" w:cstheme="minorBidi" w:hint="eastAsia"/>
                <w:color w:val="000000" w:themeColor="text1"/>
                <w:sz w:val="21"/>
                <w:szCs w:val="21"/>
                <w:lang w:val="en-US" w:eastAsia="zh-CN" w:bidi="ar-SA"/>
              </w:rPr>
              <w:t>数据审核</w:t>
            </w:r>
          </w:p>
        </w:tc>
        <w:tc>
          <w:tcPr>
            <w:tcW w:w="932" w:type="dxa"/>
            <w:tcBorders>
              <w:top w:val="single" w:sz="4" w:space="0" w:color="auto"/>
              <w:left w:val="single" w:sz="4" w:space="0" w:color="auto"/>
              <w:bottom w:val="single" w:sz="4" w:space="0" w:color="auto"/>
              <w:right w:val="single" w:sz="4" w:space="0" w:color="auto"/>
            </w:tcBorders>
            <w:vAlign w:val="bottom"/>
          </w:tcPr>
          <w:p w14:paraId="57759BCB"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20</w:t>
            </w:r>
          </w:p>
        </w:tc>
        <w:tc>
          <w:tcPr>
            <w:tcW w:w="937" w:type="dxa"/>
            <w:tcBorders>
              <w:top w:val="single" w:sz="4" w:space="0" w:color="auto"/>
              <w:left w:val="single" w:sz="4" w:space="0" w:color="auto"/>
              <w:bottom w:val="single" w:sz="4" w:space="0" w:color="auto"/>
              <w:right w:val="single" w:sz="4" w:space="0" w:color="auto"/>
            </w:tcBorders>
            <w:vAlign w:val="bottom"/>
          </w:tcPr>
          <w:p w14:paraId="55E6AEE3"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40</w:t>
            </w:r>
          </w:p>
        </w:tc>
        <w:tc>
          <w:tcPr>
            <w:tcW w:w="963" w:type="dxa"/>
            <w:tcBorders>
              <w:top w:val="single" w:sz="4" w:space="0" w:color="auto"/>
              <w:left w:val="single" w:sz="4" w:space="0" w:color="auto"/>
              <w:bottom w:val="single" w:sz="4" w:space="0" w:color="auto"/>
              <w:right w:val="nil"/>
            </w:tcBorders>
          </w:tcPr>
          <w:p w14:paraId="0DD019C7"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4969312F" w14:textId="77777777" w:rsidTr="00DE3E33">
        <w:trPr>
          <w:trHeight w:hRule="exact" w:val="382"/>
          <w:jc w:val="center"/>
        </w:trPr>
        <w:tc>
          <w:tcPr>
            <w:tcW w:w="1985" w:type="dxa"/>
            <w:tcBorders>
              <w:top w:val="single" w:sz="4" w:space="0" w:color="auto"/>
              <w:left w:val="nil"/>
              <w:bottom w:val="single" w:sz="4" w:space="0" w:color="auto"/>
              <w:right w:val="single" w:sz="4" w:space="0" w:color="auto"/>
            </w:tcBorders>
          </w:tcPr>
          <w:p w14:paraId="6B784622"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bottom w:val="single" w:sz="4" w:space="0" w:color="auto"/>
              <w:right w:val="single" w:sz="4" w:space="0" w:color="auto"/>
            </w:tcBorders>
          </w:tcPr>
          <w:p w14:paraId="00276FEE"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816" w:type="dxa"/>
            <w:tcBorders>
              <w:top w:val="single" w:sz="4" w:space="0" w:color="auto"/>
              <w:left w:val="single" w:sz="4" w:space="0" w:color="auto"/>
              <w:bottom w:val="single" w:sz="4" w:space="0" w:color="auto"/>
              <w:right w:val="single" w:sz="4" w:space="0" w:color="auto"/>
            </w:tcBorders>
            <w:vAlign w:val="bottom"/>
          </w:tcPr>
          <w:p w14:paraId="03FDAE65" w14:textId="77777777" w:rsidR="00DE3E33" w:rsidRPr="00DE3E33" w:rsidRDefault="00DE3E33"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3.3.2</w:t>
            </w:r>
            <w:r w:rsidRPr="00DE3E33">
              <w:rPr>
                <w:rFonts w:ascii="华文中宋" w:eastAsia="华文中宋" w:hAnsi="华文中宋" w:cstheme="minorBidi" w:hint="eastAsia"/>
                <w:color w:val="000000" w:themeColor="text1"/>
                <w:sz w:val="21"/>
                <w:szCs w:val="21"/>
                <w:lang w:val="en-US" w:eastAsia="zh-CN" w:bidi="ar-SA"/>
              </w:rPr>
              <w:t>确认通知</w:t>
            </w:r>
          </w:p>
        </w:tc>
        <w:tc>
          <w:tcPr>
            <w:tcW w:w="932" w:type="dxa"/>
            <w:tcBorders>
              <w:top w:val="single" w:sz="4" w:space="0" w:color="auto"/>
              <w:left w:val="single" w:sz="4" w:space="0" w:color="auto"/>
              <w:bottom w:val="single" w:sz="4" w:space="0" w:color="auto"/>
              <w:right w:val="single" w:sz="4" w:space="0" w:color="auto"/>
            </w:tcBorders>
            <w:vAlign w:val="bottom"/>
          </w:tcPr>
          <w:p w14:paraId="3617FD42"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10</w:t>
            </w:r>
          </w:p>
        </w:tc>
        <w:tc>
          <w:tcPr>
            <w:tcW w:w="937" w:type="dxa"/>
            <w:tcBorders>
              <w:top w:val="single" w:sz="4" w:space="0" w:color="auto"/>
              <w:left w:val="single" w:sz="4" w:space="0" w:color="auto"/>
              <w:bottom w:val="single" w:sz="4" w:space="0" w:color="auto"/>
              <w:right w:val="single" w:sz="4" w:space="0" w:color="auto"/>
            </w:tcBorders>
          </w:tcPr>
          <w:p w14:paraId="515BA766"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63" w:type="dxa"/>
            <w:tcBorders>
              <w:top w:val="single" w:sz="4" w:space="0" w:color="auto"/>
              <w:left w:val="single" w:sz="4" w:space="0" w:color="auto"/>
              <w:bottom w:val="single" w:sz="4" w:space="0" w:color="auto"/>
              <w:right w:val="nil"/>
            </w:tcBorders>
          </w:tcPr>
          <w:p w14:paraId="4431E69F"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0E76929A" w14:textId="77777777" w:rsidTr="00DE3E33">
        <w:trPr>
          <w:trHeight w:hRule="exact" w:val="382"/>
          <w:jc w:val="center"/>
        </w:trPr>
        <w:tc>
          <w:tcPr>
            <w:tcW w:w="1985" w:type="dxa"/>
            <w:tcBorders>
              <w:top w:val="single" w:sz="4" w:space="0" w:color="auto"/>
              <w:left w:val="nil"/>
              <w:bottom w:val="single" w:sz="4" w:space="0" w:color="auto"/>
              <w:right w:val="single" w:sz="4" w:space="0" w:color="auto"/>
            </w:tcBorders>
          </w:tcPr>
          <w:p w14:paraId="6390C697"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bottom w:val="single" w:sz="4" w:space="0" w:color="auto"/>
              <w:right w:val="single" w:sz="4" w:space="0" w:color="auto"/>
            </w:tcBorders>
          </w:tcPr>
          <w:p w14:paraId="441F8BFC"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816" w:type="dxa"/>
            <w:tcBorders>
              <w:top w:val="single" w:sz="4" w:space="0" w:color="auto"/>
              <w:left w:val="single" w:sz="4" w:space="0" w:color="auto"/>
              <w:bottom w:val="single" w:sz="4" w:space="0" w:color="auto"/>
              <w:right w:val="single" w:sz="4" w:space="0" w:color="auto"/>
            </w:tcBorders>
            <w:vAlign w:val="bottom"/>
          </w:tcPr>
          <w:p w14:paraId="094A296D" w14:textId="77777777" w:rsidR="00DE3E33" w:rsidRPr="00DE3E33" w:rsidRDefault="00DE3E33"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3.3.3数据退回</w:t>
            </w:r>
          </w:p>
        </w:tc>
        <w:tc>
          <w:tcPr>
            <w:tcW w:w="932" w:type="dxa"/>
            <w:tcBorders>
              <w:top w:val="single" w:sz="4" w:space="0" w:color="auto"/>
              <w:left w:val="single" w:sz="4" w:space="0" w:color="auto"/>
              <w:bottom w:val="single" w:sz="4" w:space="0" w:color="auto"/>
              <w:right w:val="single" w:sz="4" w:space="0" w:color="auto"/>
            </w:tcBorders>
            <w:vAlign w:val="bottom"/>
          </w:tcPr>
          <w:p w14:paraId="7D23FD21"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10</w:t>
            </w:r>
          </w:p>
        </w:tc>
        <w:tc>
          <w:tcPr>
            <w:tcW w:w="937" w:type="dxa"/>
            <w:tcBorders>
              <w:top w:val="single" w:sz="4" w:space="0" w:color="auto"/>
              <w:left w:val="single" w:sz="4" w:space="0" w:color="auto"/>
              <w:bottom w:val="single" w:sz="4" w:space="0" w:color="auto"/>
              <w:right w:val="single" w:sz="4" w:space="0" w:color="auto"/>
            </w:tcBorders>
          </w:tcPr>
          <w:p w14:paraId="68B2E694"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63" w:type="dxa"/>
            <w:tcBorders>
              <w:top w:val="single" w:sz="4" w:space="0" w:color="auto"/>
              <w:left w:val="single" w:sz="4" w:space="0" w:color="auto"/>
              <w:bottom w:val="single" w:sz="4" w:space="0" w:color="auto"/>
              <w:right w:val="nil"/>
            </w:tcBorders>
          </w:tcPr>
          <w:p w14:paraId="3244A4E4"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1B51CD2A" w14:textId="77777777" w:rsidTr="00DE3E33">
        <w:trPr>
          <w:trHeight w:hRule="exact" w:val="382"/>
          <w:jc w:val="center"/>
        </w:trPr>
        <w:tc>
          <w:tcPr>
            <w:tcW w:w="1985" w:type="dxa"/>
            <w:tcBorders>
              <w:top w:val="single" w:sz="4" w:space="0" w:color="auto"/>
              <w:left w:val="nil"/>
              <w:bottom w:val="single" w:sz="4" w:space="0" w:color="auto"/>
              <w:right w:val="single" w:sz="4" w:space="0" w:color="auto"/>
            </w:tcBorders>
            <w:vAlign w:val="bottom"/>
          </w:tcPr>
          <w:p w14:paraId="75E2D444" w14:textId="6F9080DE" w:rsidR="00DE3E33" w:rsidRPr="00DE3E33" w:rsidRDefault="00DE3E33"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F4：</w:t>
            </w:r>
            <w:r w:rsidRPr="00DE3E33">
              <w:rPr>
                <w:rFonts w:ascii="华文中宋" w:eastAsia="华文中宋" w:hAnsi="华文中宋" w:cstheme="minorBidi" w:hint="eastAsia"/>
                <w:color w:val="000000" w:themeColor="text1"/>
                <w:sz w:val="21"/>
                <w:szCs w:val="21"/>
                <w:lang w:val="en-US" w:eastAsia="zh-CN" w:bidi="ar-SA"/>
              </w:rPr>
              <w:t>数据分析与展示</w:t>
            </w:r>
          </w:p>
        </w:tc>
        <w:tc>
          <w:tcPr>
            <w:tcW w:w="1466" w:type="dxa"/>
            <w:tcBorders>
              <w:top w:val="single" w:sz="4" w:space="0" w:color="auto"/>
              <w:left w:val="single" w:sz="4" w:space="0" w:color="auto"/>
              <w:bottom w:val="single" w:sz="4" w:space="0" w:color="auto"/>
              <w:right w:val="single" w:sz="4" w:space="0" w:color="auto"/>
            </w:tcBorders>
          </w:tcPr>
          <w:p w14:paraId="19F628FF" w14:textId="77777777" w:rsidR="00DE3E33" w:rsidRPr="00DE3E33" w:rsidRDefault="00DE3E33" w:rsidP="001335BA">
            <w:pPr>
              <w:rPr>
                <w:rFonts w:ascii="华文中宋" w:eastAsia="华文中宋" w:hAnsi="华文中宋"/>
                <w:color w:val="000000" w:themeColor="text1"/>
                <w:szCs w:val="21"/>
              </w:rPr>
            </w:pPr>
          </w:p>
        </w:tc>
        <w:tc>
          <w:tcPr>
            <w:tcW w:w="2816" w:type="dxa"/>
            <w:tcBorders>
              <w:top w:val="single" w:sz="4" w:space="0" w:color="auto"/>
              <w:left w:val="single" w:sz="4" w:space="0" w:color="auto"/>
              <w:bottom w:val="single" w:sz="4" w:space="0" w:color="auto"/>
              <w:right w:val="single" w:sz="4" w:space="0" w:color="auto"/>
            </w:tcBorders>
          </w:tcPr>
          <w:p w14:paraId="138F6E85" w14:textId="77777777" w:rsidR="00DE3E33" w:rsidRPr="00DE3E33" w:rsidRDefault="00DE3E33" w:rsidP="001335BA">
            <w:pPr>
              <w:rPr>
                <w:rFonts w:ascii="华文中宋" w:eastAsia="华文中宋" w:hAnsi="华文中宋"/>
                <w:color w:val="000000" w:themeColor="text1"/>
                <w:szCs w:val="21"/>
              </w:rPr>
            </w:pPr>
          </w:p>
        </w:tc>
        <w:tc>
          <w:tcPr>
            <w:tcW w:w="932" w:type="dxa"/>
            <w:tcBorders>
              <w:top w:val="single" w:sz="4" w:space="0" w:color="auto"/>
              <w:left w:val="single" w:sz="4" w:space="0" w:color="auto"/>
              <w:bottom w:val="single" w:sz="4" w:space="0" w:color="auto"/>
              <w:right w:val="single" w:sz="4" w:space="0" w:color="auto"/>
            </w:tcBorders>
            <w:vAlign w:val="bottom"/>
          </w:tcPr>
          <w:p w14:paraId="008F9A6B"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37" w:type="dxa"/>
            <w:tcBorders>
              <w:top w:val="single" w:sz="4" w:space="0" w:color="auto"/>
              <w:left w:val="single" w:sz="4" w:space="0" w:color="auto"/>
              <w:bottom w:val="single" w:sz="4" w:space="0" w:color="auto"/>
              <w:right w:val="single" w:sz="4" w:space="0" w:color="auto"/>
            </w:tcBorders>
          </w:tcPr>
          <w:p w14:paraId="2023B3E5"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63" w:type="dxa"/>
            <w:tcBorders>
              <w:top w:val="single" w:sz="4" w:space="0" w:color="auto"/>
              <w:left w:val="single" w:sz="4" w:space="0" w:color="auto"/>
              <w:bottom w:val="single" w:sz="4" w:space="0" w:color="auto"/>
              <w:right w:val="nil"/>
            </w:tcBorders>
          </w:tcPr>
          <w:p w14:paraId="14B91470"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40102913" w14:textId="77777777" w:rsidTr="00DE3E33">
        <w:trPr>
          <w:trHeight w:hRule="exact" w:val="382"/>
          <w:jc w:val="center"/>
        </w:trPr>
        <w:tc>
          <w:tcPr>
            <w:tcW w:w="1985" w:type="dxa"/>
            <w:tcBorders>
              <w:top w:val="single" w:sz="4" w:space="0" w:color="auto"/>
              <w:left w:val="nil"/>
              <w:bottom w:val="single" w:sz="4" w:space="0" w:color="auto"/>
              <w:right w:val="single" w:sz="4" w:space="0" w:color="auto"/>
            </w:tcBorders>
          </w:tcPr>
          <w:p w14:paraId="2C38967E"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bottom w:val="single" w:sz="4" w:space="0" w:color="auto"/>
              <w:right w:val="single" w:sz="4" w:space="0" w:color="auto"/>
            </w:tcBorders>
            <w:vAlign w:val="bottom"/>
          </w:tcPr>
          <w:p w14:paraId="11F233E2"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4.1</w:t>
            </w:r>
            <w:r w:rsidRPr="00DE3E33">
              <w:rPr>
                <w:rFonts w:ascii="华文中宋" w:eastAsia="华文中宋" w:hAnsi="华文中宋" w:cstheme="minorBidi" w:hint="eastAsia"/>
                <w:color w:val="000000" w:themeColor="text1"/>
                <w:sz w:val="21"/>
                <w:szCs w:val="21"/>
                <w:lang w:val="en-US" w:eastAsia="zh-CN" w:bidi="ar-SA"/>
              </w:rPr>
              <w:t>数据汇总</w:t>
            </w:r>
          </w:p>
        </w:tc>
        <w:tc>
          <w:tcPr>
            <w:tcW w:w="2816" w:type="dxa"/>
            <w:tcBorders>
              <w:top w:val="single" w:sz="4" w:space="0" w:color="auto"/>
              <w:left w:val="single" w:sz="4" w:space="0" w:color="auto"/>
              <w:bottom w:val="single" w:sz="4" w:space="0" w:color="auto"/>
              <w:right w:val="single" w:sz="4" w:space="0" w:color="auto"/>
            </w:tcBorders>
          </w:tcPr>
          <w:p w14:paraId="13BD279A" w14:textId="77777777" w:rsidR="00DE3E33" w:rsidRPr="00DE3E33" w:rsidRDefault="00DE3E33" w:rsidP="001335BA">
            <w:pPr>
              <w:rPr>
                <w:rFonts w:ascii="华文中宋" w:eastAsia="华文中宋" w:hAnsi="华文中宋"/>
                <w:color w:val="000000" w:themeColor="text1"/>
                <w:szCs w:val="21"/>
              </w:rPr>
            </w:pPr>
          </w:p>
        </w:tc>
        <w:tc>
          <w:tcPr>
            <w:tcW w:w="932" w:type="dxa"/>
            <w:tcBorders>
              <w:top w:val="single" w:sz="4" w:space="0" w:color="auto"/>
              <w:left w:val="single" w:sz="4" w:space="0" w:color="auto"/>
              <w:bottom w:val="single" w:sz="4" w:space="0" w:color="auto"/>
              <w:right w:val="single" w:sz="4" w:space="0" w:color="auto"/>
            </w:tcBorders>
            <w:vAlign w:val="bottom"/>
          </w:tcPr>
          <w:p w14:paraId="5AA50D82"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37" w:type="dxa"/>
            <w:tcBorders>
              <w:top w:val="single" w:sz="4" w:space="0" w:color="auto"/>
              <w:left w:val="single" w:sz="4" w:space="0" w:color="auto"/>
              <w:bottom w:val="single" w:sz="4" w:space="0" w:color="auto"/>
              <w:right w:val="single" w:sz="4" w:space="0" w:color="auto"/>
            </w:tcBorders>
          </w:tcPr>
          <w:p w14:paraId="09040C29"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150</w:t>
            </w:r>
          </w:p>
        </w:tc>
        <w:tc>
          <w:tcPr>
            <w:tcW w:w="963" w:type="dxa"/>
            <w:tcBorders>
              <w:left w:val="single" w:sz="4" w:space="0" w:color="auto"/>
              <w:right w:val="nil"/>
            </w:tcBorders>
          </w:tcPr>
          <w:p w14:paraId="7B53271B"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0A6FBA1D" w14:textId="77777777" w:rsidTr="00DE3E33">
        <w:trPr>
          <w:trHeight w:hRule="exact" w:val="382"/>
          <w:jc w:val="center"/>
        </w:trPr>
        <w:tc>
          <w:tcPr>
            <w:tcW w:w="1985" w:type="dxa"/>
            <w:tcBorders>
              <w:top w:val="single" w:sz="4" w:space="0" w:color="auto"/>
              <w:left w:val="nil"/>
              <w:bottom w:val="single" w:sz="4" w:space="0" w:color="auto"/>
              <w:right w:val="single" w:sz="4" w:space="0" w:color="auto"/>
            </w:tcBorders>
          </w:tcPr>
          <w:p w14:paraId="470497E4"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bottom w:val="single" w:sz="4" w:space="0" w:color="auto"/>
              <w:right w:val="single" w:sz="4" w:space="0" w:color="auto"/>
            </w:tcBorders>
            <w:vAlign w:val="bottom"/>
          </w:tcPr>
          <w:p w14:paraId="1643E571"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4.2</w:t>
            </w:r>
            <w:r w:rsidRPr="00DE3E33">
              <w:rPr>
                <w:rFonts w:ascii="华文中宋" w:eastAsia="华文中宋" w:hAnsi="华文中宋" w:cstheme="minorBidi" w:hint="eastAsia"/>
                <w:color w:val="000000" w:themeColor="text1"/>
                <w:sz w:val="21"/>
                <w:szCs w:val="21"/>
                <w:lang w:val="en-US" w:eastAsia="zh-CN" w:bidi="ar-SA"/>
              </w:rPr>
              <w:t>数据上报</w:t>
            </w:r>
          </w:p>
        </w:tc>
        <w:tc>
          <w:tcPr>
            <w:tcW w:w="2816" w:type="dxa"/>
            <w:tcBorders>
              <w:top w:val="single" w:sz="4" w:space="0" w:color="auto"/>
              <w:left w:val="single" w:sz="4" w:space="0" w:color="auto"/>
              <w:bottom w:val="single" w:sz="4" w:space="0" w:color="auto"/>
              <w:right w:val="single" w:sz="4" w:space="0" w:color="auto"/>
            </w:tcBorders>
          </w:tcPr>
          <w:p w14:paraId="45C5CAD6" w14:textId="77777777" w:rsidR="00DE3E33" w:rsidRPr="00DE3E33" w:rsidRDefault="00DE3E33" w:rsidP="001335BA">
            <w:pPr>
              <w:rPr>
                <w:rFonts w:ascii="华文中宋" w:eastAsia="华文中宋" w:hAnsi="华文中宋"/>
                <w:color w:val="000000" w:themeColor="text1"/>
                <w:szCs w:val="21"/>
              </w:rPr>
            </w:pPr>
          </w:p>
        </w:tc>
        <w:tc>
          <w:tcPr>
            <w:tcW w:w="932" w:type="dxa"/>
            <w:tcBorders>
              <w:top w:val="single" w:sz="4" w:space="0" w:color="auto"/>
              <w:left w:val="single" w:sz="4" w:space="0" w:color="auto"/>
              <w:bottom w:val="single" w:sz="4" w:space="0" w:color="auto"/>
              <w:right w:val="single" w:sz="4" w:space="0" w:color="auto"/>
            </w:tcBorders>
            <w:vAlign w:val="bottom"/>
          </w:tcPr>
          <w:p w14:paraId="500342B7" w14:textId="77777777" w:rsidR="00DE3E33" w:rsidRPr="00DE3E33" w:rsidRDefault="00DE3E33" w:rsidP="001335BA">
            <w:pPr>
              <w:pStyle w:val="Other1"/>
              <w:spacing w:line="240" w:lineRule="auto"/>
              <w:ind w:firstLine="0"/>
              <w:rPr>
                <w:rFonts w:ascii="华文中宋" w:eastAsia="华文中宋" w:hAnsi="华文中宋" w:cstheme="minorBidi"/>
                <w:color w:val="000000" w:themeColor="text1"/>
                <w:sz w:val="21"/>
                <w:szCs w:val="21"/>
                <w:lang w:val="en-US" w:eastAsia="zh-CN" w:bidi="ar-SA"/>
              </w:rPr>
            </w:pPr>
          </w:p>
        </w:tc>
        <w:tc>
          <w:tcPr>
            <w:tcW w:w="937" w:type="dxa"/>
            <w:tcBorders>
              <w:top w:val="single" w:sz="4" w:space="0" w:color="auto"/>
              <w:left w:val="single" w:sz="4" w:space="0" w:color="auto"/>
              <w:bottom w:val="single" w:sz="4" w:space="0" w:color="auto"/>
              <w:right w:val="single" w:sz="4" w:space="0" w:color="auto"/>
            </w:tcBorders>
          </w:tcPr>
          <w:p w14:paraId="2823518E"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50</w:t>
            </w:r>
          </w:p>
        </w:tc>
        <w:tc>
          <w:tcPr>
            <w:tcW w:w="963" w:type="dxa"/>
            <w:tcBorders>
              <w:top w:val="single" w:sz="4" w:space="0" w:color="auto"/>
              <w:left w:val="single" w:sz="4" w:space="0" w:color="auto"/>
              <w:bottom w:val="single" w:sz="4" w:space="0" w:color="auto"/>
              <w:right w:val="nil"/>
            </w:tcBorders>
          </w:tcPr>
          <w:p w14:paraId="6DFC7DB7"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29EE4B0C" w14:textId="77777777" w:rsidTr="00DE3E33">
        <w:trPr>
          <w:trHeight w:hRule="exact" w:val="382"/>
          <w:jc w:val="center"/>
        </w:trPr>
        <w:tc>
          <w:tcPr>
            <w:tcW w:w="1985" w:type="dxa"/>
            <w:tcBorders>
              <w:top w:val="single" w:sz="4" w:space="0" w:color="auto"/>
              <w:left w:val="nil"/>
              <w:bottom w:val="single" w:sz="4" w:space="0" w:color="auto"/>
              <w:right w:val="single" w:sz="4" w:space="0" w:color="auto"/>
            </w:tcBorders>
          </w:tcPr>
          <w:p w14:paraId="7B439BE9"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bottom w:val="single" w:sz="4" w:space="0" w:color="auto"/>
              <w:right w:val="single" w:sz="4" w:space="0" w:color="auto"/>
            </w:tcBorders>
            <w:vAlign w:val="bottom"/>
          </w:tcPr>
          <w:p w14:paraId="6BC12E61"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4.3</w:t>
            </w:r>
            <w:r w:rsidRPr="00DE3E33">
              <w:rPr>
                <w:rFonts w:ascii="华文中宋" w:eastAsia="华文中宋" w:hAnsi="华文中宋" w:cstheme="minorBidi" w:hint="eastAsia"/>
                <w:color w:val="000000" w:themeColor="text1"/>
                <w:sz w:val="21"/>
                <w:szCs w:val="21"/>
                <w:lang w:val="en-US" w:eastAsia="zh-CN" w:bidi="ar-SA"/>
              </w:rPr>
              <w:t>分析可视化</w:t>
            </w:r>
          </w:p>
        </w:tc>
        <w:tc>
          <w:tcPr>
            <w:tcW w:w="2816" w:type="dxa"/>
            <w:tcBorders>
              <w:top w:val="single" w:sz="4" w:space="0" w:color="auto"/>
              <w:left w:val="single" w:sz="4" w:space="0" w:color="auto"/>
              <w:bottom w:val="single" w:sz="4" w:space="0" w:color="auto"/>
              <w:right w:val="single" w:sz="4" w:space="0" w:color="auto"/>
            </w:tcBorders>
          </w:tcPr>
          <w:p w14:paraId="6D1D3F70" w14:textId="77777777" w:rsidR="00DE3E33" w:rsidRPr="00DE3E33" w:rsidRDefault="00DE3E33" w:rsidP="001335BA">
            <w:pPr>
              <w:rPr>
                <w:rFonts w:ascii="华文中宋" w:eastAsia="华文中宋" w:hAnsi="华文中宋"/>
                <w:color w:val="000000" w:themeColor="text1"/>
                <w:szCs w:val="21"/>
              </w:rPr>
            </w:pPr>
          </w:p>
        </w:tc>
        <w:tc>
          <w:tcPr>
            <w:tcW w:w="932" w:type="dxa"/>
            <w:tcBorders>
              <w:top w:val="single" w:sz="4" w:space="0" w:color="auto"/>
              <w:left w:val="single" w:sz="4" w:space="0" w:color="auto"/>
              <w:bottom w:val="single" w:sz="4" w:space="0" w:color="auto"/>
              <w:right w:val="single" w:sz="4" w:space="0" w:color="auto"/>
            </w:tcBorders>
            <w:vAlign w:val="bottom"/>
          </w:tcPr>
          <w:p w14:paraId="1617A3CD"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37" w:type="dxa"/>
            <w:tcBorders>
              <w:top w:val="single" w:sz="4" w:space="0" w:color="auto"/>
              <w:left w:val="single" w:sz="4" w:space="0" w:color="auto"/>
              <w:bottom w:val="single" w:sz="4" w:space="0" w:color="auto"/>
              <w:right w:val="single" w:sz="4" w:space="0" w:color="auto"/>
            </w:tcBorders>
          </w:tcPr>
          <w:p w14:paraId="23F3A98B"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30</w:t>
            </w:r>
          </w:p>
        </w:tc>
        <w:tc>
          <w:tcPr>
            <w:tcW w:w="963" w:type="dxa"/>
            <w:tcBorders>
              <w:top w:val="single" w:sz="4" w:space="0" w:color="auto"/>
              <w:left w:val="single" w:sz="4" w:space="0" w:color="auto"/>
              <w:bottom w:val="single" w:sz="4" w:space="0" w:color="auto"/>
              <w:right w:val="nil"/>
            </w:tcBorders>
          </w:tcPr>
          <w:p w14:paraId="55BC0A91"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0A14772B" w14:textId="77777777" w:rsidTr="00DE3E33">
        <w:trPr>
          <w:trHeight w:hRule="exact" w:val="382"/>
          <w:jc w:val="center"/>
        </w:trPr>
        <w:tc>
          <w:tcPr>
            <w:tcW w:w="1985" w:type="dxa"/>
            <w:tcBorders>
              <w:top w:val="single" w:sz="4" w:space="0" w:color="auto"/>
              <w:left w:val="nil"/>
              <w:bottom w:val="single" w:sz="4" w:space="0" w:color="auto"/>
              <w:right w:val="single" w:sz="4" w:space="0" w:color="auto"/>
            </w:tcBorders>
          </w:tcPr>
          <w:p w14:paraId="35C1D431"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bottom w:val="single" w:sz="4" w:space="0" w:color="auto"/>
              <w:right w:val="single" w:sz="4" w:space="0" w:color="auto"/>
            </w:tcBorders>
            <w:vAlign w:val="bottom"/>
          </w:tcPr>
          <w:p w14:paraId="67F6248E"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4.4</w:t>
            </w:r>
            <w:r w:rsidRPr="00DE3E33">
              <w:rPr>
                <w:rFonts w:ascii="华文中宋" w:eastAsia="华文中宋" w:hAnsi="华文中宋" w:cstheme="minorBidi" w:hint="eastAsia"/>
                <w:color w:val="000000" w:themeColor="text1"/>
                <w:sz w:val="21"/>
                <w:szCs w:val="21"/>
                <w:lang w:val="en-US" w:eastAsia="zh-CN" w:bidi="ar-SA"/>
              </w:rPr>
              <w:t>查看报表</w:t>
            </w:r>
          </w:p>
        </w:tc>
        <w:tc>
          <w:tcPr>
            <w:tcW w:w="2816" w:type="dxa"/>
            <w:tcBorders>
              <w:top w:val="single" w:sz="4" w:space="0" w:color="auto"/>
              <w:left w:val="single" w:sz="4" w:space="0" w:color="auto"/>
              <w:bottom w:val="single" w:sz="4" w:space="0" w:color="auto"/>
              <w:right w:val="single" w:sz="4" w:space="0" w:color="auto"/>
            </w:tcBorders>
          </w:tcPr>
          <w:p w14:paraId="68E543BC" w14:textId="77777777" w:rsidR="00DE3E33" w:rsidRPr="00DE3E33" w:rsidRDefault="00DE3E33" w:rsidP="001335BA">
            <w:pPr>
              <w:rPr>
                <w:rFonts w:ascii="华文中宋" w:eastAsia="华文中宋" w:hAnsi="华文中宋"/>
                <w:color w:val="000000" w:themeColor="text1"/>
                <w:szCs w:val="21"/>
              </w:rPr>
            </w:pPr>
          </w:p>
        </w:tc>
        <w:tc>
          <w:tcPr>
            <w:tcW w:w="932" w:type="dxa"/>
            <w:tcBorders>
              <w:top w:val="single" w:sz="4" w:space="0" w:color="auto"/>
              <w:left w:val="single" w:sz="4" w:space="0" w:color="auto"/>
              <w:bottom w:val="single" w:sz="4" w:space="0" w:color="auto"/>
              <w:right w:val="single" w:sz="4" w:space="0" w:color="auto"/>
            </w:tcBorders>
            <w:vAlign w:val="bottom"/>
          </w:tcPr>
          <w:p w14:paraId="3E646F92"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37" w:type="dxa"/>
            <w:tcBorders>
              <w:top w:val="single" w:sz="4" w:space="0" w:color="auto"/>
              <w:left w:val="single" w:sz="4" w:space="0" w:color="auto"/>
              <w:bottom w:val="single" w:sz="4" w:space="0" w:color="auto"/>
              <w:right w:val="single" w:sz="4" w:space="0" w:color="auto"/>
            </w:tcBorders>
          </w:tcPr>
          <w:p w14:paraId="2E18F993"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50</w:t>
            </w:r>
          </w:p>
        </w:tc>
        <w:tc>
          <w:tcPr>
            <w:tcW w:w="963" w:type="dxa"/>
            <w:tcBorders>
              <w:top w:val="single" w:sz="4" w:space="0" w:color="auto"/>
              <w:left w:val="single" w:sz="4" w:space="0" w:color="auto"/>
              <w:bottom w:val="single" w:sz="4" w:space="0" w:color="auto"/>
              <w:right w:val="nil"/>
            </w:tcBorders>
          </w:tcPr>
          <w:p w14:paraId="0F2B4576"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35553EB4" w14:textId="77777777" w:rsidTr="00DE3E33">
        <w:trPr>
          <w:trHeight w:hRule="exact" w:val="382"/>
          <w:jc w:val="center"/>
        </w:trPr>
        <w:tc>
          <w:tcPr>
            <w:tcW w:w="1985" w:type="dxa"/>
            <w:tcBorders>
              <w:top w:val="single" w:sz="4" w:space="0" w:color="auto"/>
              <w:left w:val="nil"/>
              <w:bottom w:val="single" w:sz="4" w:space="0" w:color="auto"/>
              <w:right w:val="single" w:sz="4" w:space="0" w:color="auto"/>
            </w:tcBorders>
          </w:tcPr>
          <w:p w14:paraId="4E2C620B" w14:textId="77777777" w:rsidR="00DE3E33" w:rsidRPr="00DE3E33" w:rsidRDefault="00DE3E33"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F5:沟通与协调</w:t>
            </w:r>
          </w:p>
        </w:tc>
        <w:tc>
          <w:tcPr>
            <w:tcW w:w="1466" w:type="dxa"/>
            <w:tcBorders>
              <w:top w:val="single" w:sz="4" w:space="0" w:color="auto"/>
              <w:left w:val="single" w:sz="4" w:space="0" w:color="auto"/>
              <w:bottom w:val="single" w:sz="4" w:space="0" w:color="auto"/>
              <w:right w:val="single" w:sz="4" w:space="0" w:color="auto"/>
            </w:tcBorders>
          </w:tcPr>
          <w:p w14:paraId="17BA2D65" w14:textId="77777777" w:rsidR="00DE3E33" w:rsidRPr="00DE3E33" w:rsidRDefault="00DE3E33" w:rsidP="001335BA">
            <w:pPr>
              <w:rPr>
                <w:rFonts w:ascii="华文中宋" w:eastAsia="华文中宋" w:hAnsi="华文中宋"/>
                <w:color w:val="000000" w:themeColor="text1"/>
                <w:szCs w:val="21"/>
              </w:rPr>
            </w:pPr>
          </w:p>
        </w:tc>
        <w:tc>
          <w:tcPr>
            <w:tcW w:w="2816" w:type="dxa"/>
            <w:tcBorders>
              <w:top w:val="single" w:sz="4" w:space="0" w:color="auto"/>
              <w:left w:val="single" w:sz="4" w:space="0" w:color="auto"/>
              <w:bottom w:val="single" w:sz="4" w:space="0" w:color="auto"/>
              <w:right w:val="single" w:sz="4" w:space="0" w:color="auto"/>
            </w:tcBorders>
            <w:vAlign w:val="bottom"/>
          </w:tcPr>
          <w:p w14:paraId="5C6C36A9"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32" w:type="dxa"/>
            <w:tcBorders>
              <w:top w:val="single" w:sz="4" w:space="0" w:color="auto"/>
              <w:left w:val="single" w:sz="4" w:space="0" w:color="auto"/>
              <w:bottom w:val="single" w:sz="4" w:space="0" w:color="auto"/>
              <w:right w:val="single" w:sz="4" w:space="0" w:color="auto"/>
            </w:tcBorders>
          </w:tcPr>
          <w:p w14:paraId="3E79C95C"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37" w:type="dxa"/>
            <w:tcBorders>
              <w:top w:val="single" w:sz="4" w:space="0" w:color="auto"/>
              <w:left w:val="single" w:sz="4" w:space="0" w:color="auto"/>
              <w:bottom w:val="single" w:sz="4" w:space="0" w:color="auto"/>
              <w:right w:val="single" w:sz="4" w:space="0" w:color="auto"/>
            </w:tcBorders>
          </w:tcPr>
          <w:p w14:paraId="612EB1B3"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20</w:t>
            </w:r>
          </w:p>
        </w:tc>
        <w:tc>
          <w:tcPr>
            <w:tcW w:w="963" w:type="dxa"/>
            <w:tcBorders>
              <w:top w:val="single" w:sz="4" w:space="0" w:color="auto"/>
              <w:left w:val="single" w:sz="4" w:space="0" w:color="auto"/>
              <w:bottom w:val="single" w:sz="4" w:space="0" w:color="auto"/>
              <w:right w:val="nil"/>
            </w:tcBorders>
          </w:tcPr>
          <w:p w14:paraId="576413B7"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5423A908" w14:textId="77777777" w:rsidTr="00DE3E33">
        <w:trPr>
          <w:trHeight w:hRule="exact" w:val="382"/>
          <w:jc w:val="center"/>
        </w:trPr>
        <w:tc>
          <w:tcPr>
            <w:tcW w:w="1985" w:type="dxa"/>
            <w:tcBorders>
              <w:top w:val="single" w:sz="4" w:space="0" w:color="auto"/>
              <w:left w:val="nil"/>
              <w:bottom w:val="single" w:sz="4" w:space="0" w:color="auto"/>
              <w:right w:val="single" w:sz="4" w:space="0" w:color="auto"/>
            </w:tcBorders>
          </w:tcPr>
          <w:p w14:paraId="22535676"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bottom w:val="single" w:sz="4" w:space="0" w:color="auto"/>
              <w:right w:val="single" w:sz="4" w:space="0" w:color="auto"/>
            </w:tcBorders>
            <w:vAlign w:val="bottom"/>
          </w:tcPr>
          <w:p w14:paraId="7228A2E3"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5.1省部沟通</w:t>
            </w:r>
          </w:p>
        </w:tc>
        <w:tc>
          <w:tcPr>
            <w:tcW w:w="2816" w:type="dxa"/>
            <w:tcBorders>
              <w:top w:val="single" w:sz="4" w:space="0" w:color="auto"/>
              <w:left w:val="single" w:sz="4" w:space="0" w:color="auto"/>
              <w:bottom w:val="single" w:sz="4" w:space="0" w:color="auto"/>
              <w:right w:val="single" w:sz="4" w:space="0" w:color="auto"/>
            </w:tcBorders>
          </w:tcPr>
          <w:p w14:paraId="1BFDDD3F" w14:textId="77777777" w:rsidR="00DE3E33" w:rsidRPr="00DE3E33" w:rsidRDefault="00DE3E33" w:rsidP="001335BA">
            <w:pPr>
              <w:rPr>
                <w:rFonts w:ascii="华文中宋" w:eastAsia="华文中宋" w:hAnsi="华文中宋"/>
                <w:color w:val="000000" w:themeColor="text1"/>
                <w:szCs w:val="21"/>
              </w:rPr>
            </w:pPr>
          </w:p>
        </w:tc>
        <w:tc>
          <w:tcPr>
            <w:tcW w:w="932" w:type="dxa"/>
            <w:tcBorders>
              <w:top w:val="single" w:sz="4" w:space="0" w:color="auto"/>
              <w:left w:val="single" w:sz="4" w:space="0" w:color="auto"/>
              <w:bottom w:val="single" w:sz="4" w:space="0" w:color="auto"/>
              <w:right w:val="single" w:sz="4" w:space="0" w:color="auto"/>
            </w:tcBorders>
            <w:vAlign w:val="bottom"/>
          </w:tcPr>
          <w:p w14:paraId="751D7A3F"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37" w:type="dxa"/>
            <w:tcBorders>
              <w:top w:val="single" w:sz="4" w:space="0" w:color="auto"/>
              <w:left w:val="single" w:sz="4" w:space="0" w:color="auto"/>
              <w:bottom w:val="single" w:sz="4" w:space="0" w:color="auto"/>
              <w:right w:val="single" w:sz="4" w:space="0" w:color="auto"/>
            </w:tcBorders>
          </w:tcPr>
          <w:p w14:paraId="06E7C437"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120</w:t>
            </w:r>
          </w:p>
        </w:tc>
        <w:tc>
          <w:tcPr>
            <w:tcW w:w="963" w:type="dxa"/>
            <w:tcBorders>
              <w:left w:val="single" w:sz="4" w:space="0" w:color="auto"/>
              <w:right w:val="nil"/>
            </w:tcBorders>
          </w:tcPr>
          <w:p w14:paraId="045F393E"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45F605A2" w14:textId="77777777" w:rsidTr="00DE3E33">
        <w:trPr>
          <w:trHeight w:hRule="exact" w:val="382"/>
          <w:jc w:val="center"/>
        </w:trPr>
        <w:tc>
          <w:tcPr>
            <w:tcW w:w="1985" w:type="dxa"/>
            <w:tcBorders>
              <w:top w:val="single" w:sz="4" w:space="0" w:color="auto"/>
              <w:left w:val="nil"/>
              <w:bottom w:val="single" w:sz="4" w:space="0" w:color="auto"/>
              <w:right w:val="single" w:sz="4" w:space="0" w:color="auto"/>
            </w:tcBorders>
          </w:tcPr>
          <w:p w14:paraId="771889DF"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bottom w:val="single" w:sz="4" w:space="0" w:color="auto"/>
              <w:right w:val="single" w:sz="4" w:space="0" w:color="auto"/>
            </w:tcBorders>
            <w:vAlign w:val="bottom"/>
          </w:tcPr>
          <w:p w14:paraId="036E146B"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5.2区县市级沟通</w:t>
            </w:r>
          </w:p>
        </w:tc>
        <w:tc>
          <w:tcPr>
            <w:tcW w:w="2816" w:type="dxa"/>
            <w:tcBorders>
              <w:top w:val="single" w:sz="4" w:space="0" w:color="auto"/>
              <w:left w:val="single" w:sz="4" w:space="0" w:color="auto"/>
              <w:bottom w:val="single" w:sz="4" w:space="0" w:color="auto"/>
              <w:right w:val="single" w:sz="4" w:space="0" w:color="auto"/>
            </w:tcBorders>
          </w:tcPr>
          <w:p w14:paraId="31120FA2" w14:textId="77777777" w:rsidR="00DE3E33" w:rsidRPr="00DE3E33" w:rsidRDefault="00DE3E33" w:rsidP="001335BA">
            <w:pPr>
              <w:rPr>
                <w:rFonts w:ascii="华文中宋" w:eastAsia="华文中宋" w:hAnsi="华文中宋"/>
                <w:color w:val="000000" w:themeColor="text1"/>
                <w:szCs w:val="21"/>
              </w:rPr>
            </w:pPr>
          </w:p>
        </w:tc>
        <w:tc>
          <w:tcPr>
            <w:tcW w:w="932" w:type="dxa"/>
            <w:tcBorders>
              <w:top w:val="single" w:sz="4" w:space="0" w:color="auto"/>
              <w:left w:val="single" w:sz="4" w:space="0" w:color="auto"/>
              <w:bottom w:val="single" w:sz="4" w:space="0" w:color="auto"/>
              <w:right w:val="single" w:sz="4" w:space="0" w:color="auto"/>
            </w:tcBorders>
            <w:vAlign w:val="bottom"/>
          </w:tcPr>
          <w:p w14:paraId="1CEE8DA0"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37" w:type="dxa"/>
            <w:tcBorders>
              <w:top w:val="single" w:sz="4" w:space="0" w:color="auto"/>
              <w:left w:val="single" w:sz="4" w:space="0" w:color="auto"/>
              <w:bottom w:val="single" w:sz="4" w:space="0" w:color="auto"/>
              <w:right w:val="single" w:sz="4" w:space="0" w:color="auto"/>
            </w:tcBorders>
          </w:tcPr>
          <w:p w14:paraId="06BBE974"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70</w:t>
            </w:r>
          </w:p>
        </w:tc>
        <w:tc>
          <w:tcPr>
            <w:tcW w:w="963" w:type="dxa"/>
            <w:tcBorders>
              <w:top w:val="single" w:sz="4" w:space="0" w:color="auto"/>
              <w:left w:val="single" w:sz="4" w:space="0" w:color="auto"/>
              <w:bottom w:val="single" w:sz="4" w:space="0" w:color="auto"/>
              <w:right w:val="nil"/>
            </w:tcBorders>
          </w:tcPr>
          <w:p w14:paraId="71F7AEB3"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7C9C7816" w14:textId="77777777" w:rsidTr="00DE3E33">
        <w:trPr>
          <w:trHeight w:hRule="exact" w:val="382"/>
          <w:jc w:val="center"/>
        </w:trPr>
        <w:tc>
          <w:tcPr>
            <w:tcW w:w="1985" w:type="dxa"/>
            <w:tcBorders>
              <w:top w:val="single" w:sz="4" w:space="0" w:color="auto"/>
              <w:left w:val="nil"/>
              <w:bottom w:val="single" w:sz="4" w:space="0" w:color="auto"/>
              <w:right w:val="single" w:sz="4" w:space="0" w:color="auto"/>
            </w:tcBorders>
          </w:tcPr>
          <w:p w14:paraId="0A42F464"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bottom w:val="single" w:sz="4" w:space="0" w:color="auto"/>
              <w:right w:val="single" w:sz="4" w:space="0" w:color="auto"/>
            </w:tcBorders>
            <w:vAlign w:val="bottom"/>
          </w:tcPr>
          <w:p w14:paraId="45A66051"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5.3培训和技术支持</w:t>
            </w:r>
          </w:p>
        </w:tc>
        <w:tc>
          <w:tcPr>
            <w:tcW w:w="2816" w:type="dxa"/>
            <w:tcBorders>
              <w:top w:val="single" w:sz="4" w:space="0" w:color="auto"/>
              <w:left w:val="single" w:sz="4" w:space="0" w:color="auto"/>
              <w:bottom w:val="single" w:sz="4" w:space="0" w:color="auto"/>
              <w:right w:val="single" w:sz="4" w:space="0" w:color="auto"/>
            </w:tcBorders>
          </w:tcPr>
          <w:p w14:paraId="1AC9E1EA" w14:textId="77777777" w:rsidR="00DE3E33" w:rsidRPr="00DE3E33" w:rsidRDefault="00DE3E33" w:rsidP="001335BA">
            <w:pPr>
              <w:rPr>
                <w:rFonts w:ascii="华文中宋" w:eastAsia="华文中宋" w:hAnsi="华文中宋"/>
                <w:color w:val="000000" w:themeColor="text1"/>
                <w:szCs w:val="21"/>
              </w:rPr>
            </w:pPr>
          </w:p>
        </w:tc>
        <w:tc>
          <w:tcPr>
            <w:tcW w:w="932" w:type="dxa"/>
            <w:tcBorders>
              <w:top w:val="single" w:sz="4" w:space="0" w:color="auto"/>
              <w:left w:val="single" w:sz="4" w:space="0" w:color="auto"/>
              <w:bottom w:val="single" w:sz="4" w:space="0" w:color="auto"/>
              <w:right w:val="single" w:sz="4" w:space="0" w:color="auto"/>
            </w:tcBorders>
            <w:vAlign w:val="bottom"/>
          </w:tcPr>
          <w:p w14:paraId="4DEC835B"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37" w:type="dxa"/>
            <w:tcBorders>
              <w:top w:val="single" w:sz="4" w:space="0" w:color="auto"/>
              <w:left w:val="single" w:sz="4" w:space="0" w:color="auto"/>
              <w:bottom w:val="single" w:sz="4" w:space="0" w:color="auto"/>
              <w:right w:val="single" w:sz="4" w:space="0" w:color="auto"/>
            </w:tcBorders>
          </w:tcPr>
          <w:p w14:paraId="0578207D"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20</w:t>
            </w:r>
          </w:p>
        </w:tc>
        <w:tc>
          <w:tcPr>
            <w:tcW w:w="963" w:type="dxa"/>
            <w:tcBorders>
              <w:top w:val="single" w:sz="4" w:space="0" w:color="auto"/>
              <w:left w:val="single" w:sz="4" w:space="0" w:color="auto"/>
              <w:bottom w:val="single" w:sz="4" w:space="0" w:color="auto"/>
              <w:right w:val="nil"/>
            </w:tcBorders>
          </w:tcPr>
          <w:p w14:paraId="6C831A7F"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5CF238F3" w14:textId="77777777" w:rsidTr="00DE3E33">
        <w:trPr>
          <w:trHeight w:hRule="exact" w:val="414"/>
          <w:jc w:val="center"/>
        </w:trPr>
        <w:tc>
          <w:tcPr>
            <w:tcW w:w="1985" w:type="dxa"/>
            <w:tcBorders>
              <w:top w:val="single" w:sz="4" w:space="0" w:color="auto"/>
              <w:left w:val="nil"/>
              <w:bottom w:val="single" w:sz="4" w:space="0" w:color="auto"/>
              <w:right w:val="single" w:sz="4" w:space="0" w:color="auto"/>
            </w:tcBorders>
          </w:tcPr>
          <w:p w14:paraId="19B7F13C"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bottom w:val="single" w:sz="4" w:space="0" w:color="auto"/>
              <w:right w:val="single" w:sz="4" w:space="0" w:color="auto"/>
            </w:tcBorders>
            <w:vAlign w:val="bottom"/>
          </w:tcPr>
          <w:p w14:paraId="40AE4D69"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816" w:type="dxa"/>
            <w:tcBorders>
              <w:top w:val="single" w:sz="4" w:space="0" w:color="auto"/>
              <w:left w:val="single" w:sz="4" w:space="0" w:color="auto"/>
              <w:bottom w:val="single" w:sz="4" w:space="0" w:color="auto"/>
              <w:right w:val="single" w:sz="4" w:space="0" w:color="auto"/>
            </w:tcBorders>
          </w:tcPr>
          <w:p w14:paraId="79DC7AF9" w14:textId="77777777" w:rsidR="00DE3E33" w:rsidRPr="00DE3E33" w:rsidRDefault="00DE3E33" w:rsidP="001335BA">
            <w:pPr>
              <w:rPr>
                <w:rFonts w:ascii="华文中宋" w:eastAsia="华文中宋" w:hAnsi="华文中宋"/>
                <w:color w:val="000000" w:themeColor="text1"/>
                <w:szCs w:val="21"/>
              </w:rPr>
            </w:pPr>
          </w:p>
        </w:tc>
        <w:tc>
          <w:tcPr>
            <w:tcW w:w="932" w:type="dxa"/>
            <w:tcBorders>
              <w:top w:val="single" w:sz="4" w:space="0" w:color="auto"/>
              <w:left w:val="single" w:sz="4" w:space="0" w:color="auto"/>
              <w:bottom w:val="single" w:sz="4" w:space="0" w:color="auto"/>
              <w:right w:val="single" w:sz="4" w:space="0" w:color="auto"/>
            </w:tcBorders>
            <w:vAlign w:val="bottom"/>
          </w:tcPr>
          <w:p w14:paraId="1A66ADC0"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37" w:type="dxa"/>
            <w:tcBorders>
              <w:top w:val="single" w:sz="4" w:space="0" w:color="auto"/>
              <w:left w:val="single" w:sz="4" w:space="0" w:color="auto"/>
              <w:bottom w:val="single" w:sz="4" w:space="0" w:color="auto"/>
              <w:right w:val="single" w:sz="4" w:space="0" w:color="auto"/>
            </w:tcBorders>
          </w:tcPr>
          <w:p w14:paraId="70246C00"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30</w:t>
            </w:r>
          </w:p>
        </w:tc>
        <w:tc>
          <w:tcPr>
            <w:tcW w:w="963" w:type="dxa"/>
            <w:tcBorders>
              <w:top w:val="single" w:sz="4" w:space="0" w:color="auto"/>
              <w:left w:val="single" w:sz="4" w:space="0" w:color="auto"/>
              <w:bottom w:val="single" w:sz="4" w:space="0" w:color="auto"/>
              <w:right w:val="nil"/>
            </w:tcBorders>
          </w:tcPr>
          <w:p w14:paraId="40502041"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bl>
    <w:p w14:paraId="77E06B03" w14:textId="77777777" w:rsidR="00DE3E33" w:rsidRDefault="00DE3E33" w:rsidP="00DE3E33">
      <w:pPr>
        <w:ind w:firstLineChars="200" w:firstLine="480"/>
        <w:rPr>
          <w:rFonts w:ascii="华文中宋" w:eastAsia="华文中宋" w:hAnsi="华文中宋" w:hint="eastAsia"/>
          <w:color w:val="000000"/>
          <w:sz w:val="24"/>
          <w:szCs w:val="21"/>
        </w:rPr>
      </w:pPr>
    </w:p>
    <w:p w14:paraId="1343D752" w14:textId="083F36F1" w:rsidR="00DE3E33" w:rsidRPr="00873B13" w:rsidRDefault="00DE3E33" w:rsidP="00873B13">
      <w:pPr>
        <w:pStyle w:val="3"/>
        <w:ind w:firstLineChars="200" w:firstLine="601"/>
        <w:rPr>
          <w:rFonts w:ascii="华文中宋" w:eastAsia="华文中宋" w:hAnsi="华文中宋" w:hint="eastAsia"/>
          <w:sz w:val="30"/>
          <w:szCs w:val="30"/>
        </w:rPr>
      </w:pPr>
      <w:bookmarkStart w:id="34" w:name="_Toc137417793"/>
      <w:r w:rsidRPr="00873B13">
        <w:rPr>
          <w:rFonts w:ascii="华文中宋" w:eastAsia="华文中宋" w:hAnsi="华文中宋"/>
          <w:sz w:val="30"/>
          <w:szCs w:val="30"/>
        </w:rPr>
        <w:t>5.1.</w:t>
      </w:r>
      <w:r w:rsidRPr="00873B13">
        <w:rPr>
          <w:rFonts w:ascii="华文中宋" w:eastAsia="华文中宋" w:hAnsi="华文中宋"/>
          <w:sz w:val="30"/>
          <w:szCs w:val="30"/>
        </w:rPr>
        <w:t>2</w:t>
      </w:r>
      <w:r w:rsidRPr="00873B13">
        <w:rPr>
          <w:rFonts w:ascii="华文中宋" w:eastAsia="华文中宋" w:hAnsi="华文中宋" w:hint="eastAsia"/>
          <w:sz w:val="30"/>
          <w:szCs w:val="30"/>
        </w:rPr>
        <w:t>计算开发成本</w:t>
      </w:r>
      <w:bookmarkEnd w:id="34"/>
    </w:p>
    <w:p w14:paraId="2CA8289A" w14:textId="68422117" w:rsidR="00DE3E33" w:rsidRDefault="00DE3E33" w:rsidP="00DE3E33">
      <w:pPr>
        <w:ind w:firstLineChars="200" w:firstLine="480"/>
        <w:rPr>
          <w:rFonts w:ascii="华文中宋" w:eastAsia="华文中宋" w:hAnsi="华文中宋"/>
          <w:color w:val="000000"/>
          <w:sz w:val="24"/>
          <w:szCs w:val="21"/>
        </w:rPr>
      </w:pPr>
      <w:r w:rsidRPr="00DE3E33">
        <w:rPr>
          <w:rFonts w:ascii="华文中宋" w:eastAsia="华文中宋" w:hAnsi="华文中宋" w:hint="eastAsia"/>
          <w:color w:val="000000"/>
          <w:sz w:val="24"/>
          <w:szCs w:val="21"/>
        </w:rPr>
        <w:t>通过</w:t>
      </w:r>
      <w:r>
        <w:rPr>
          <w:rFonts w:ascii="华文中宋" w:eastAsia="华文中宋" w:hAnsi="华文中宋" w:hint="eastAsia"/>
          <w:color w:val="000000"/>
          <w:sz w:val="24"/>
          <w:szCs w:val="21"/>
        </w:rPr>
        <w:t>对上表格进行</w:t>
      </w:r>
      <w:r w:rsidRPr="00DE3E33">
        <w:rPr>
          <w:rFonts w:ascii="华文中宋" w:eastAsia="华文中宋" w:hAnsi="华文中宋" w:hint="eastAsia"/>
          <w:color w:val="000000"/>
          <w:sz w:val="24"/>
          <w:szCs w:val="21"/>
        </w:rPr>
        <w:t>自下而上地计算，可知项目开发规模是</w:t>
      </w:r>
      <w:r w:rsidRPr="00DE3E33">
        <w:rPr>
          <w:rFonts w:ascii="华文中宋" w:eastAsia="华文中宋" w:hAnsi="华文中宋" w:hint="eastAsia"/>
          <w:color w:val="000000"/>
          <w:sz w:val="24"/>
          <w:szCs w:val="21"/>
        </w:rPr>
        <w:lastRenderedPageBreak/>
        <w:t>230+150+100+150+120=750人天，开发人员成本参数为1000元/天，则内部的开发成本为1000元/天×750天=75.0万元。</w:t>
      </w:r>
    </w:p>
    <w:p w14:paraId="2B6ED78B" w14:textId="603A0E86" w:rsidR="00DE3E33" w:rsidRPr="00873B13" w:rsidRDefault="00DE3E33" w:rsidP="00873B13">
      <w:pPr>
        <w:pStyle w:val="3"/>
        <w:ind w:firstLineChars="200" w:firstLine="601"/>
        <w:rPr>
          <w:rFonts w:ascii="华文中宋" w:eastAsia="华文中宋" w:hAnsi="华文中宋" w:hint="eastAsia"/>
          <w:sz w:val="30"/>
          <w:szCs w:val="30"/>
        </w:rPr>
      </w:pPr>
      <w:bookmarkStart w:id="35" w:name="_Toc137417794"/>
      <w:r w:rsidRPr="00873B13">
        <w:rPr>
          <w:rFonts w:ascii="华文中宋" w:eastAsia="华文中宋" w:hAnsi="华文中宋"/>
          <w:sz w:val="30"/>
          <w:szCs w:val="30"/>
        </w:rPr>
        <w:t>5.1.</w:t>
      </w:r>
      <w:r w:rsidRPr="00873B13">
        <w:rPr>
          <w:rFonts w:ascii="华文中宋" w:eastAsia="华文中宋" w:hAnsi="华文中宋"/>
          <w:sz w:val="30"/>
          <w:szCs w:val="30"/>
        </w:rPr>
        <w:t>3</w:t>
      </w:r>
      <w:r w:rsidRPr="00873B13">
        <w:rPr>
          <w:rFonts w:ascii="华文中宋" w:eastAsia="华文中宋" w:hAnsi="华文中宋" w:hint="eastAsia"/>
          <w:sz w:val="30"/>
          <w:szCs w:val="30"/>
        </w:rPr>
        <w:t>计算</w:t>
      </w:r>
      <w:r w:rsidRPr="00873B13">
        <w:rPr>
          <w:rFonts w:ascii="华文中宋" w:eastAsia="华文中宋" w:hAnsi="华文中宋" w:hint="eastAsia"/>
          <w:sz w:val="30"/>
          <w:szCs w:val="30"/>
        </w:rPr>
        <w:t>管理</w:t>
      </w:r>
      <w:r w:rsidRPr="00873B13">
        <w:rPr>
          <w:rFonts w:ascii="华文中宋" w:eastAsia="华文中宋" w:hAnsi="华文中宋" w:hint="eastAsia"/>
          <w:sz w:val="30"/>
          <w:szCs w:val="30"/>
        </w:rPr>
        <w:t>成本</w:t>
      </w:r>
      <w:bookmarkEnd w:id="35"/>
    </w:p>
    <w:p w14:paraId="564FAE82" w14:textId="4D258CE1" w:rsidR="00DE3E33" w:rsidRDefault="00DE3E33" w:rsidP="00DE3E33">
      <w:pPr>
        <w:ind w:firstLineChars="200" w:firstLine="480"/>
        <w:rPr>
          <w:rFonts w:ascii="华文中宋" w:eastAsia="华文中宋" w:hAnsi="华文中宋"/>
          <w:color w:val="000000"/>
          <w:sz w:val="24"/>
          <w:szCs w:val="21"/>
        </w:rPr>
      </w:pPr>
      <w:r w:rsidRPr="00DE3E33">
        <w:rPr>
          <w:rFonts w:ascii="华文中宋" w:eastAsia="华文中宋" w:hAnsi="华文中宋" w:hint="eastAsia"/>
          <w:color w:val="000000"/>
          <w:sz w:val="24"/>
          <w:szCs w:val="21"/>
        </w:rPr>
        <w:t>由于任务分解的结果主要是针对开发任务的分解，没有分解出管理任务（项目管理任务和质量管理任务），针对本项目，管理成本</w:t>
      </w:r>
      <w:proofErr w:type="gramStart"/>
      <w:r w:rsidRPr="00DE3E33">
        <w:rPr>
          <w:rFonts w:ascii="华文中宋" w:eastAsia="华文中宋" w:hAnsi="华文中宋" w:hint="eastAsia"/>
          <w:color w:val="000000"/>
          <w:sz w:val="24"/>
          <w:szCs w:val="21"/>
        </w:rPr>
        <w:t>二开发</w:t>
      </w:r>
      <w:proofErr w:type="gramEnd"/>
      <w:r w:rsidRPr="00DE3E33">
        <w:rPr>
          <w:rFonts w:ascii="华文中宋" w:eastAsia="华文中宋" w:hAnsi="华文中宋" w:hint="eastAsia"/>
          <w:color w:val="000000"/>
          <w:sz w:val="24"/>
          <w:szCs w:val="21"/>
        </w:rPr>
        <w:t>成本×10%。所以，管理成本为75万元×10%=7.5万元。</w:t>
      </w:r>
    </w:p>
    <w:p w14:paraId="0C9F2840" w14:textId="77777777" w:rsidR="00725A17" w:rsidRDefault="00725A17" w:rsidP="00CA35DD">
      <w:pPr>
        <w:ind w:firstLineChars="200" w:firstLine="480"/>
        <w:rPr>
          <w:rFonts w:ascii="华文中宋" w:eastAsia="华文中宋" w:hAnsi="华文中宋"/>
          <w:color w:val="000000"/>
          <w:sz w:val="24"/>
          <w:szCs w:val="21"/>
        </w:rPr>
      </w:pPr>
    </w:p>
    <w:p w14:paraId="5FA659B5" w14:textId="27165DA3" w:rsidR="00DE3E33" w:rsidRPr="00873B13" w:rsidRDefault="00DE3E33" w:rsidP="00873B13">
      <w:pPr>
        <w:pStyle w:val="3"/>
        <w:ind w:firstLineChars="200" w:firstLine="601"/>
        <w:rPr>
          <w:rFonts w:ascii="华文中宋" w:eastAsia="华文中宋" w:hAnsi="华文中宋" w:hint="eastAsia"/>
          <w:sz w:val="30"/>
          <w:szCs w:val="30"/>
        </w:rPr>
      </w:pPr>
      <w:bookmarkStart w:id="36" w:name="_Toc137417795"/>
      <w:r w:rsidRPr="00873B13">
        <w:rPr>
          <w:rFonts w:ascii="华文中宋" w:eastAsia="华文中宋" w:hAnsi="华文中宋"/>
          <w:sz w:val="30"/>
          <w:szCs w:val="30"/>
        </w:rPr>
        <w:t>5.1.</w:t>
      </w:r>
      <w:r w:rsidRPr="00873B13">
        <w:rPr>
          <w:rFonts w:ascii="华文中宋" w:eastAsia="华文中宋" w:hAnsi="华文中宋"/>
          <w:sz w:val="30"/>
          <w:szCs w:val="30"/>
        </w:rPr>
        <w:t>4</w:t>
      </w:r>
      <w:r w:rsidRPr="00873B13">
        <w:rPr>
          <w:rFonts w:ascii="华文中宋" w:eastAsia="华文中宋" w:hAnsi="华文中宋" w:hint="eastAsia"/>
          <w:sz w:val="30"/>
          <w:szCs w:val="30"/>
        </w:rPr>
        <w:t>计算</w:t>
      </w:r>
      <w:r w:rsidR="00BF09AD" w:rsidRPr="00873B13">
        <w:rPr>
          <w:rFonts w:ascii="华文中宋" w:eastAsia="华文中宋" w:hAnsi="华文中宋" w:hint="eastAsia"/>
          <w:sz w:val="30"/>
          <w:szCs w:val="30"/>
        </w:rPr>
        <w:t>直接</w:t>
      </w:r>
      <w:r w:rsidRPr="00873B13">
        <w:rPr>
          <w:rFonts w:ascii="华文中宋" w:eastAsia="华文中宋" w:hAnsi="华文中宋" w:hint="eastAsia"/>
          <w:sz w:val="30"/>
          <w:szCs w:val="30"/>
        </w:rPr>
        <w:t>成本</w:t>
      </w:r>
      <w:bookmarkEnd w:id="36"/>
    </w:p>
    <w:p w14:paraId="1D47BA8C" w14:textId="005789FB" w:rsidR="00BF09AD" w:rsidRDefault="00BF09AD" w:rsidP="00BF09AD">
      <w:pPr>
        <w:ind w:firstLineChars="200" w:firstLine="480"/>
        <w:rPr>
          <w:rFonts w:ascii="华文中宋" w:eastAsia="华文中宋" w:hAnsi="华文中宋"/>
          <w:color w:val="000000"/>
          <w:sz w:val="24"/>
          <w:szCs w:val="21"/>
        </w:rPr>
      </w:pPr>
      <w:r w:rsidRPr="00BF09AD">
        <w:rPr>
          <w:rFonts w:ascii="华文中宋" w:eastAsia="华文中宋" w:hAnsi="华文中宋" w:hint="eastAsia"/>
          <w:color w:val="000000"/>
          <w:sz w:val="24"/>
          <w:szCs w:val="21"/>
        </w:rPr>
        <w:t>因为直接成本=开发成本+管理成本，所以直接成本为75万元+7.5万元=82.5万元。</w:t>
      </w:r>
    </w:p>
    <w:p w14:paraId="064EC98C" w14:textId="77777777" w:rsidR="00BF09AD" w:rsidRPr="00BF09AD" w:rsidRDefault="00BF09AD" w:rsidP="00BF09AD">
      <w:pPr>
        <w:ind w:firstLineChars="200" w:firstLine="480"/>
        <w:rPr>
          <w:rFonts w:ascii="华文中宋" w:eastAsia="华文中宋" w:hAnsi="华文中宋" w:hint="eastAsia"/>
          <w:color w:val="000000"/>
          <w:sz w:val="24"/>
          <w:szCs w:val="21"/>
        </w:rPr>
      </w:pPr>
    </w:p>
    <w:p w14:paraId="0E0190AE" w14:textId="5F8BD0A6" w:rsidR="00BF09AD" w:rsidRPr="00873B13" w:rsidRDefault="00BF09AD" w:rsidP="00873B13">
      <w:pPr>
        <w:pStyle w:val="3"/>
        <w:ind w:firstLineChars="200" w:firstLine="601"/>
        <w:rPr>
          <w:rFonts w:ascii="华文中宋" w:eastAsia="华文中宋" w:hAnsi="华文中宋" w:hint="eastAsia"/>
          <w:sz w:val="30"/>
          <w:szCs w:val="30"/>
        </w:rPr>
      </w:pPr>
      <w:bookmarkStart w:id="37" w:name="_Toc137417796"/>
      <w:r w:rsidRPr="00873B13">
        <w:rPr>
          <w:rFonts w:ascii="华文中宋" w:eastAsia="华文中宋" w:hAnsi="华文中宋"/>
          <w:sz w:val="30"/>
          <w:szCs w:val="30"/>
        </w:rPr>
        <w:t>5.1.</w:t>
      </w:r>
      <w:r w:rsidRPr="00873B13">
        <w:rPr>
          <w:rFonts w:ascii="华文中宋" w:eastAsia="华文中宋" w:hAnsi="华文中宋"/>
          <w:sz w:val="30"/>
          <w:szCs w:val="30"/>
        </w:rPr>
        <w:t>5</w:t>
      </w:r>
      <w:r w:rsidRPr="00873B13">
        <w:rPr>
          <w:rFonts w:ascii="华文中宋" w:eastAsia="华文中宋" w:hAnsi="华文中宋" w:hint="eastAsia"/>
          <w:sz w:val="30"/>
          <w:szCs w:val="30"/>
        </w:rPr>
        <w:t>计算</w:t>
      </w:r>
      <w:r w:rsidRPr="00873B13">
        <w:rPr>
          <w:rFonts w:ascii="华文中宋" w:eastAsia="华文中宋" w:hAnsi="华文中宋" w:hint="eastAsia"/>
          <w:sz w:val="30"/>
          <w:szCs w:val="30"/>
        </w:rPr>
        <w:t>间接</w:t>
      </w:r>
      <w:r w:rsidRPr="00873B13">
        <w:rPr>
          <w:rFonts w:ascii="华文中宋" w:eastAsia="华文中宋" w:hAnsi="华文中宋" w:hint="eastAsia"/>
          <w:sz w:val="30"/>
          <w:szCs w:val="30"/>
        </w:rPr>
        <w:t>成本</w:t>
      </w:r>
      <w:bookmarkEnd w:id="37"/>
    </w:p>
    <w:p w14:paraId="2ED28926" w14:textId="77777777" w:rsidR="00BF09AD" w:rsidRDefault="00BF09AD" w:rsidP="00BF09AD">
      <w:pPr>
        <w:ind w:firstLineChars="200" w:firstLine="480"/>
        <w:rPr>
          <w:rFonts w:ascii="华文中宋" w:eastAsia="华文中宋" w:hAnsi="华文中宋"/>
          <w:color w:val="000000"/>
          <w:sz w:val="24"/>
          <w:szCs w:val="21"/>
        </w:rPr>
      </w:pPr>
      <w:r w:rsidRPr="00BF09AD">
        <w:rPr>
          <w:rFonts w:ascii="华文中宋" w:eastAsia="华文中宋" w:hAnsi="华文中宋" w:hint="eastAsia"/>
          <w:color w:val="000000"/>
          <w:sz w:val="24"/>
          <w:szCs w:val="21"/>
        </w:rPr>
        <w:t>因为间接成本=直接成本×20%,所以间接成本为82.5万元×20%=16.5万元。</w:t>
      </w:r>
    </w:p>
    <w:p w14:paraId="7773F8B7" w14:textId="77777777" w:rsidR="007209B8" w:rsidRPr="00BF09AD" w:rsidRDefault="007209B8" w:rsidP="00BF09AD">
      <w:pPr>
        <w:ind w:firstLineChars="200" w:firstLine="480"/>
        <w:rPr>
          <w:rFonts w:ascii="华文中宋" w:eastAsia="华文中宋" w:hAnsi="华文中宋" w:hint="eastAsia"/>
          <w:color w:val="000000"/>
          <w:sz w:val="24"/>
          <w:szCs w:val="21"/>
        </w:rPr>
      </w:pPr>
    </w:p>
    <w:p w14:paraId="42BFF3B6" w14:textId="407D5F6D" w:rsidR="007209B8" w:rsidRPr="00873B13" w:rsidRDefault="007209B8" w:rsidP="00873B13">
      <w:pPr>
        <w:pStyle w:val="3"/>
        <w:ind w:firstLineChars="200" w:firstLine="601"/>
        <w:rPr>
          <w:rFonts w:ascii="华文中宋" w:eastAsia="华文中宋" w:hAnsi="华文中宋" w:hint="eastAsia"/>
          <w:sz w:val="30"/>
          <w:szCs w:val="30"/>
        </w:rPr>
      </w:pPr>
      <w:bookmarkStart w:id="38" w:name="_Toc137417797"/>
      <w:r w:rsidRPr="00873B13">
        <w:rPr>
          <w:rFonts w:ascii="华文中宋" w:eastAsia="华文中宋" w:hAnsi="华文中宋"/>
          <w:sz w:val="30"/>
          <w:szCs w:val="30"/>
        </w:rPr>
        <w:t>5.1.</w:t>
      </w:r>
      <w:r w:rsidR="004B7549">
        <w:rPr>
          <w:rFonts w:ascii="华文中宋" w:eastAsia="华文中宋" w:hAnsi="华文中宋"/>
          <w:sz w:val="30"/>
          <w:szCs w:val="30"/>
        </w:rPr>
        <w:t>6</w:t>
      </w:r>
      <w:r w:rsidRPr="00873B13">
        <w:rPr>
          <w:rFonts w:ascii="华文中宋" w:eastAsia="华文中宋" w:hAnsi="华文中宋" w:hint="eastAsia"/>
          <w:sz w:val="30"/>
          <w:szCs w:val="30"/>
        </w:rPr>
        <w:t>计算</w:t>
      </w:r>
      <w:r w:rsidRPr="00873B13">
        <w:rPr>
          <w:rFonts w:ascii="华文中宋" w:eastAsia="华文中宋" w:hAnsi="华文中宋" w:hint="eastAsia"/>
          <w:sz w:val="30"/>
          <w:szCs w:val="30"/>
        </w:rPr>
        <w:t>总估算</w:t>
      </w:r>
      <w:r w:rsidRPr="00873B13">
        <w:rPr>
          <w:rFonts w:ascii="华文中宋" w:eastAsia="华文中宋" w:hAnsi="华文中宋" w:hint="eastAsia"/>
          <w:sz w:val="30"/>
          <w:szCs w:val="30"/>
        </w:rPr>
        <w:t>成本</w:t>
      </w:r>
      <w:bookmarkEnd w:id="38"/>
    </w:p>
    <w:p w14:paraId="0BCC5EDB" w14:textId="16702FBC" w:rsidR="00DE3E33" w:rsidRDefault="00BF09AD" w:rsidP="00BF09AD">
      <w:pPr>
        <w:ind w:firstLineChars="200" w:firstLine="480"/>
        <w:rPr>
          <w:rFonts w:ascii="华文中宋" w:eastAsia="华文中宋" w:hAnsi="华文中宋"/>
          <w:color w:val="000000"/>
          <w:sz w:val="24"/>
          <w:szCs w:val="21"/>
        </w:rPr>
      </w:pPr>
      <w:r w:rsidRPr="00BF09AD">
        <w:rPr>
          <w:rFonts w:ascii="华文中宋" w:eastAsia="华文中宋" w:hAnsi="华文中宋" w:hint="eastAsia"/>
          <w:color w:val="000000"/>
          <w:sz w:val="24"/>
          <w:szCs w:val="21"/>
        </w:rPr>
        <w:t>项目总估算成本=直接成本+间接成本=82.5万元+16.5万元=99万。</w:t>
      </w:r>
    </w:p>
    <w:p w14:paraId="717BB2E5" w14:textId="315153F1" w:rsidR="00873B13" w:rsidRDefault="00873B13">
      <w:pPr>
        <w:widowControl/>
        <w:jc w:val="left"/>
        <w:rPr>
          <w:rFonts w:ascii="华文中宋" w:eastAsia="华文中宋" w:hAnsi="华文中宋"/>
          <w:color w:val="000000"/>
          <w:sz w:val="24"/>
          <w:szCs w:val="21"/>
        </w:rPr>
      </w:pPr>
      <w:r>
        <w:rPr>
          <w:rFonts w:ascii="华文中宋" w:eastAsia="华文中宋" w:hAnsi="华文中宋"/>
          <w:color w:val="000000"/>
          <w:sz w:val="24"/>
          <w:szCs w:val="21"/>
        </w:rPr>
        <w:lastRenderedPageBreak/>
        <w:br w:type="page"/>
      </w:r>
    </w:p>
    <w:p w14:paraId="180E1FD1" w14:textId="77777777" w:rsidR="00DE3E33" w:rsidRPr="00DE3E33" w:rsidRDefault="00DE3E33" w:rsidP="00CA35DD">
      <w:pPr>
        <w:ind w:firstLineChars="200" w:firstLine="480"/>
        <w:rPr>
          <w:rFonts w:ascii="华文中宋" w:eastAsia="华文中宋" w:hAnsi="华文中宋" w:hint="eastAsia"/>
          <w:color w:val="000000"/>
          <w:sz w:val="24"/>
          <w:szCs w:val="21"/>
        </w:rPr>
      </w:pPr>
    </w:p>
    <w:p w14:paraId="700D751E" w14:textId="0777FCBF" w:rsidR="001A77F5" w:rsidRPr="00C6035B" w:rsidRDefault="00000000">
      <w:pPr>
        <w:pStyle w:val="2"/>
        <w:ind w:firstLineChars="200" w:firstLine="641"/>
        <w:rPr>
          <w:rFonts w:ascii="华文中宋" w:eastAsia="华文中宋" w:hAnsi="华文中宋"/>
        </w:rPr>
      </w:pPr>
      <w:bookmarkStart w:id="39" w:name="_Toc135417623"/>
      <w:bookmarkStart w:id="40" w:name="_Toc137417798"/>
      <w:r w:rsidRPr="00C6035B">
        <w:rPr>
          <w:rFonts w:ascii="华文中宋" w:eastAsia="华文中宋" w:hAnsi="华文中宋" w:hint="eastAsia"/>
        </w:rPr>
        <w:t>5.2</w:t>
      </w:r>
      <w:bookmarkEnd w:id="39"/>
      <w:r w:rsidR="00873B13" w:rsidRPr="00873B13">
        <w:rPr>
          <w:rFonts w:ascii="华文中宋" w:eastAsia="华文中宋" w:hAnsi="华文中宋" w:hint="eastAsia"/>
        </w:rPr>
        <w:t>用例点估算过程</w:t>
      </w:r>
      <w:bookmarkEnd w:id="40"/>
    </w:p>
    <w:p w14:paraId="0C99D852" w14:textId="00470797" w:rsidR="009E61E9" w:rsidRPr="00C6035B" w:rsidRDefault="00873B13" w:rsidP="009E61E9">
      <w:pPr>
        <w:ind w:firstLineChars="200" w:firstLine="480"/>
        <w:rPr>
          <w:rFonts w:ascii="华文中宋" w:eastAsia="华文中宋" w:hAnsi="华文中宋"/>
          <w:color w:val="000000"/>
          <w:sz w:val="24"/>
          <w:szCs w:val="21"/>
        </w:rPr>
      </w:pPr>
      <w:r w:rsidRPr="00873B13">
        <w:rPr>
          <w:rFonts w:ascii="华文中宋" w:eastAsia="华文中宋" w:hAnsi="华文中宋" w:hint="eastAsia"/>
          <w:color w:val="000000"/>
          <w:sz w:val="24"/>
          <w:szCs w:val="21"/>
        </w:rPr>
        <w:t>根据用例点估算过程，通过“云南省企业就业失业数据采集系统”</w:t>
      </w:r>
      <w:proofErr w:type="gramStart"/>
      <w:r w:rsidRPr="00873B13">
        <w:rPr>
          <w:rFonts w:ascii="华文中宋" w:eastAsia="华文中宋" w:hAnsi="华文中宋" w:hint="eastAsia"/>
          <w:color w:val="000000"/>
          <w:sz w:val="24"/>
          <w:szCs w:val="21"/>
        </w:rPr>
        <w:t>项目等求规格</w:t>
      </w:r>
      <w:proofErr w:type="gramEnd"/>
      <w:r w:rsidRPr="00873B13">
        <w:rPr>
          <w:rFonts w:ascii="华文中宋" w:eastAsia="华文中宋" w:hAnsi="华文中宋" w:hint="eastAsia"/>
          <w:color w:val="000000"/>
          <w:sz w:val="24"/>
          <w:szCs w:val="21"/>
        </w:rPr>
        <w:t>确定项目的Actor和用例情况，从而计算UAW、UUCW，再得出UUCP，然后计算用例点UCP，最后根据工作效率计算出项目规模。</w:t>
      </w:r>
    </w:p>
    <w:p w14:paraId="2886009E" w14:textId="4E775A74" w:rsidR="00873B13" w:rsidRPr="00873B13" w:rsidRDefault="00873B13" w:rsidP="00873B13">
      <w:pPr>
        <w:pStyle w:val="3"/>
        <w:ind w:firstLineChars="200" w:firstLine="601"/>
        <w:rPr>
          <w:rFonts w:ascii="华文中宋" w:eastAsia="华文中宋" w:hAnsi="华文中宋" w:hint="eastAsia"/>
          <w:sz w:val="30"/>
          <w:szCs w:val="30"/>
        </w:rPr>
      </w:pPr>
      <w:bookmarkStart w:id="41" w:name="_Toc137417799"/>
      <w:r w:rsidRPr="00873B13">
        <w:rPr>
          <w:rFonts w:ascii="华文中宋" w:eastAsia="华文中宋" w:hAnsi="华文中宋"/>
          <w:sz w:val="30"/>
          <w:szCs w:val="30"/>
        </w:rPr>
        <w:t>5.</w:t>
      </w:r>
      <w:r>
        <w:rPr>
          <w:rFonts w:ascii="华文中宋" w:eastAsia="华文中宋" w:hAnsi="华文中宋"/>
          <w:sz w:val="30"/>
          <w:szCs w:val="30"/>
        </w:rPr>
        <w:t>2</w:t>
      </w:r>
      <w:r w:rsidRPr="00873B13">
        <w:rPr>
          <w:rFonts w:ascii="华文中宋" w:eastAsia="华文中宋" w:hAnsi="华文中宋"/>
          <w:sz w:val="30"/>
          <w:szCs w:val="30"/>
        </w:rPr>
        <w:t>.</w:t>
      </w:r>
      <w:r>
        <w:rPr>
          <w:rFonts w:ascii="华文中宋" w:eastAsia="华文中宋" w:hAnsi="华文中宋"/>
          <w:sz w:val="30"/>
          <w:szCs w:val="30"/>
        </w:rPr>
        <w:t>1</w:t>
      </w:r>
      <w:r w:rsidRPr="00873B13">
        <w:rPr>
          <w:rFonts w:ascii="华文中宋" w:eastAsia="华文中宋" w:hAnsi="华文中宋" w:hint="eastAsia"/>
          <w:sz w:val="30"/>
          <w:szCs w:val="30"/>
        </w:rPr>
        <w:t>估算未调整的用例点</w:t>
      </w:r>
      <w:r w:rsidRPr="00873B13">
        <w:rPr>
          <w:rFonts w:ascii="华文中宋" w:eastAsia="华文中宋" w:hAnsi="华文中宋"/>
          <w:sz w:val="30"/>
          <w:szCs w:val="30"/>
        </w:rPr>
        <w:t>UUCP</w:t>
      </w:r>
      <w:bookmarkEnd w:id="41"/>
    </w:p>
    <w:p w14:paraId="0EB40A7A" w14:textId="7ED0078E" w:rsidR="009E61E9" w:rsidRDefault="00873B13" w:rsidP="009E61E9">
      <w:pPr>
        <w:ind w:firstLineChars="200" w:firstLine="480"/>
        <w:rPr>
          <w:rFonts w:ascii="华文中宋" w:eastAsia="华文中宋" w:hAnsi="华文中宋"/>
          <w:color w:val="000000"/>
          <w:sz w:val="24"/>
          <w:szCs w:val="21"/>
        </w:rPr>
      </w:pPr>
      <w:r w:rsidRPr="00873B13">
        <w:rPr>
          <w:rFonts w:ascii="华文中宋" w:eastAsia="华文中宋" w:hAnsi="华文中宋" w:hint="eastAsia"/>
          <w:color w:val="000000"/>
          <w:sz w:val="24"/>
          <w:szCs w:val="21"/>
        </w:rPr>
        <w:t>通过“医疗信息商务平台”项目需求规格统计出</w:t>
      </w:r>
      <w:proofErr w:type="spellStart"/>
      <w:r w:rsidRPr="00873B13">
        <w:rPr>
          <w:rFonts w:ascii="华文中宋" w:eastAsia="华文中宋" w:hAnsi="华文中宋" w:hint="eastAsia"/>
          <w:color w:val="000000"/>
          <w:sz w:val="24"/>
          <w:szCs w:val="21"/>
        </w:rPr>
        <w:t>Acto</w:t>
      </w:r>
      <w:proofErr w:type="spellEnd"/>
      <w:r w:rsidRPr="00873B13">
        <w:rPr>
          <w:rFonts w:ascii="华文中宋" w:eastAsia="华文中宋" w:hAnsi="华文中宋" w:hint="eastAsia"/>
          <w:color w:val="000000"/>
          <w:sz w:val="24"/>
          <w:szCs w:val="21"/>
        </w:rPr>
        <w:t>复杂度级别、数量和用例复杂度级别、数量，依次计算UAW和UUCW，如表6-31和表6-32所示，最后估算未调整的用例点</w:t>
      </w:r>
      <w:bookmarkStart w:id="42" w:name="_Hlk137412228"/>
      <w:r w:rsidRPr="00873B13">
        <w:rPr>
          <w:rFonts w:ascii="华文中宋" w:eastAsia="华文中宋" w:hAnsi="华文中宋" w:hint="eastAsia"/>
          <w:color w:val="000000"/>
          <w:sz w:val="24"/>
          <w:szCs w:val="21"/>
        </w:rPr>
        <w:t>UUCP</w:t>
      </w:r>
      <w:bookmarkEnd w:id="42"/>
      <w:r w:rsidRPr="00873B13">
        <w:rPr>
          <w:rFonts w:ascii="华文中宋" w:eastAsia="华文中宋" w:hAnsi="华文中宋" w:hint="eastAsia"/>
          <w:color w:val="000000"/>
          <w:sz w:val="24"/>
          <w:szCs w:val="21"/>
        </w:rPr>
        <w:t>。</w:t>
      </w:r>
    </w:p>
    <w:p w14:paraId="210A1374" w14:textId="2F8E3366" w:rsidR="00873B13" w:rsidRDefault="00873B13" w:rsidP="009E61E9">
      <w:pPr>
        <w:ind w:firstLineChars="200" w:firstLine="480"/>
        <w:rPr>
          <w:rFonts w:ascii="华文中宋" w:eastAsia="华文中宋" w:hAnsi="华文中宋"/>
          <w:color w:val="000000"/>
          <w:sz w:val="24"/>
          <w:szCs w:val="21"/>
        </w:rPr>
      </w:pPr>
      <w:r w:rsidRPr="00873B13">
        <w:rPr>
          <w:rFonts w:ascii="华文中宋" w:eastAsia="华文中宋" w:hAnsi="华文中宋"/>
          <w:color w:val="000000"/>
          <w:sz w:val="24"/>
          <w:szCs w:val="21"/>
        </w:rPr>
        <w:drawing>
          <wp:inline distT="0" distB="0" distL="0" distR="0" wp14:anchorId="7D56A40C" wp14:editId="7FE051F2">
            <wp:extent cx="5006774" cy="2126164"/>
            <wp:effectExtent l="0" t="0" r="3810" b="7620"/>
            <wp:docPr id="129668172"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8172" name="图片 1" descr="表格&#10;&#10;描述已自动生成"/>
                    <pic:cNvPicPr/>
                  </pic:nvPicPr>
                  <pic:blipFill>
                    <a:blip r:embed="rId11"/>
                    <a:stretch>
                      <a:fillRect/>
                    </a:stretch>
                  </pic:blipFill>
                  <pic:spPr>
                    <a:xfrm>
                      <a:off x="0" y="0"/>
                      <a:ext cx="5006774" cy="2126164"/>
                    </a:xfrm>
                    <a:prstGeom prst="rect">
                      <a:avLst/>
                    </a:prstGeom>
                  </pic:spPr>
                </pic:pic>
              </a:graphicData>
            </a:graphic>
          </wp:inline>
        </w:drawing>
      </w:r>
    </w:p>
    <w:p w14:paraId="556D9D12" w14:textId="407520D2" w:rsidR="00873B13" w:rsidRPr="00C6035B" w:rsidRDefault="00873B13" w:rsidP="009E61E9">
      <w:pPr>
        <w:ind w:firstLineChars="200" w:firstLine="480"/>
        <w:rPr>
          <w:rFonts w:ascii="华文中宋" w:eastAsia="华文中宋" w:hAnsi="华文中宋" w:hint="eastAsia"/>
          <w:color w:val="000000"/>
          <w:sz w:val="24"/>
          <w:szCs w:val="21"/>
        </w:rPr>
      </w:pPr>
      <w:r w:rsidRPr="00873B13">
        <w:rPr>
          <w:rFonts w:ascii="华文中宋" w:eastAsia="华文中宋" w:hAnsi="华文中宋" w:hint="eastAsia"/>
          <w:color w:val="000000"/>
          <w:sz w:val="24"/>
          <w:szCs w:val="21"/>
        </w:rPr>
        <w:t>因此，UUCP=UAW+UUCW=18+240=258。</w:t>
      </w:r>
    </w:p>
    <w:p w14:paraId="5BD34681" w14:textId="534015C0" w:rsidR="00873B13" w:rsidRPr="00873B13" w:rsidRDefault="00873B13" w:rsidP="00873B13">
      <w:pPr>
        <w:pStyle w:val="3"/>
        <w:ind w:firstLineChars="200" w:firstLine="601"/>
        <w:rPr>
          <w:rFonts w:ascii="华文中宋" w:eastAsia="华文中宋" w:hAnsi="华文中宋" w:hint="eastAsia"/>
          <w:sz w:val="30"/>
          <w:szCs w:val="30"/>
        </w:rPr>
      </w:pPr>
      <w:bookmarkStart w:id="43" w:name="_Toc137417800"/>
      <w:r w:rsidRPr="00873B13">
        <w:rPr>
          <w:rFonts w:ascii="华文中宋" w:eastAsia="华文中宋" w:hAnsi="华文中宋"/>
          <w:sz w:val="30"/>
          <w:szCs w:val="30"/>
        </w:rPr>
        <w:t>5.</w:t>
      </w:r>
      <w:r>
        <w:rPr>
          <w:rFonts w:ascii="华文中宋" w:eastAsia="华文中宋" w:hAnsi="华文中宋"/>
          <w:sz w:val="30"/>
          <w:szCs w:val="30"/>
        </w:rPr>
        <w:t>2</w:t>
      </w:r>
      <w:r w:rsidRPr="00873B13">
        <w:rPr>
          <w:rFonts w:ascii="华文中宋" w:eastAsia="华文中宋" w:hAnsi="华文中宋"/>
          <w:sz w:val="30"/>
          <w:szCs w:val="30"/>
        </w:rPr>
        <w:t>.</w:t>
      </w:r>
      <w:r>
        <w:rPr>
          <w:rFonts w:ascii="华文中宋" w:eastAsia="华文中宋" w:hAnsi="华文中宋"/>
          <w:sz w:val="30"/>
          <w:szCs w:val="30"/>
        </w:rPr>
        <w:t>2</w:t>
      </w:r>
      <w:r w:rsidRPr="00873B13">
        <w:rPr>
          <w:rFonts w:ascii="华文中宋" w:eastAsia="华文中宋" w:hAnsi="华文中宋" w:hint="eastAsia"/>
          <w:sz w:val="30"/>
          <w:szCs w:val="30"/>
        </w:rPr>
        <w:t>计算用例点UCP</w:t>
      </w:r>
      <w:bookmarkEnd w:id="43"/>
    </w:p>
    <w:p w14:paraId="1CC7757B" w14:textId="0FFBB3F5" w:rsidR="00873B13" w:rsidRPr="00873B13" w:rsidRDefault="00873B13" w:rsidP="00873B13">
      <w:pPr>
        <w:ind w:firstLineChars="200" w:firstLine="480"/>
        <w:rPr>
          <w:rFonts w:ascii="华文中宋" w:eastAsia="华文中宋" w:hAnsi="华文中宋" w:hint="eastAsia"/>
          <w:color w:val="000000"/>
          <w:sz w:val="24"/>
          <w:szCs w:val="21"/>
        </w:rPr>
      </w:pPr>
      <w:r w:rsidRPr="00873B13">
        <w:rPr>
          <w:rFonts w:ascii="华文中宋" w:eastAsia="华文中宋" w:hAnsi="华文中宋" w:hint="eastAsia"/>
          <w:color w:val="000000"/>
          <w:sz w:val="24"/>
          <w:szCs w:val="21"/>
        </w:rPr>
        <w:t>首先计算技术复杂度因子TCF和环境因子ECF。</w:t>
      </w:r>
    </w:p>
    <w:p w14:paraId="3ECB3EFF" w14:textId="11427735" w:rsidR="009E61E9" w:rsidRDefault="00873B13" w:rsidP="00873B13">
      <w:pPr>
        <w:ind w:firstLineChars="200" w:firstLine="480"/>
        <w:rPr>
          <w:rFonts w:ascii="华文中宋" w:eastAsia="华文中宋" w:hAnsi="华文中宋"/>
          <w:color w:val="000000"/>
          <w:sz w:val="24"/>
          <w:szCs w:val="21"/>
        </w:rPr>
      </w:pPr>
      <w:r w:rsidRPr="00873B13">
        <w:rPr>
          <w:rFonts w:ascii="华文中宋" w:eastAsia="华文中宋" w:hAnsi="华文中宋" w:hint="eastAsia"/>
          <w:color w:val="000000"/>
          <w:sz w:val="24"/>
          <w:szCs w:val="21"/>
        </w:rPr>
        <w:lastRenderedPageBreak/>
        <w:t>根据</w:t>
      </w:r>
      <w:r>
        <w:rPr>
          <w:rFonts w:ascii="华文中宋" w:eastAsia="华文中宋" w:hAnsi="华文中宋"/>
          <w:color w:val="000000"/>
          <w:sz w:val="24"/>
          <w:szCs w:val="21"/>
        </w:rPr>
        <w:t>8</w:t>
      </w:r>
      <w:r w:rsidRPr="00873B13">
        <w:rPr>
          <w:rFonts w:ascii="华文中宋" w:eastAsia="华文中宋" w:hAnsi="华文中宋" w:hint="eastAsia"/>
          <w:color w:val="000000"/>
          <w:sz w:val="24"/>
          <w:szCs w:val="21"/>
        </w:rPr>
        <w:t>个技术复杂度因子的权重和影响等级计算技术复杂度因子，</w:t>
      </w:r>
      <w:r>
        <w:rPr>
          <w:rFonts w:ascii="华文中宋" w:eastAsia="华文中宋" w:hAnsi="华文中宋" w:hint="eastAsia"/>
          <w:color w:val="000000"/>
          <w:sz w:val="24"/>
          <w:szCs w:val="21"/>
        </w:rPr>
        <w:t>如下表</w:t>
      </w:r>
      <w:r w:rsidRPr="00873B13">
        <w:rPr>
          <w:rFonts w:ascii="华文中宋" w:eastAsia="华文中宋" w:hAnsi="华文中宋" w:hint="eastAsia"/>
          <w:color w:val="000000"/>
          <w:sz w:val="24"/>
          <w:szCs w:val="21"/>
        </w:rPr>
        <w:t>， T</w:t>
      </w:r>
      <w:r>
        <w:rPr>
          <w:rFonts w:ascii="华文中宋" w:eastAsia="华文中宋" w:hAnsi="华文中宋"/>
          <w:color w:val="000000"/>
          <w:sz w:val="24"/>
          <w:szCs w:val="21"/>
        </w:rPr>
        <w:t>C</w:t>
      </w:r>
      <w:r w:rsidRPr="00873B13">
        <w:rPr>
          <w:rFonts w:ascii="华文中宋" w:eastAsia="华文中宋" w:hAnsi="华文中宋" w:hint="eastAsia"/>
          <w:color w:val="000000"/>
          <w:sz w:val="24"/>
          <w:szCs w:val="21"/>
        </w:rPr>
        <w:t>F=1.08。</w:t>
      </w:r>
    </w:p>
    <w:p w14:paraId="696FE1BB" w14:textId="73621784" w:rsidR="00873B13" w:rsidRDefault="00873B13" w:rsidP="00873B13">
      <w:pPr>
        <w:ind w:firstLineChars="200" w:firstLine="480"/>
        <w:rPr>
          <w:rFonts w:ascii="华文中宋" w:eastAsia="华文中宋" w:hAnsi="华文中宋"/>
          <w:color w:val="000000"/>
          <w:sz w:val="24"/>
          <w:szCs w:val="21"/>
        </w:rPr>
      </w:pPr>
      <w:r w:rsidRPr="00873B13">
        <w:rPr>
          <w:rFonts w:ascii="华文中宋" w:eastAsia="华文中宋" w:hAnsi="华文中宋"/>
          <w:color w:val="000000"/>
          <w:sz w:val="24"/>
          <w:szCs w:val="21"/>
        </w:rPr>
        <w:drawing>
          <wp:inline distT="0" distB="0" distL="0" distR="0" wp14:anchorId="152D094F" wp14:editId="7BCAD3F8">
            <wp:extent cx="4831499" cy="1752752"/>
            <wp:effectExtent l="0" t="0" r="7620" b="0"/>
            <wp:docPr id="1370149280"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149280" name="图片 1" descr="表格&#10;&#10;描述已自动生成"/>
                    <pic:cNvPicPr/>
                  </pic:nvPicPr>
                  <pic:blipFill>
                    <a:blip r:embed="rId12"/>
                    <a:stretch>
                      <a:fillRect/>
                    </a:stretch>
                  </pic:blipFill>
                  <pic:spPr>
                    <a:xfrm>
                      <a:off x="0" y="0"/>
                      <a:ext cx="4831499" cy="1752752"/>
                    </a:xfrm>
                    <a:prstGeom prst="rect">
                      <a:avLst/>
                    </a:prstGeom>
                  </pic:spPr>
                </pic:pic>
              </a:graphicData>
            </a:graphic>
          </wp:inline>
        </w:drawing>
      </w:r>
    </w:p>
    <w:p w14:paraId="7BC6E6AD" w14:textId="3421E63F" w:rsidR="00873B13" w:rsidRDefault="00873B13" w:rsidP="00873B13">
      <w:pPr>
        <w:ind w:firstLineChars="200" w:firstLine="480"/>
        <w:rPr>
          <w:rFonts w:ascii="华文中宋" w:eastAsia="华文中宋" w:hAnsi="华文中宋"/>
          <w:color w:val="000000"/>
          <w:sz w:val="24"/>
          <w:szCs w:val="21"/>
        </w:rPr>
      </w:pPr>
      <w:r w:rsidRPr="00873B13">
        <w:rPr>
          <w:rFonts w:ascii="华文中宋" w:eastAsia="华文中宋" w:hAnsi="华文中宋" w:hint="eastAsia"/>
          <w:color w:val="000000"/>
          <w:sz w:val="24"/>
          <w:szCs w:val="21"/>
        </w:rPr>
        <w:t>根据8个环境因子的权重和影响等级计算环境复杂度因子EC</w:t>
      </w:r>
      <w:r>
        <w:rPr>
          <w:rFonts w:ascii="华文中宋" w:eastAsia="华文中宋" w:hAnsi="华文中宋" w:hint="eastAsia"/>
          <w:color w:val="000000"/>
          <w:sz w:val="24"/>
          <w:szCs w:val="21"/>
        </w:rPr>
        <w:t>F</w:t>
      </w:r>
      <w:r w:rsidRPr="00873B13">
        <w:rPr>
          <w:rFonts w:ascii="华文中宋" w:eastAsia="华文中宋" w:hAnsi="华文中宋" w:hint="eastAsia"/>
          <w:color w:val="000000"/>
          <w:sz w:val="24"/>
          <w:szCs w:val="21"/>
        </w:rPr>
        <w:t>，如</w:t>
      </w:r>
      <w:r>
        <w:rPr>
          <w:rFonts w:ascii="华文中宋" w:eastAsia="华文中宋" w:hAnsi="华文中宋" w:hint="eastAsia"/>
          <w:color w:val="000000"/>
          <w:sz w:val="24"/>
          <w:szCs w:val="21"/>
        </w:rPr>
        <w:t>下</w:t>
      </w:r>
      <w:r w:rsidRPr="00873B13">
        <w:rPr>
          <w:rFonts w:ascii="华文中宋" w:eastAsia="华文中宋" w:hAnsi="华文中宋" w:hint="eastAsia"/>
          <w:color w:val="000000"/>
          <w:sz w:val="24"/>
          <w:szCs w:val="21"/>
        </w:rPr>
        <w:t>表所示， ECF=0.785。</w:t>
      </w:r>
    </w:p>
    <w:p w14:paraId="452D0DDD" w14:textId="2379A1AE" w:rsidR="00873B13" w:rsidRDefault="00873B13" w:rsidP="00873B13">
      <w:pPr>
        <w:ind w:firstLineChars="200" w:firstLine="480"/>
        <w:rPr>
          <w:rFonts w:ascii="华文中宋" w:eastAsia="华文中宋" w:hAnsi="华文中宋"/>
          <w:color w:val="000000"/>
          <w:sz w:val="24"/>
          <w:szCs w:val="21"/>
        </w:rPr>
      </w:pPr>
      <w:r w:rsidRPr="00873B13">
        <w:rPr>
          <w:rFonts w:ascii="华文中宋" w:eastAsia="华文中宋" w:hAnsi="华文中宋"/>
          <w:color w:val="000000"/>
          <w:sz w:val="24"/>
          <w:szCs w:val="21"/>
        </w:rPr>
        <w:drawing>
          <wp:inline distT="0" distB="0" distL="0" distR="0" wp14:anchorId="0C3C4830" wp14:editId="7FAA00D9">
            <wp:extent cx="4808637" cy="1531753"/>
            <wp:effectExtent l="0" t="0" r="0" b="0"/>
            <wp:docPr id="1021200165"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200165" name="图片 1" descr="表格&#10;&#10;描述已自动生成"/>
                    <pic:cNvPicPr/>
                  </pic:nvPicPr>
                  <pic:blipFill>
                    <a:blip r:embed="rId13"/>
                    <a:stretch>
                      <a:fillRect/>
                    </a:stretch>
                  </pic:blipFill>
                  <pic:spPr>
                    <a:xfrm>
                      <a:off x="0" y="0"/>
                      <a:ext cx="4808637" cy="1531753"/>
                    </a:xfrm>
                    <a:prstGeom prst="rect">
                      <a:avLst/>
                    </a:prstGeom>
                  </pic:spPr>
                </pic:pic>
              </a:graphicData>
            </a:graphic>
          </wp:inline>
        </w:drawing>
      </w:r>
    </w:p>
    <w:p w14:paraId="53B7AFB3" w14:textId="4F0D0D74" w:rsidR="00873B13" w:rsidRDefault="00873B13" w:rsidP="00873B13">
      <w:pPr>
        <w:ind w:firstLineChars="200" w:firstLine="480"/>
        <w:rPr>
          <w:rFonts w:ascii="华文中宋" w:eastAsia="华文中宋" w:hAnsi="华文中宋"/>
          <w:color w:val="000000"/>
          <w:sz w:val="24"/>
          <w:szCs w:val="21"/>
        </w:rPr>
      </w:pPr>
      <w:r w:rsidRPr="00873B13">
        <w:rPr>
          <w:rFonts w:ascii="华文中宋" w:eastAsia="华文中宋" w:hAnsi="华文中宋" w:hint="eastAsia"/>
          <w:color w:val="000000"/>
          <w:sz w:val="24"/>
          <w:szCs w:val="21"/>
        </w:rPr>
        <w:t>计算UCP=UUCP×TCF×ECF=258×1.08×0.785=218.7</w:t>
      </w:r>
    </w:p>
    <w:p w14:paraId="29B02A56" w14:textId="299FAC76" w:rsidR="00873B13" w:rsidRPr="00873B13" w:rsidRDefault="00873B13" w:rsidP="00873B13">
      <w:pPr>
        <w:pStyle w:val="3"/>
        <w:ind w:firstLineChars="200" w:firstLine="601"/>
        <w:rPr>
          <w:rFonts w:ascii="华文中宋" w:eastAsia="华文中宋" w:hAnsi="华文中宋" w:hint="eastAsia"/>
          <w:sz w:val="30"/>
          <w:szCs w:val="30"/>
        </w:rPr>
      </w:pPr>
      <w:bookmarkStart w:id="44" w:name="_Toc137417801"/>
      <w:r w:rsidRPr="00873B13">
        <w:rPr>
          <w:rFonts w:ascii="华文中宋" w:eastAsia="华文中宋" w:hAnsi="华文中宋"/>
          <w:sz w:val="30"/>
          <w:szCs w:val="30"/>
        </w:rPr>
        <w:t>5.</w:t>
      </w:r>
      <w:r>
        <w:rPr>
          <w:rFonts w:ascii="华文中宋" w:eastAsia="华文中宋" w:hAnsi="华文中宋"/>
          <w:sz w:val="30"/>
          <w:szCs w:val="30"/>
        </w:rPr>
        <w:t>2</w:t>
      </w:r>
      <w:r w:rsidRPr="00873B13">
        <w:rPr>
          <w:rFonts w:ascii="华文中宋" w:eastAsia="华文中宋" w:hAnsi="华文中宋"/>
          <w:sz w:val="30"/>
          <w:szCs w:val="30"/>
        </w:rPr>
        <w:t>.</w:t>
      </w:r>
      <w:r>
        <w:rPr>
          <w:rFonts w:ascii="华文中宋" w:eastAsia="华文中宋" w:hAnsi="华文中宋"/>
          <w:sz w:val="30"/>
          <w:szCs w:val="30"/>
        </w:rPr>
        <w:t>3</w:t>
      </w:r>
      <w:r w:rsidRPr="00873B13">
        <w:rPr>
          <w:rFonts w:ascii="华文中宋" w:eastAsia="华文中宋" w:hAnsi="华文中宋" w:hint="eastAsia"/>
          <w:sz w:val="30"/>
          <w:szCs w:val="30"/>
        </w:rPr>
        <w:t>计算项目规模</w:t>
      </w:r>
      <w:bookmarkEnd w:id="44"/>
    </w:p>
    <w:p w14:paraId="4E8023E6" w14:textId="77D1B147" w:rsidR="00873B13" w:rsidRPr="00873B13" w:rsidRDefault="00873B13" w:rsidP="00873B13">
      <w:pPr>
        <w:ind w:firstLineChars="200" w:firstLine="480"/>
        <w:rPr>
          <w:rFonts w:ascii="华文中宋" w:eastAsia="华文中宋" w:hAnsi="华文中宋" w:hint="eastAsia"/>
          <w:color w:val="000000"/>
          <w:sz w:val="24"/>
          <w:szCs w:val="21"/>
        </w:rPr>
      </w:pPr>
      <w:r w:rsidRPr="00873B13">
        <w:rPr>
          <w:rFonts w:ascii="华文中宋" w:eastAsia="华文中宋" w:hAnsi="华文中宋" w:hint="eastAsia"/>
          <w:color w:val="000000"/>
          <w:sz w:val="24"/>
          <w:szCs w:val="21"/>
        </w:rPr>
        <w:t>本项目选取项目生产率为20，即PF=20，所以Effort=UCP×P</w:t>
      </w:r>
      <w:r>
        <w:rPr>
          <w:rFonts w:ascii="华文中宋" w:eastAsia="华文中宋" w:hAnsi="华文中宋" w:hint="eastAsia"/>
          <w:color w:val="000000"/>
          <w:sz w:val="24"/>
          <w:szCs w:val="21"/>
        </w:rPr>
        <w:t>F</w:t>
      </w:r>
      <w:r w:rsidRPr="00873B13">
        <w:rPr>
          <w:rFonts w:ascii="华文中宋" w:eastAsia="华文中宋" w:hAnsi="华文中宋" w:hint="eastAsia"/>
          <w:color w:val="000000"/>
          <w:sz w:val="24"/>
          <w:szCs w:val="21"/>
        </w:rPr>
        <w:t>=218.7×20=4374工时。因为1人天=8（工时），所以项目的规模为4374/8547（人天）。</w:t>
      </w:r>
    </w:p>
    <w:p w14:paraId="67F62FD9" w14:textId="7598029D" w:rsidR="00F13606" w:rsidRPr="00C6035B" w:rsidRDefault="00F13606">
      <w:pPr>
        <w:widowControl/>
        <w:jc w:val="left"/>
        <w:rPr>
          <w:rFonts w:ascii="华文中宋" w:eastAsia="华文中宋" w:hAnsi="华文中宋"/>
          <w:b/>
          <w:bCs/>
          <w:color w:val="000000"/>
          <w:sz w:val="24"/>
          <w:szCs w:val="21"/>
        </w:rPr>
      </w:pPr>
      <w:r w:rsidRPr="00C6035B">
        <w:rPr>
          <w:rFonts w:ascii="华文中宋" w:eastAsia="华文中宋" w:hAnsi="华文中宋"/>
          <w:b/>
          <w:bCs/>
          <w:color w:val="000000"/>
          <w:sz w:val="24"/>
          <w:szCs w:val="21"/>
        </w:rPr>
        <w:br w:type="page"/>
      </w:r>
    </w:p>
    <w:p w14:paraId="2B9599BA" w14:textId="14B9ED15" w:rsidR="00372D3E" w:rsidRPr="00C6035B" w:rsidRDefault="00852F34" w:rsidP="00372D3E">
      <w:pPr>
        <w:pStyle w:val="1"/>
        <w:numPr>
          <w:ilvl w:val="0"/>
          <w:numId w:val="1"/>
        </w:numPr>
        <w:rPr>
          <w:rFonts w:ascii="华文中宋" w:eastAsia="华文中宋" w:hAnsi="华文中宋"/>
        </w:rPr>
      </w:pPr>
      <w:bookmarkStart w:id="45" w:name="_Toc137417802"/>
      <w:r>
        <w:rPr>
          <w:rFonts w:ascii="华文中宋" w:eastAsia="华文中宋" w:hAnsi="华文中宋" w:hint="eastAsia"/>
        </w:rPr>
        <w:lastRenderedPageBreak/>
        <w:t>项目进度计划</w:t>
      </w:r>
      <w:bookmarkEnd w:id="45"/>
    </w:p>
    <w:p w14:paraId="0B67952C" w14:textId="5985A925" w:rsidR="0039298D" w:rsidRPr="0039298D" w:rsidRDefault="00FB1D44" w:rsidP="0039298D">
      <w:pPr>
        <w:pStyle w:val="2"/>
        <w:ind w:firstLine="420"/>
        <w:rPr>
          <w:rFonts w:ascii="华文中宋" w:eastAsia="华文中宋" w:hAnsi="华文中宋" w:hint="eastAsia"/>
        </w:rPr>
      </w:pPr>
      <w:bookmarkStart w:id="46" w:name="_Toc135417632"/>
      <w:bookmarkStart w:id="47" w:name="_Toc137417803"/>
      <w:r w:rsidRPr="00C6035B">
        <w:rPr>
          <w:rFonts w:ascii="华文中宋" w:eastAsia="华文中宋" w:hAnsi="华文中宋"/>
        </w:rPr>
        <w:t>6</w:t>
      </w:r>
      <w:r w:rsidR="00372D3E" w:rsidRPr="00C6035B">
        <w:rPr>
          <w:rFonts w:ascii="华文中宋" w:eastAsia="华文中宋" w:hAnsi="华文中宋"/>
        </w:rPr>
        <w:t>.</w:t>
      </w:r>
      <w:r w:rsidR="00372D3E" w:rsidRPr="00C6035B">
        <w:rPr>
          <w:rFonts w:ascii="华文中宋" w:eastAsia="华文中宋" w:hAnsi="华文中宋" w:hint="eastAsia"/>
        </w:rPr>
        <w:t>1</w:t>
      </w:r>
      <w:bookmarkEnd w:id="46"/>
      <w:r w:rsidR="00852F34">
        <w:rPr>
          <w:rFonts w:ascii="华文中宋" w:eastAsia="华文中宋" w:hAnsi="华文中宋" w:hint="eastAsia"/>
        </w:rPr>
        <w:t>时间计划</w:t>
      </w:r>
      <w:bookmarkEnd w:id="47"/>
    </w:p>
    <w:p w14:paraId="5BD0A93E" w14:textId="686525CA" w:rsidR="0039298D" w:rsidRPr="0039298D" w:rsidRDefault="0039298D" w:rsidP="0039298D">
      <w:pPr>
        <w:ind w:firstLine="420"/>
        <w:rPr>
          <w:rFonts w:ascii="华文中宋" w:eastAsia="华文中宋" w:hAnsi="华文中宋" w:hint="eastAsia"/>
          <w:sz w:val="24"/>
        </w:rPr>
      </w:pPr>
      <w:r w:rsidRPr="0039298D">
        <w:rPr>
          <w:rFonts w:ascii="华文中宋" w:eastAsia="华文中宋" w:hAnsi="华文中宋" w:hint="eastAsia"/>
          <w:sz w:val="24"/>
        </w:rPr>
        <w:t>根据用户对项目的进度要求， 项目活动的起止时间如下：</w:t>
      </w:r>
    </w:p>
    <w:p w14:paraId="6EF98AC9" w14:textId="3967FBE5" w:rsidR="0039298D" w:rsidRPr="0039298D" w:rsidRDefault="0039298D" w:rsidP="0039298D">
      <w:pPr>
        <w:ind w:firstLine="420"/>
        <w:rPr>
          <w:rFonts w:ascii="华文中宋" w:eastAsia="华文中宋" w:hAnsi="华文中宋" w:hint="eastAsia"/>
          <w:sz w:val="24"/>
        </w:rPr>
      </w:pPr>
      <w:r w:rsidRPr="0039298D">
        <w:rPr>
          <w:rFonts w:ascii="华文中宋" w:eastAsia="华文中宋" w:hAnsi="华文中宋" w:hint="eastAsia"/>
          <w:sz w:val="24"/>
        </w:rPr>
        <w:t>开始日期： 2 0 2 3 年</w:t>
      </w:r>
      <w:r w:rsidR="005F1CEE">
        <w:rPr>
          <w:rFonts w:ascii="华文中宋" w:eastAsia="华文中宋" w:hAnsi="华文中宋"/>
          <w:sz w:val="24"/>
        </w:rPr>
        <w:t>5</w:t>
      </w:r>
      <w:r w:rsidRPr="0039298D">
        <w:rPr>
          <w:rFonts w:ascii="华文中宋" w:eastAsia="华文中宋" w:hAnsi="华文中宋" w:hint="eastAsia"/>
          <w:sz w:val="24"/>
        </w:rPr>
        <w:t>月1 日。</w:t>
      </w:r>
    </w:p>
    <w:p w14:paraId="6DD5655D" w14:textId="3504F5C1" w:rsidR="00372D3E" w:rsidRPr="00C6035B" w:rsidRDefault="0039298D" w:rsidP="0039298D">
      <w:pPr>
        <w:ind w:firstLine="420"/>
        <w:rPr>
          <w:rFonts w:ascii="华文中宋" w:eastAsia="华文中宋" w:hAnsi="华文中宋"/>
          <w:sz w:val="24"/>
        </w:rPr>
      </w:pPr>
      <w:r w:rsidRPr="0039298D">
        <w:rPr>
          <w:rFonts w:ascii="华文中宋" w:eastAsia="华文中宋" w:hAnsi="华文中宋" w:hint="eastAsia"/>
          <w:sz w:val="24"/>
        </w:rPr>
        <w:t>截止日期： 2 0 2 3 年</w:t>
      </w:r>
      <w:r w:rsidR="005F1CEE">
        <w:rPr>
          <w:rFonts w:ascii="华文中宋" w:eastAsia="华文中宋" w:hAnsi="华文中宋"/>
          <w:sz w:val="24"/>
        </w:rPr>
        <w:t>7</w:t>
      </w:r>
      <w:r w:rsidRPr="0039298D">
        <w:rPr>
          <w:rFonts w:ascii="华文中宋" w:eastAsia="华文中宋" w:hAnsi="华文中宋" w:hint="eastAsia"/>
          <w:sz w:val="24"/>
        </w:rPr>
        <w:t xml:space="preserve"> 月2 </w:t>
      </w:r>
      <w:r w:rsidR="005F1CEE">
        <w:rPr>
          <w:rFonts w:ascii="华文中宋" w:eastAsia="华文中宋" w:hAnsi="华文中宋"/>
          <w:sz w:val="24"/>
        </w:rPr>
        <w:t>6</w:t>
      </w:r>
      <w:r w:rsidRPr="0039298D">
        <w:rPr>
          <w:rFonts w:ascii="华文中宋" w:eastAsia="华文中宋" w:hAnsi="华文中宋" w:hint="eastAsia"/>
          <w:sz w:val="24"/>
        </w:rPr>
        <w:t xml:space="preserve"> 日。</w:t>
      </w:r>
    </w:p>
    <w:p w14:paraId="4C41797B" w14:textId="24EC8710" w:rsidR="00372D3E" w:rsidRPr="00C6035B" w:rsidRDefault="00372D3E" w:rsidP="00C32865">
      <w:pPr>
        <w:pStyle w:val="2"/>
        <w:ind w:firstLine="420"/>
        <w:rPr>
          <w:rFonts w:ascii="华文中宋" w:eastAsia="华文中宋" w:hAnsi="华文中宋"/>
        </w:rPr>
      </w:pPr>
      <w:bookmarkStart w:id="48" w:name="_Toc135417633"/>
      <w:bookmarkStart w:id="49" w:name="_Toc137417804"/>
      <w:r w:rsidRPr="00C6035B">
        <w:rPr>
          <w:rFonts w:ascii="华文中宋" w:eastAsia="华文中宋" w:hAnsi="华文中宋"/>
        </w:rPr>
        <w:t>6.2</w:t>
      </w:r>
      <w:bookmarkEnd w:id="48"/>
      <w:r w:rsidR="0039298D">
        <w:rPr>
          <w:rFonts w:ascii="华文中宋" w:eastAsia="华文中宋" w:hAnsi="华文中宋" w:hint="eastAsia"/>
        </w:rPr>
        <w:t>迭代计划</w:t>
      </w:r>
      <w:bookmarkEnd w:id="49"/>
    </w:p>
    <w:p w14:paraId="06DE5069" w14:textId="0DB51E42" w:rsidR="00372D3E" w:rsidRDefault="004E30D9" w:rsidP="00372D3E">
      <w:pPr>
        <w:ind w:firstLineChars="200" w:firstLine="480"/>
        <w:rPr>
          <w:rFonts w:ascii="华文中宋" w:eastAsia="华文中宋" w:hAnsi="华文中宋"/>
          <w:sz w:val="24"/>
        </w:rPr>
      </w:pPr>
      <w:r>
        <w:rPr>
          <w:rFonts w:ascii="华文中宋" w:eastAsia="华文中宋" w:hAnsi="华文中宋" w:hint="eastAsia"/>
          <w:sz w:val="24"/>
        </w:rPr>
        <w:t>迭代计划如下：</w:t>
      </w:r>
    </w:p>
    <w:tbl>
      <w:tblPr>
        <w:tblpPr w:leftFromText="180" w:rightFromText="180" w:vertAnchor="text" w:horzAnchor="page" w:tblpX="1683" w:tblpY="324"/>
        <w:tblOverlap w:val="never"/>
        <w:tblW w:w="8579" w:type="dxa"/>
        <w:tblLayout w:type="fixed"/>
        <w:tblCellMar>
          <w:left w:w="10" w:type="dxa"/>
          <w:right w:w="10" w:type="dxa"/>
        </w:tblCellMar>
        <w:tblLook w:val="04A0" w:firstRow="1" w:lastRow="0" w:firstColumn="1" w:lastColumn="0" w:noHBand="0" w:noVBand="1"/>
      </w:tblPr>
      <w:tblGrid>
        <w:gridCol w:w="1781"/>
        <w:gridCol w:w="4114"/>
        <w:gridCol w:w="2670"/>
        <w:gridCol w:w="14"/>
      </w:tblGrid>
      <w:tr w:rsidR="004E30D9" w:rsidRPr="004E30D9" w14:paraId="229F5259" w14:textId="77777777" w:rsidTr="001335BA">
        <w:trPr>
          <w:gridAfter w:val="1"/>
          <w:wAfter w:w="14" w:type="dxa"/>
          <w:trHeight w:hRule="exact" w:val="274"/>
        </w:trPr>
        <w:tc>
          <w:tcPr>
            <w:tcW w:w="1781" w:type="dxa"/>
            <w:tcBorders>
              <w:top w:val="single" w:sz="4" w:space="0" w:color="auto"/>
            </w:tcBorders>
            <w:shd w:val="clear" w:color="auto" w:fill="FFFFFF"/>
            <w:vAlign w:val="bottom"/>
          </w:tcPr>
          <w:p w14:paraId="3D13A560" w14:textId="77777777" w:rsidR="004E30D9" w:rsidRPr="004E30D9" w:rsidRDefault="004E30D9"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4E30D9">
              <w:rPr>
                <w:rFonts w:ascii="华文中宋" w:eastAsia="华文中宋" w:hAnsi="华文中宋" w:cstheme="minorBidi"/>
                <w:color w:val="000000" w:themeColor="text1"/>
                <w:sz w:val="21"/>
                <w:szCs w:val="21"/>
                <w:lang w:val="en-US" w:eastAsia="zh-CN" w:bidi="ar-SA"/>
              </w:rPr>
              <w:t>Sprint</w:t>
            </w:r>
          </w:p>
        </w:tc>
        <w:tc>
          <w:tcPr>
            <w:tcW w:w="4114" w:type="dxa"/>
            <w:tcBorders>
              <w:top w:val="single" w:sz="4" w:space="0" w:color="auto"/>
              <w:left w:val="single" w:sz="4" w:space="0" w:color="auto"/>
            </w:tcBorders>
            <w:shd w:val="clear" w:color="auto" w:fill="FFFFFF"/>
            <w:vAlign w:val="bottom"/>
          </w:tcPr>
          <w:p w14:paraId="35BC3775" w14:textId="77777777" w:rsidR="004E30D9" w:rsidRPr="004E30D9" w:rsidRDefault="004E30D9"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4E30D9">
              <w:rPr>
                <w:rFonts w:ascii="华文中宋" w:eastAsia="华文中宋" w:hAnsi="华文中宋" w:cstheme="minorBidi"/>
                <w:color w:val="000000" w:themeColor="text1"/>
                <w:sz w:val="21"/>
                <w:szCs w:val="21"/>
                <w:lang w:val="en-US" w:eastAsia="zh-CN" w:bidi="ar-SA"/>
              </w:rPr>
              <w:t>内容</w:t>
            </w:r>
          </w:p>
        </w:tc>
        <w:tc>
          <w:tcPr>
            <w:tcW w:w="2670" w:type="dxa"/>
            <w:tcBorders>
              <w:top w:val="single" w:sz="4" w:space="0" w:color="auto"/>
              <w:left w:val="single" w:sz="4" w:space="0" w:color="auto"/>
            </w:tcBorders>
            <w:shd w:val="clear" w:color="auto" w:fill="FFFFFF"/>
            <w:vAlign w:val="bottom"/>
          </w:tcPr>
          <w:p w14:paraId="10A84658" w14:textId="77777777" w:rsidR="004E30D9" w:rsidRPr="004E30D9" w:rsidRDefault="004E30D9"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4E30D9">
              <w:rPr>
                <w:rFonts w:ascii="华文中宋" w:eastAsia="华文中宋" w:hAnsi="华文中宋" w:cstheme="minorBidi"/>
                <w:color w:val="000000" w:themeColor="text1"/>
                <w:sz w:val="21"/>
                <w:szCs w:val="21"/>
                <w:lang w:val="en-US" w:eastAsia="zh-CN" w:bidi="ar-SA"/>
              </w:rPr>
              <w:t>里程碑</w:t>
            </w:r>
          </w:p>
        </w:tc>
      </w:tr>
      <w:tr w:rsidR="004E30D9" w:rsidRPr="004E30D9" w14:paraId="64F4C332" w14:textId="77777777" w:rsidTr="001335BA">
        <w:trPr>
          <w:gridAfter w:val="1"/>
          <w:wAfter w:w="14" w:type="dxa"/>
          <w:trHeight w:hRule="exact" w:val="269"/>
        </w:trPr>
        <w:tc>
          <w:tcPr>
            <w:tcW w:w="1781" w:type="dxa"/>
            <w:vMerge w:val="restart"/>
            <w:tcBorders>
              <w:top w:val="single" w:sz="4" w:space="0" w:color="auto"/>
            </w:tcBorders>
            <w:shd w:val="clear" w:color="auto" w:fill="FFFFFF"/>
            <w:vAlign w:val="center"/>
          </w:tcPr>
          <w:p w14:paraId="5526D288" w14:textId="77777777" w:rsidR="004E30D9" w:rsidRPr="004E30D9" w:rsidRDefault="004E30D9"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4E30D9">
              <w:rPr>
                <w:rFonts w:ascii="华文中宋" w:eastAsia="华文中宋" w:hAnsi="华文中宋" w:cstheme="minorBidi"/>
                <w:color w:val="000000" w:themeColor="text1"/>
                <w:sz w:val="21"/>
                <w:szCs w:val="21"/>
                <w:lang w:val="en-US" w:eastAsia="zh-CN" w:bidi="ar-SA"/>
              </w:rPr>
              <w:t>1</w:t>
            </w:r>
          </w:p>
        </w:tc>
        <w:tc>
          <w:tcPr>
            <w:tcW w:w="4114" w:type="dxa"/>
            <w:tcBorders>
              <w:top w:val="single" w:sz="4" w:space="0" w:color="auto"/>
              <w:left w:val="single" w:sz="4" w:space="0" w:color="auto"/>
            </w:tcBorders>
            <w:shd w:val="clear" w:color="auto" w:fill="FFFFFF"/>
            <w:vAlign w:val="center"/>
          </w:tcPr>
          <w:p w14:paraId="4D67A012" w14:textId="231CAB1B" w:rsidR="004E30D9" w:rsidRPr="004E30D9" w:rsidRDefault="004E30D9" w:rsidP="001335BA">
            <w:pPr>
              <w:pStyle w:val="Other1"/>
              <w:spacing w:line="240" w:lineRule="auto"/>
              <w:ind w:firstLine="1000"/>
              <w:rPr>
                <w:rFonts w:ascii="华文中宋" w:eastAsia="华文中宋" w:hAnsi="华文中宋" w:cstheme="minorBidi"/>
                <w:color w:val="000000" w:themeColor="text1"/>
                <w:sz w:val="21"/>
                <w:szCs w:val="21"/>
                <w:lang w:val="en-US" w:eastAsia="zh-CN" w:bidi="ar-SA"/>
              </w:rPr>
            </w:pPr>
            <w:r w:rsidRPr="004E30D9">
              <w:rPr>
                <w:rFonts w:ascii="华文中宋" w:eastAsia="华文中宋" w:hAnsi="华文中宋" w:cstheme="minorBidi" w:hint="eastAsia"/>
                <w:color w:val="000000" w:themeColor="text1"/>
                <w:sz w:val="21"/>
                <w:szCs w:val="21"/>
                <w:lang w:val="en-US" w:eastAsia="zh-CN" w:bidi="ar-SA"/>
              </w:rPr>
              <w:t>企业</w:t>
            </w:r>
            <w:r w:rsidRPr="004E30D9">
              <w:rPr>
                <w:rFonts w:ascii="华文中宋" w:eastAsia="华文中宋" w:hAnsi="华文中宋" w:cstheme="minorBidi"/>
                <w:color w:val="000000" w:themeColor="text1"/>
                <w:sz w:val="21"/>
                <w:szCs w:val="21"/>
                <w:lang w:val="en-US" w:eastAsia="zh-CN" w:bidi="ar-SA"/>
              </w:rPr>
              <w:t>用户注册</w:t>
            </w:r>
          </w:p>
        </w:tc>
        <w:tc>
          <w:tcPr>
            <w:tcW w:w="2670" w:type="dxa"/>
            <w:vMerge w:val="restart"/>
            <w:tcBorders>
              <w:top w:val="single" w:sz="4" w:space="0" w:color="auto"/>
              <w:left w:val="single" w:sz="4" w:space="0" w:color="auto"/>
            </w:tcBorders>
            <w:shd w:val="clear" w:color="auto" w:fill="FFFFFF"/>
            <w:vAlign w:val="center"/>
          </w:tcPr>
          <w:p w14:paraId="1B74A543" w14:textId="4BE96196" w:rsidR="004E30D9" w:rsidRPr="004E30D9" w:rsidRDefault="004E30D9"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4E30D9">
              <w:rPr>
                <w:rFonts w:ascii="华文中宋" w:eastAsia="华文中宋" w:hAnsi="华文中宋" w:cstheme="minorBidi"/>
                <w:color w:val="000000" w:themeColor="text1"/>
                <w:sz w:val="21"/>
                <w:szCs w:val="21"/>
                <w:lang w:val="en-US" w:eastAsia="zh-CN" w:bidi="ar-SA"/>
              </w:rPr>
              <w:t>5.3</w:t>
            </w:r>
            <w:r w:rsidRPr="004E30D9">
              <w:rPr>
                <w:rFonts w:ascii="华文中宋" w:eastAsia="华文中宋" w:hAnsi="华文中宋" w:cstheme="minorBidi"/>
                <w:color w:val="000000" w:themeColor="text1"/>
                <w:sz w:val="21"/>
                <w:szCs w:val="21"/>
                <w:lang w:val="en-US" w:eastAsia="zh-CN" w:bidi="ar-SA"/>
              </w:rPr>
              <w:t>-</w:t>
            </w:r>
            <w:r w:rsidRPr="004E30D9">
              <w:rPr>
                <w:rFonts w:ascii="华文中宋" w:eastAsia="华文中宋" w:hAnsi="华文中宋" w:cstheme="minorBidi"/>
                <w:color w:val="000000" w:themeColor="text1"/>
                <w:sz w:val="21"/>
                <w:szCs w:val="21"/>
                <w:lang w:val="en-US" w:eastAsia="zh-CN" w:bidi="ar-SA"/>
              </w:rPr>
              <w:t>6</w:t>
            </w:r>
            <w:r w:rsidRPr="004E30D9">
              <w:rPr>
                <w:rFonts w:ascii="华文中宋" w:eastAsia="华文中宋" w:hAnsi="华文中宋" w:cstheme="minorBidi"/>
                <w:color w:val="000000" w:themeColor="text1"/>
                <w:sz w:val="21"/>
                <w:szCs w:val="21"/>
                <w:lang w:val="en-US" w:eastAsia="zh-CN" w:bidi="ar-SA"/>
              </w:rPr>
              <w:t>.8</w:t>
            </w:r>
          </w:p>
        </w:tc>
      </w:tr>
      <w:tr w:rsidR="004E30D9" w:rsidRPr="004E30D9" w14:paraId="63F1F2B1" w14:textId="77777777" w:rsidTr="001335BA">
        <w:trPr>
          <w:gridAfter w:val="1"/>
          <w:wAfter w:w="14" w:type="dxa"/>
          <w:trHeight w:hRule="exact" w:val="264"/>
        </w:trPr>
        <w:tc>
          <w:tcPr>
            <w:tcW w:w="1781" w:type="dxa"/>
            <w:vMerge/>
            <w:shd w:val="clear" w:color="auto" w:fill="FFFFFF"/>
            <w:vAlign w:val="center"/>
          </w:tcPr>
          <w:p w14:paraId="1CF1366C" w14:textId="77777777" w:rsidR="004E30D9" w:rsidRPr="004E30D9" w:rsidRDefault="004E30D9" w:rsidP="001335BA">
            <w:pPr>
              <w:rPr>
                <w:rFonts w:ascii="华文中宋" w:eastAsia="华文中宋" w:hAnsi="华文中宋"/>
                <w:color w:val="000000" w:themeColor="text1"/>
                <w:szCs w:val="21"/>
              </w:rPr>
            </w:pPr>
          </w:p>
        </w:tc>
        <w:tc>
          <w:tcPr>
            <w:tcW w:w="4114" w:type="dxa"/>
            <w:tcBorders>
              <w:top w:val="single" w:sz="4" w:space="0" w:color="auto"/>
              <w:left w:val="single" w:sz="4" w:space="0" w:color="auto"/>
            </w:tcBorders>
            <w:shd w:val="clear" w:color="auto" w:fill="FFFFFF"/>
            <w:vAlign w:val="center"/>
          </w:tcPr>
          <w:p w14:paraId="6CC19E3B" w14:textId="511AFB62" w:rsidR="004E30D9" w:rsidRPr="004E30D9" w:rsidRDefault="004E30D9" w:rsidP="001335BA">
            <w:pPr>
              <w:pStyle w:val="Other1"/>
              <w:spacing w:line="240" w:lineRule="auto"/>
              <w:ind w:firstLine="1000"/>
              <w:rPr>
                <w:rFonts w:ascii="华文中宋" w:eastAsia="华文中宋" w:hAnsi="华文中宋" w:cstheme="minorBidi"/>
                <w:color w:val="000000" w:themeColor="text1"/>
                <w:sz w:val="21"/>
                <w:szCs w:val="21"/>
                <w:lang w:val="en-US" w:eastAsia="zh-CN" w:bidi="ar-SA"/>
              </w:rPr>
            </w:pPr>
            <w:r w:rsidRPr="004E30D9">
              <w:rPr>
                <w:rFonts w:ascii="华文中宋" w:eastAsia="华文中宋" w:hAnsi="华文中宋" w:cstheme="minorBidi" w:hint="eastAsia"/>
                <w:color w:val="000000" w:themeColor="text1"/>
                <w:sz w:val="21"/>
                <w:szCs w:val="21"/>
                <w:lang w:val="en-US" w:eastAsia="zh-CN" w:bidi="ar-SA"/>
              </w:rPr>
              <w:t>企业</w:t>
            </w:r>
            <w:r w:rsidRPr="004E30D9">
              <w:rPr>
                <w:rFonts w:ascii="华文中宋" w:eastAsia="华文中宋" w:hAnsi="华文中宋" w:cstheme="minorBidi"/>
                <w:color w:val="000000" w:themeColor="text1"/>
                <w:sz w:val="21"/>
                <w:szCs w:val="21"/>
                <w:lang w:val="en-US" w:eastAsia="zh-CN" w:bidi="ar-SA"/>
              </w:rPr>
              <w:t>用户管理</w:t>
            </w:r>
          </w:p>
        </w:tc>
        <w:tc>
          <w:tcPr>
            <w:tcW w:w="2670" w:type="dxa"/>
            <w:vMerge/>
            <w:tcBorders>
              <w:left w:val="single" w:sz="4" w:space="0" w:color="auto"/>
            </w:tcBorders>
            <w:shd w:val="clear" w:color="auto" w:fill="FFFFFF"/>
            <w:vAlign w:val="center"/>
          </w:tcPr>
          <w:p w14:paraId="5AE024D5" w14:textId="77777777" w:rsidR="004E30D9" w:rsidRPr="004E30D9" w:rsidRDefault="004E30D9" w:rsidP="001335BA">
            <w:pPr>
              <w:rPr>
                <w:rFonts w:ascii="华文中宋" w:eastAsia="华文中宋" w:hAnsi="华文中宋"/>
                <w:color w:val="000000" w:themeColor="text1"/>
                <w:szCs w:val="21"/>
              </w:rPr>
            </w:pPr>
          </w:p>
        </w:tc>
      </w:tr>
      <w:tr w:rsidR="004E30D9" w:rsidRPr="004E30D9" w14:paraId="57CA36E0" w14:textId="77777777" w:rsidTr="001335BA">
        <w:trPr>
          <w:gridAfter w:val="1"/>
          <w:wAfter w:w="14" w:type="dxa"/>
          <w:trHeight w:hRule="exact" w:val="269"/>
        </w:trPr>
        <w:tc>
          <w:tcPr>
            <w:tcW w:w="1781" w:type="dxa"/>
            <w:vMerge/>
            <w:shd w:val="clear" w:color="auto" w:fill="FFFFFF"/>
            <w:vAlign w:val="center"/>
          </w:tcPr>
          <w:p w14:paraId="53F85F0B" w14:textId="77777777" w:rsidR="004E30D9" w:rsidRPr="004E30D9" w:rsidRDefault="004E30D9" w:rsidP="001335BA">
            <w:pPr>
              <w:rPr>
                <w:rFonts w:ascii="华文中宋" w:eastAsia="华文中宋" w:hAnsi="华文中宋"/>
                <w:color w:val="000000" w:themeColor="text1"/>
                <w:szCs w:val="21"/>
              </w:rPr>
            </w:pPr>
          </w:p>
        </w:tc>
        <w:tc>
          <w:tcPr>
            <w:tcW w:w="4114" w:type="dxa"/>
            <w:tcBorders>
              <w:top w:val="single" w:sz="4" w:space="0" w:color="auto"/>
              <w:left w:val="single" w:sz="4" w:space="0" w:color="auto"/>
            </w:tcBorders>
            <w:shd w:val="clear" w:color="auto" w:fill="FFFFFF"/>
            <w:vAlign w:val="center"/>
          </w:tcPr>
          <w:p w14:paraId="7A6314AA" w14:textId="040488C7" w:rsidR="004E30D9" w:rsidRPr="004E30D9" w:rsidRDefault="004E30D9" w:rsidP="001335BA">
            <w:pPr>
              <w:pStyle w:val="Other1"/>
              <w:spacing w:line="240" w:lineRule="auto"/>
              <w:ind w:firstLine="1000"/>
              <w:rPr>
                <w:rFonts w:ascii="华文中宋" w:eastAsia="华文中宋" w:hAnsi="华文中宋" w:cstheme="minorBidi"/>
                <w:color w:val="000000" w:themeColor="text1"/>
                <w:sz w:val="21"/>
                <w:szCs w:val="21"/>
                <w:lang w:val="en-US" w:eastAsia="zh-CN" w:bidi="ar-SA"/>
              </w:rPr>
            </w:pPr>
            <w:r w:rsidRPr="004E30D9">
              <w:rPr>
                <w:rFonts w:ascii="华文中宋" w:eastAsia="华文中宋" w:hAnsi="华文中宋" w:cstheme="minorBidi" w:hint="eastAsia"/>
                <w:color w:val="000000" w:themeColor="text1"/>
                <w:sz w:val="21"/>
                <w:szCs w:val="21"/>
                <w:lang w:val="en-US" w:eastAsia="zh-CN" w:bidi="ar-SA"/>
              </w:rPr>
              <w:t>企业</w:t>
            </w:r>
            <w:r w:rsidRPr="004E30D9">
              <w:rPr>
                <w:rFonts w:ascii="华文中宋" w:eastAsia="华文中宋" w:hAnsi="华文中宋" w:cstheme="minorBidi" w:hint="eastAsia"/>
                <w:color w:val="000000" w:themeColor="text1"/>
                <w:sz w:val="21"/>
                <w:szCs w:val="21"/>
                <w:lang w:val="en-US" w:eastAsia="zh-CN" w:bidi="ar-SA"/>
              </w:rPr>
              <w:t>备案申请</w:t>
            </w:r>
          </w:p>
        </w:tc>
        <w:tc>
          <w:tcPr>
            <w:tcW w:w="2670" w:type="dxa"/>
            <w:vMerge/>
            <w:tcBorders>
              <w:left w:val="single" w:sz="4" w:space="0" w:color="auto"/>
            </w:tcBorders>
            <w:shd w:val="clear" w:color="auto" w:fill="FFFFFF"/>
            <w:vAlign w:val="center"/>
          </w:tcPr>
          <w:p w14:paraId="461CBEA2" w14:textId="77777777" w:rsidR="004E30D9" w:rsidRPr="004E30D9" w:rsidRDefault="004E30D9" w:rsidP="001335BA">
            <w:pPr>
              <w:rPr>
                <w:rFonts w:ascii="华文中宋" w:eastAsia="华文中宋" w:hAnsi="华文中宋"/>
                <w:color w:val="000000" w:themeColor="text1"/>
                <w:szCs w:val="21"/>
              </w:rPr>
            </w:pPr>
          </w:p>
        </w:tc>
      </w:tr>
      <w:tr w:rsidR="004E30D9" w:rsidRPr="004E30D9" w14:paraId="0044D3E9" w14:textId="77777777" w:rsidTr="001335BA">
        <w:trPr>
          <w:gridAfter w:val="1"/>
          <w:wAfter w:w="14" w:type="dxa"/>
          <w:trHeight w:hRule="exact" w:val="272"/>
        </w:trPr>
        <w:tc>
          <w:tcPr>
            <w:tcW w:w="1781" w:type="dxa"/>
            <w:vMerge/>
            <w:shd w:val="clear" w:color="auto" w:fill="FFFFFF"/>
            <w:vAlign w:val="center"/>
          </w:tcPr>
          <w:p w14:paraId="03A80A0B" w14:textId="77777777" w:rsidR="004E30D9" w:rsidRPr="004E30D9" w:rsidRDefault="004E30D9" w:rsidP="001335BA">
            <w:pPr>
              <w:rPr>
                <w:rFonts w:ascii="华文中宋" w:eastAsia="华文中宋" w:hAnsi="华文中宋"/>
                <w:color w:val="000000" w:themeColor="text1"/>
                <w:szCs w:val="21"/>
              </w:rPr>
            </w:pPr>
          </w:p>
        </w:tc>
        <w:tc>
          <w:tcPr>
            <w:tcW w:w="4114" w:type="dxa"/>
            <w:tcBorders>
              <w:top w:val="single" w:sz="4" w:space="0" w:color="auto"/>
              <w:left w:val="single" w:sz="4" w:space="0" w:color="auto"/>
            </w:tcBorders>
            <w:shd w:val="clear" w:color="auto" w:fill="FFFFFF"/>
            <w:vAlign w:val="center"/>
          </w:tcPr>
          <w:p w14:paraId="6095F33A" w14:textId="54B7BD26" w:rsidR="004E30D9" w:rsidRPr="004E30D9" w:rsidRDefault="004E30D9" w:rsidP="001335BA">
            <w:pPr>
              <w:pStyle w:val="Other1"/>
              <w:spacing w:line="240" w:lineRule="auto"/>
              <w:ind w:firstLine="1000"/>
              <w:rPr>
                <w:rFonts w:ascii="华文中宋" w:eastAsia="华文中宋" w:hAnsi="华文中宋" w:cstheme="minorBidi"/>
                <w:color w:val="000000" w:themeColor="text1"/>
                <w:sz w:val="21"/>
                <w:szCs w:val="21"/>
                <w:lang w:val="en-US" w:eastAsia="zh-CN" w:bidi="ar-SA"/>
              </w:rPr>
            </w:pPr>
            <w:r w:rsidRPr="004E30D9">
              <w:rPr>
                <w:rFonts w:ascii="华文中宋" w:eastAsia="华文中宋" w:hAnsi="华文中宋" w:cstheme="minorBidi" w:hint="eastAsia"/>
                <w:color w:val="000000" w:themeColor="text1"/>
                <w:sz w:val="21"/>
                <w:szCs w:val="21"/>
                <w:lang w:val="en-US" w:eastAsia="zh-CN" w:bidi="ar-SA"/>
              </w:rPr>
              <w:t>企业</w:t>
            </w:r>
            <w:r w:rsidRPr="004E30D9">
              <w:rPr>
                <w:rFonts w:ascii="华文中宋" w:eastAsia="华文中宋" w:hAnsi="华文中宋" w:cstheme="minorBidi" w:hint="eastAsia"/>
                <w:color w:val="000000" w:themeColor="text1"/>
                <w:sz w:val="21"/>
                <w:szCs w:val="21"/>
                <w:lang w:val="en-US" w:eastAsia="zh-CN" w:bidi="ar-SA"/>
              </w:rPr>
              <w:t>数据上报</w:t>
            </w:r>
          </w:p>
        </w:tc>
        <w:tc>
          <w:tcPr>
            <w:tcW w:w="2670" w:type="dxa"/>
            <w:vMerge/>
            <w:tcBorders>
              <w:left w:val="single" w:sz="4" w:space="0" w:color="auto"/>
            </w:tcBorders>
            <w:shd w:val="clear" w:color="auto" w:fill="FFFFFF"/>
            <w:vAlign w:val="center"/>
          </w:tcPr>
          <w:p w14:paraId="73A0F0DA" w14:textId="77777777" w:rsidR="004E30D9" w:rsidRPr="004E30D9" w:rsidRDefault="004E30D9" w:rsidP="001335BA">
            <w:pPr>
              <w:rPr>
                <w:rFonts w:ascii="华文中宋" w:eastAsia="华文中宋" w:hAnsi="华文中宋"/>
                <w:color w:val="000000" w:themeColor="text1"/>
                <w:szCs w:val="21"/>
              </w:rPr>
            </w:pPr>
          </w:p>
        </w:tc>
      </w:tr>
      <w:tr w:rsidR="00AF2B78" w:rsidRPr="004E30D9" w14:paraId="38AFA6FC" w14:textId="77777777" w:rsidTr="001335BA">
        <w:trPr>
          <w:gridAfter w:val="1"/>
          <w:wAfter w:w="14" w:type="dxa"/>
          <w:trHeight w:hRule="exact" w:val="269"/>
        </w:trPr>
        <w:tc>
          <w:tcPr>
            <w:tcW w:w="1781" w:type="dxa"/>
            <w:vMerge w:val="restart"/>
            <w:tcBorders>
              <w:top w:val="single" w:sz="4" w:space="0" w:color="auto"/>
            </w:tcBorders>
            <w:shd w:val="clear" w:color="auto" w:fill="FFFFFF"/>
            <w:vAlign w:val="center"/>
          </w:tcPr>
          <w:p w14:paraId="510B71B2" w14:textId="4117E660" w:rsidR="00AF2B78" w:rsidRPr="004E30D9" w:rsidRDefault="00AF2B78" w:rsidP="00AF2B78">
            <w:pPr>
              <w:pStyle w:val="Other1"/>
              <w:spacing w:line="240" w:lineRule="auto"/>
              <w:ind w:firstLineChars="400" w:firstLine="840"/>
              <w:rPr>
                <w:rFonts w:ascii="华文中宋" w:eastAsia="华文中宋" w:hAnsi="华文中宋" w:cstheme="minorBidi"/>
                <w:color w:val="000000" w:themeColor="text1"/>
                <w:sz w:val="21"/>
                <w:szCs w:val="21"/>
                <w:lang w:val="en-US" w:eastAsia="zh-CN" w:bidi="ar-SA"/>
              </w:rPr>
            </w:pPr>
            <w:r w:rsidRPr="004E30D9">
              <w:rPr>
                <w:rFonts w:ascii="华文中宋" w:eastAsia="华文中宋" w:hAnsi="华文中宋" w:cstheme="minorBidi"/>
                <w:color w:val="000000" w:themeColor="text1"/>
                <w:sz w:val="21"/>
                <w:szCs w:val="21"/>
                <w:lang w:val="en-US" w:eastAsia="zh-CN" w:bidi="ar-SA"/>
              </w:rPr>
              <w:t>2</w:t>
            </w:r>
          </w:p>
        </w:tc>
        <w:tc>
          <w:tcPr>
            <w:tcW w:w="4114" w:type="dxa"/>
            <w:tcBorders>
              <w:top w:val="single" w:sz="4" w:space="0" w:color="auto"/>
              <w:left w:val="single" w:sz="4" w:space="0" w:color="auto"/>
            </w:tcBorders>
            <w:shd w:val="clear" w:color="auto" w:fill="FFFFFF"/>
            <w:vAlign w:val="center"/>
          </w:tcPr>
          <w:p w14:paraId="3F158C16" w14:textId="219834E5" w:rsidR="00AF2B78" w:rsidRPr="004E30D9" w:rsidRDefault="00AF2B78" w:rsidP="001335BA">
            <w:pPr>
              <w:pStyle w:val="Other1"/>
              <w:spacing w:line="240" w:lineRule="auto"/>
              <w:ind w:firstLine="1000"/>
              <w:rPr>
                <w:rFonts w:ascii="华文中宋" w:eastAsia="华文中宋" w:hAnsi="华文中宋" w:cstheme="minorBidi" w:hint="eastAsia"/>
                <w:color w:val="000000" w:themeColor="text1"/>
                <w:sz w:val="21"/>
                <w:szCs w:val="21"/>
                <w:lang w:val="en-US" w:eastAsia="zh-CN" w:bidi="ar-SA"/>
              </w:rPr>
            </w:pPr>
            <w:r w:rsidRPr="004E30D9">
              <w:rPr>
                <w:rFonts w:ascii="华文中宋" w:eastAsia="华文中宋" w:hAnsi="华文中宋" w:cstheme="minorBidi" w:hint="eastAsia"/>
                <w:color w:val="000000" w:themeColor="text1"/>
                <w:sz w:val="21"/>
                <w:szCs w:val="21"/>
                <w:lang w:val="en-US" w:eastAsia="zh-CN" w:bidi="ar-SA"/>
              </w:rPr>
              <w:t>企业数据上报</w:t>
            </w:r>
            <w:r>
              <w:rPr>
                <w:rFonts w:ascii="华文中宋" w:eastAsia="华文中宋" w:hAnsi="华文中宋" w:cstheme="minorBidi" w:hint="eastAsia"/>
                <w:color w:val="000000" w:themeColor="text1"/>
                <w:sz w:val="21"/>
                <w:szCs w:val="21"/>
                <w:lang w:val="en-US" w:eastAsia="zh-CN" w:bidi="ar-SA"/>
              </w:rPr>
              <w:t>，</w:t>
            </w:r>
            <w:proofErr w:type="gramStart"/>
            <w:r>
              <w:rPr>
                <w:rFonts w:ascii="华文中宋" w:eastAsia="华文中宋" w:hAnsi="华文中宋" w:cstheme="minorBidi" w:hint="eastAsia"/>
                <w:color w:val="000000" w:themeColor="text1"/>
                <w:sz w:val="21"/>
                <w:szCs w:val="21"/>
                <w:lang w:val="en-US" w:eastAsia="zh-CN" w:bidi="ar-SA"/>
              </w:rPr>
              <w:t>1</w:t>
            </w:r>
            <w:r>
              <w:rPr>
                <w:rFonts w:ascii="华文中宋" w:eastAsia="华文中宋" w:hAnsi="华文中宋" w:cstheme="minorBidi"/>
                <w:color w:val="000000" w:themeColor="text1"/>
                <w:sz w:val="21"/>
                <w:szCs w:val="21"/>
                <w:lang w:val="en-US" w:eastAsia="zh-CN" w:bidi="ar-SA"/>
              </w:rPr>
              <w:t>23</w:t>
            </w:r>
            <w:proofErr w:type="gramEnd"/>
            <w:r>
              <w:rPr>
                <w:rFonts w:ascii="华文中宋" w:eastAsia="华文中宋" w:hAnsi="华文中宋" w:cstheme="minorBidi" w:hint="eastAsia"/>
                <w:color w:val="000000" w:themeColor="text1"/>
                <w:sz w:val="21"/>
                <w:szCs w:val="21"/>
                <w:lang w:val="en-US" w:eastAsia="zh-CN" w:bidi="ar-SA"/>
              </w:rPr>
              <w:t>月2次</w:t>
            </w:r>
          </w:p>
        </w:tc>
        <w:tc>
          <w:tcPr>
            <w:tcW w:w="2670" w:type="dxa"/>
            <w:vMerge w:val="restart"/>
            <w:tcBorders>
              <w:top w:val="single" w:sz="4" w:space="0" w:color="auto"/>
              <w:left w:val="single" w:sz="4" w:space="0" w:color="auto"/>
            </w:tcBorders>
            <w:shd w:val="clear" w:color="auto" w:fill="FFFFFF"/>
            <w:vAlign w:val="center"/>
          </w:tcPr>
          <w:p w14:paraId="38ABFA57" w14:textId="6A2E42BC" w:rsidR="00AF2B78" w:rsidRPr="004E30D9" w:rsidRDefault="00AF2B78" w:rsidP="00AF2B78">
            <w:pPr>
              <w:pStyle w:val="Other1"/>
              <w:spacing w:line="240" w:lineRule="auto"/>
              <w:ind w:firstLineChars="500" w:firstLine="1050"/>
              <w:rPr>
                <w:rFonts w:ascii="华文中宋" w:eastAsia="华文中宋" w:hAnsi="华文中宋" w:cstheme="minorBidi"/>
                <w:color w:val="000000" w:themeColor="text1"/>
                <w:sz w:val="21"/>
                <w:szCs w:val="21"/>
                <w:lang w:val="en-US" w:eastAsia="zh-CN" w:bidi="ar-SA"/>
              </w:rPr>
            </w:pPr>
            <w:r w:rsidRPr="004E30D9">
              <w:rPr>
                <w:rFonts w:ascii="华文中宋" w:eastAsia="华文中宋" w:hAnsi="华文中宋" w:cstheme="minorBidi"/>
                <w:color w:val="000000" w:themeColor="text1"/>
                <w:sz w:val="21"/>
                <w:szCs w:val="21"/>
                <w:lang w:val="en-US" w:eastAsia="zh-CN" w:bidi="ar-SA"/>
              </w:rPr>
              <w:t>6</w:t>
            </w:r>
            <w:r w:rsidRPr="004E30D9">
              <w:rPr>
                <w:rFonts w:ascii="华文中宋" w:eastAsia="华文中宋" w:hAnsi="华文中宋" w:cstheme="minorBidi"/>
                <w:color w:val="000000" w:themeColor="text1"/>
                <w:sz w:val="21"/>
                <w:szCs w:val="21"/>
                <w:lang w:val="en-US" w:eastAsia="zh-CN" w:bidi="ar-SA"/>
              </w:rPr>
              <w:t>.9</w:t>
            </w:r>
            <w:r w:rsidRPr="004E30D9">
              <w:rPr>
                <w:rFonts w:ascii="华文中宋" w:eastAsia="华文中宋" w:hAnsi="华文中宋" w:cstheme="minorBidi" w:hint="eastAsia"/>
                <w:color w:val="000000" w:themeColor="text1"/>
                <w:sz w:val="21"/>
                <w:szCs w:val="21"/>
                <w:lang w:val="en-US" w:eastAsia="zh-CN" w:bidi="ar-SA"/>
              </w:rPr>
              <w:t>-</w:t>
            </w:r>
            <w:r w:rsidRPr="004E30D9">
              <w:rPr>
                <w:rFonts w:ascii="华文中宋" w:eastAsia="华文中宋" w:hAnsi="华文中宋" w:cstheme="minorBidi"/>
                <w:color w:val="000000" w:themeColor="text1"/>
                <w:sz w:val="21"/>
                <w:szCs w:val="21"/>
                <w:lang w:val="en-US" w:eastAsia="zh-CN" w:bidi="ar-SA"/>
              </w:rPr>
              <w:t>7</w:t>
            </w:r>
            <w:r w:rsidRPr="004E30D9">
              <w:rPr>
                <w:rFonts w:ascii="华文中宋" w:eastAsia="华文中宋" w:hAnsi="华文中宋" w:cstheme="minorBidi"/>
                <w:color w:val="000000" w:themeColor="text1"/>
                <w:sz w:val="21"/>
                <w:szCs w:val="21"/>
                <w:lang w:val="en-US" w:eastAsia="zh-CN" w:bidi="ar-SA"/>
              </w:rPr>
              <w:t>.7</w:t>
            </w:r>
          </w:p>
        </w:tc>
      </w:tr>
      <w:tr w:rsidR="00AF2B78" w:rsidRPr="004E30D9" w14:paraId="5207248F" w14:textId="77777777" w:rsidTr="00183061">
        <w:trPr>
          <w:gridAfter w:val="1"/>
          <w:wAfter w:w="14" w:type="dxa"/>
          <w:trHeight w:hRule="exact" w:val="269"/>
        </w:trPr>
        <w:tc>
          <w:tcPr>
            <w:tcW w:w="1781" w:type="dxa"/>
            <w:vMerge/>
            <w:shd w:val="clear" w:color="auto" w:fill="FFFFFF"/>
            <w:vAlign w:val="center"/>
          </w:tcPr>
          <w:p w14:paraId="6D1034E8" w14:textId="31FC8F72" w:rsidR="00AF2B78" w:rsidRPr="004E30D9" w:rsidRDefault="00AF2B78" w:rsidP="002529A5">
            <w:pPr>
              <w:pStyle w:val="Other1"/>
              <w:spacing w:line="240" w:lineRule="auto"/>
              <w:jc w:val="center"/>
              <w:rPr>
                <w:rFonts w:ascii="华文中宋" w:eastAsia="华文中宋" w:hAnsi="华文中宋" w:cstheme="minorBidi"/>
                <w:color w:val="000000" w:themeColor="text1"/>
                <w:sz w:val="21"/>
                <w:szCs w:val="21"/>
                <w:lang w:val="en-US" w:eastAsia="zh-CN" w:bidi="ar-SA"/>
              </w:rPr>
            </w:pPr>
          </w:p>
        </w:tc>
        <w:tc>
          <w:tcPr>
            <w:tcW w:w="4114" w:type="dxa"/>
            <w:tcBorders>
              <w:top w:val="single" w:sz="4" w:space="0" w:color="auto"/>
              <w:left w:val="single" w:sz="4" w:space="0" w:color="auto"/>
            </w:tcBorders>
            <w:shd w:val="clear" w:color="auto" w:fill="FFFFFF"/>
            <w:vAlign w:val="center"/>
          </w:tcPr>
          <w:p w14:paraId="21CAA843" w14:textId="04F2481B" w:rsidR="00AF2B78" w:rsidRPr="004E30D9" w:rsidRDefault="00AF2B78" w:rsidP="001335BA">
            <w:pPr>
              <w:pStyle w:val="Other1"/>
              <w:spacing w:line="240" w:lineRule="auto"/>
              <w:ind w:firstLine="1000"/>
              <w:rPr>
                <w:rFonts w:ascii="华文中宋" w:eastAsia="华文中宋" w:hAnsi="华文中宋" w:cstheme="minorBidi" w:hint="eastAsia"/>
                <w:color w:val="000000" w:themeColor="text1"/>
                <w:sz w:val="21"/>
                <w:szCs w:val="21"/>
                <w:lang w:val="en-US" w:eastAsia="zh-CN" w:bidi="ar-SA"/>
              </w:rPr>
            </w:pPr>
            <w:r w:rsidRPr="004E30D9">
              <w:rPr>
                <w:rFonts w:ascii="华文中宋" w:eastAsia="华文中宋" w:hAnsi="华文中宋" w:cstheme="minorBidi" w:hint="eastAsia"/>
                <w:color w:val="000000" w:themeColor="text1"/>
                <w:sz w:val="21"/>
                <w:szCs w:val="21"/>
                <w:lang w:val="en-US" w:eastAsia="zh-CN" w:bidi="ar-SA"/>
              </w:rPr>
              <w:t>企业数据上报</w:t>
            </w:r>
            <w:r>
              <w:rPr>
                <w:rFonts w:ascii="华文中宋" w:eastAsia="华文中宋" w:hAnsi="华文中宋" w:cstheme="minorBidi" w:hint="eastAsia"/>
                <w:color w:val="000000" w:themeColor="text1"/>
                <w:sz w:val="21"/>
                <w:szCs w:val="21"/>
                <w:lang w:val="en-US" w:eastAsia="zh-CN" w:bidi="ar-SA"/>
              </w:rPr>
              <w:t>，</w:t>
            </w:r>
            <w:proofErr w:type="gramStart"/>
            <w:r>
              <w:rPr>
                <w:rFonts w:ascii="华文中宋" w:eastAsia="华文中宋" w:hAnsi="华文中宋" w:cstheme="minorBidi" w:hint="eastAsia"/>
                <w:color w:val="000000" w:themeColor="text1"/>
                <w:sz w:val="21"/>
                <w:szCs w:val="21"/>
                <w:lang w:val="en-US" w:eastAsia="zh-CN" w:bidi="ar-SA"/>
              </w:rPr>
              <w:t>1</w:t>
            </w:r>
            <w:r>
              <w:rPr>
                <w:rFonts w:ascii="华文中宋" w:eastAsia="华文中宋" w:hAnsi="华文中宋" w:cstheme="minorBidi"/>
                <w:color w:val="000000" w:themeColor="text1"/>
                <w:sz w:val="21"/>
                <w:szCs w:val="21"/>
                <w:lang w:val="en-US" w:eastAsia="zh-CN" w:bidi="ar-SA"/>
              </w:rPr>
              <w:t>23</w:t>
            </w:r>
            <w:proofErr w:type="gramEnd"/>
            <w:r>
              <w:rPr>
                <w:rFonts w:ascii="华文中宋" w:eastAsia="华文中宋" w:hAnsi="华文中宋" w:cstheme="minorBidi" w:hint="eastAsia"/>
                <w:color w:val="000000" w:themeColor="text1"/>
                <w:sz w:val="21"/>
                <w:szCs w:val="21"/>
                <w:lang w:val="en-US" w:eastAsia="zh-CN" w:bidi="ar-SA"/>
              </w:rPr>
              <w:t>月</w:t>
            </w:r>
            <w:r>
              <w:rPr>
                <w:rFonts w:ascii="华文中宋" w:eastAsia="华文中宋" w:hAnsi="华文中宋" w:cstheme="minorBidi" w:hint="eastAsia"/>
                <w:color w:val="000000" w:themeColor="text1"/>
                <w:sz w:val="21"/>
                <w:szCs w:val="21"/>
                <w:lang w:val="en-US" w:eastAsia="zh-CN" w:bidi="ar-SA"/>
              </w:rPr>
              <w:t>以外1</w:t>
            </w:r>
            <w:r>
              <w:rPr>
                <w:rFonts w:ascii="华文中宋" w:eastAsia="华文中宋" w:hAnsi="华文中宋" w:cstheme="minorBidi" w:hint="eastAsia"/>
                <w:color w:val="000000" w:themeColor="text1"/>
                <w:sz w:val="21"/>
                <w:szCs w:val="21"/>
                <w:lang w:val="en-US" w:eastAsia="zh-CN" w:bidi="ar-SA"/>
              </w:rPr>
              <w:t>次</w:t>
            </w:r>
          </w:p>
        </w:tc>
        <w:tc>
          <w:tcPr>
            <w:tcW w:w="2670" w:type="dxa"/>
            <w:vMerge/>
            <w:tcBorders>
              <w:left w:val="single" w:sz="4" w:space="0" w:color="auto"/>
            </w:tcBorders>
            <w:shd w:val="clear" w:color="auto" w:fill="FFFFFF"/>
            <w:vAlign w:val="center"/>
          </w:tcPr>
          <w:p w14:paraId="76A5CF1B" w14:textId="3211A686" w:rsidR="00AF2B78" w:rsidRPr="004E30D9" w:rsidRDefault="00AF2B78" w:rsidP="00E70892">
            <w:pPr>
              <w:pStyle w:val="Other1"/>
              <w:spacing w:line="240" w:lineRule="auto"/>
              <w:jc w:val="center"/>
              <w:rPr>
                <w:rFonts w:ascii="华文中宋" w:eastAsia="华文中宋" w:hAnsi="华文中宋" w:cstheme="minorBidi"/>
                <w:color w:val="000000" w:themeColor="text1"/>
                <w:sz w:val="21"/>
                <w:szCs w:val="21"/>
                <w:lang w:val="en-US" w:eastAsia="zh-CN" w:bidi="ar-SA"/>
              </w:rPr>
            </w:pPr>
          </w:p>
        </w:tc>
      </w:tr>
      <w:tr w:rsidR="00AF2B78" w:rsidRPr="004E30D9" w14:paraId="2B318D85" w14:textId="77777777" w:rsidTr="00E70892">
        <w:trPr>
          <w:gridAfter w:val="1"/>
          <w:wAfter w:w="14" w:type="dxa"/>
          <w:trHeight w:hRule="exact" w:val="269"/>
        </w:trPr>
        <w:tc>
          <w:tcPr>
            <w:tcW w:w="1781" w:type="dxa"/>
            <w:vMerge/>
            <w:shd w:val="clear" w:color="auto" w:fill="FFFFFF"/>
            <w:vAlign w:val="center"/>
          </w:tcPr>
          <w:p w14:paraId="6B8236BB" w14:textId="5767619D" w:rsidR="00AF2B78" w:rsidRPr="004E30D9" w:rsidRDefault="00AF2B78"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4114" w:type="dxa"/>
            <w:tcBorders>
              <w:top w:val="single" w:sz="4" w:space="0" w:color="auto"/>
              <w:left w:val="single" w:sz="4" w:space="0" w:color="auto"/>
            </w:tcBorders>
            <w:shd w:val="clear" w:color="auto" w:fill="FFFFFF"/>
            <w:vAlign w:val="center"/>
          </w:tcPr>
          <w:p w14:paraId="7D7AA0C3" w14:textId="3A052EA4" w:rsidR="00AF2B78" w:rsidRPr="004E30D9" w:rsidRDefault="00AF2B78" w:rsidP="001335BA">
            <w:pPr>
              <w:pStyle w:val="Other1"/>
              <w:spacing w:line="240" w:lineRule="auto"/>
              <w:ind w:firstLine="1000"/>
              <w:rPr>
                <w:rFonts w:ascii="华文中宋" w:eastAsia="华文中宋" w:hAnsi="华文中宋" w:cstheme="minorBidi"/>
                <w:color w:val="000000" w:themeColor="text1"/>
                <w:sz w:val="21"/>
                <w:szCs w:val="21"/>
                <w:lang w:val="en-US" w:eastAsia="zh-CN" w:bidi="ar-SA"/>
              </w:rPr>
            </w:pPr>
            <w:r w:rsidRPr="004E30D9">
              <w:rPr>
                <w:rFonts w:ascii="华文中宋" w:eastAsia="华文中宋" w:hAnsi="华文中宋" w:cstheme="minorBidi" w:hint="eastAsia"/>
                <w:color w:val="000000" w:themeColor="text1"/>
                <w:sz w:val="21"/>
                <w:szCs w:val="21"/>
                <w:lang w:val="en-US" w:eastAsia="zh-CN" w:bidi="ar-SA"/>
              </w:rPr>
              <w:t>企业</w:t>
            </w:r>
            <w:r w:rsidRPr="004E30D9">
              <w:rPr>
                <w:rFonts w:ascii="华文中宋" w:eastAsia="华文中宋" w:hAnsi="华文中宋" w:cstheme="minorBidi" w:hint="eastAsia"/>
                <w:color w:val="000000" w:themeColor="text1"/>
                <w:sz w:val="21"/>
                <w:szCs w:val="21"/>
                <w:lang w:val="en-US" w:eastAsia="zh-CN" w:bidi="ar-SA"/>
              </w:rPr>
              <w:t>数据填报</w:t>
            </w:r>
          </w:p>
        </w:tc>
        <w:tc>
          <w:tcPr>
            <w:tcW w:w="2670" w:type="dxa"/>
            <w:vMerge/>
            <w:tcBorders>
              <w:left w:val="single" w:sz="4" w:space="0" w:color="auto"/>
            </w:tcBorders>
            <w:shd w:val="clear" w:color="auto" w:fill="FFFFFF"/>
            <w:vAlign w:val="center"/>
          </w:tcPr>
          <w:p w14:paraId="64765897" w14:textId="7CD82B3F" w:rsidR="00AF2B78" w:rsidRPr="004E30D9" w:rsidRDefault="00AF2B78"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AF2B78" w:rsidRPr="004E30D9" w14:paraId="6D05BE1E" w14:textId="77777777" w:rsidTr="001335BA">
        <w:trPr>
          <w:gridAfter w:val="1"/>
          <w:wAfter w:w="14" w:type="dxa"/>
          <w:trHeight w:hRule="exact" w:val="269"/>
        </w:trPr>
        <w:tc>
          <w:tcPr>
            <w:tcW w:w="1781" w:type="dxa"/>
            <w:vMerge/>
            <w:shd w:val="clear" w:color="auto" w:fill="FFFFFF"/>
            <w:vAlign w:val="center"/>
          </w:tcPr>
          <w:p w14:paraId="270EFA0A" w14:textId="77777777" w:rsidR="00AF2B78" w:rsidRPr="004E30D9" w:rsidRDefault="00AF2B78" w:rsidP="001335BA">
            <w:pPr>
              <w:rPr>
                <w:rFonts w:ascii="华文中宋" w:eastAsia="华文中宋" w:hAnsi="华文中宋"/>
                <w:color w:val="000000" w:themeColor="text1"/>
                <w:szCs w:val="21"/>
              </w:rPr>
            </w:pPr>
          </w:p>
        </w:tc>
        <w:tc>
          <w:tcPr>
            <w:tcW w:w="4114" w:type="dxa"/>
            <w:tcBorders>
              <w:top w:val="single" w:sz="4" w:space="0" w:color="auto"/>
              <w:left w:val="single" w:sz="4" w:space="0" w:color="auto"/>
            </w:tcBorders>
            <w:shd w:val="clear" w:color="auto" w:fill="FFFFFF"/>
            <w:vAlign w:val="center"/>
          </w:tcPr>
          <w:p w14:paraId="049B197E" w14:textId="5A66F490" w:rsidR="00AF2B78" w:rsidRPr="004E30D9" w:rsidRDefault="00AF2B78" w:rsidP="001335BA">
            <w:pPr>
              <w:pStyle w:val="Other1"/>
              <w:spacing w:line="240" w:lineRule="auto"/>
              <w:ind w:firstLine="1000"/>
              <w:rPr>
                <w:rFonts w:ascii="华文中宋" w:eastAsia="华文中宋" w:hAnsi="华文中宋" w:cstheme="minorBidi"/>
                <w:color w:val="000000" w:themeColor="text1"/>
                <w:sz w:val="21"/>
                <w:szCs w:val="21"/>
                <w:lang w:val="en-US" w:eastAsia="zh-CN" w:bidi="ar-SA"/>
              </w:rPr>
            </w:pPr>
            <w:r w:rsidRPr="004E30D9">
              <w:rPr>
                <w:rFonts w:ascii="华文中宋" w:eastAsia="华文中宋" w:hAnsi="华文中宋" w:cstheme="minorBidi" w:hint="eastAsia"/>
                <w:color w:val="000000" w:themeColor="text1"/>
                <w:sz w:val="21"/>
                <w:szCs w:val="21"/>
                <w:lang w:val="en-US" w:eastAsia="zh-CN" w:bidi="ar-SA"/>
              </w:rPr>
              <w:t>企业就业失业数据上报</w:t>
            </w:r>
          </w:p>
        </w:tc>
        <w:tc>
          <w:tcPr>
            <w:tcW w:w="2670" w:type="dxa"/>
            <w:vMerge/>
            <w:tcBorders>
              <w:left w:val="single" w:sz="4" w:space="0" w:color="auto"/>
            </w:tcBorders>
            <w:shd w:val="clear" w:color="auto" w:fill="FFFFFF"/>
            <w:vAlign w:val="center"/>
          </w:tcPr>
          <w:p w14:paraId="4D2DB1AB" w14:textId="77777777" w:rsidR="00AF2B78" w:rsidRPr="004E30D9" w:rsidRDefault="00AF2B78" w:rsidP="001335BA">
            <w:pPr>
              <w:rPr>
                <w:rFonts w:ascii="华文中宋" w:eastAsia="华文中宋" w:hAnsi="华文中宋"/>
                <w:color w:val="000000" w:themeColor="text1"/>
                <w:szCs w:val="21"/>
              </w:rPr>
            </w:pPr>
          </w:p>
        </w:tc>
      </w:tr>
      <w:tr w:rsidR="00AF2B78" w:rsidRPr="004E30D9" w14:paraId="50B571FE" w14:textId="77777777" w:rsidTr="001335BA">
        <w:trPr>
          <w:gridAfter w:val="1"/>
          <w:wAfter w:w="14" w:type="dxa"/>
          <w:trHeight w:hRule="exact" w:val="264"/>
        </w:trPr>
        <w:tc>
          <w:tcPr>
            <w:tcW w:w="1781" w:type="dxa"/>
            <w:vMerge/>
            <w:shd w:val="clear" w:color="auto" w:fill="FFFFFF"/>
            <w:vAlign w:val="center"/>
          </w:tcPr>
          <w:p w14:paraId="105B6C4D" w14:textId="77777777" w:rsidR="00AF2B78" w:rsidRPr="004E30D9" w:rsidRDefault="00AF2B78" w:rsidP="001335BA">
            <w:pPr>
              <w:rPr>
                <w:rFonts w:ascii="华文中宋" w:eastAsia="华文中宋" w:hAnsi="华文中宋"/>
                <w:color w:val="000000" w:themeColor="text1"/>
                <w:szCs w:val="21"/>
              </w:rPr>
            </w:pPr>
          </w:p>
        </w:tc>
        <w:tc>
          <w:tcPr>
            <w:tcW w:w="4114" w:type="dxa"/>
            <w:tcBorders>
              <w:top w:val="single" w:sz="4" w:space="0" w:color="auto"/>
              <w:left w:val="single" w:sz="4" w:space="0" w:color="auto"/>
            </w:tcBorders>
            <w:shd w:val="clear" w:color="auto" w:fill="FFFFFF"/>
            <w:vAlign w:val="center"/>
          </w:tcPr>
          <w:p w14:paraId="1E5692ED" w14:textId="4F28FDC5" w:rsidR="00AF2B78" w:rsidRPr="004E30D9" w:rsidRDefault="00AF2B78" w:rsidP="001335BA">
            <w:pPr>
              <w:pStyle w:val="Other1"/>
              <w:spacing w:line="240" w:lineRule="auto"/>
              <w:ind w:firstLine="1000"/>
              <w:rPr>
                <w:rFonts w:ascii="华文中宋" w:eastAsia="华文中宋" w:hAnsi="华文中宋" w:cstheme="minorBidi"/>
                <w:color w:val="000000" w:themeColor="text1"/>
                <w:sz w:val="21"/>
                <w:szCs w:val="21"/>
                <w:lang w:val="en-US" w:eastAsia="zh-CN" w:bidi="ar-SA"/>
              </w:rPr>
            </w:pPr>
            <w:proofErr w:type="gramStart"/>
            <w:r w:rsidRPr="004E30D9">
              <w:rPr>
                <w:rFonts w:ascii="华文中宋" w:eastAsia="华文中宋" w:hAnsi="华文中宋" w:cstheme="minorBidi" w:hint="eastAsia"/>
                <w:color w:val="000000" w:themeColor="text1"/>
                <w:sz w:val="21"/>
                <w:szCs w:val="21"/>
                <w:lang w:val="en-US" w:eastAsia="zh-CN" w:bidi="ar-SA"/>
              </w:rPr>
              <w:t>省用户</w:t>
            </w:r>
            <w:proofErr w:type="gramEnd"/>
            <w:r w:rsidRPr="004E30D9">
              <w:rPr>
                <w:rFonts w:ascii="华文中宋" w:eastAsia="华文中宋" w:hAnsi="华文中宋" w:cstheme="minorBidi" w:hint="eastAsia"/>
                <w:color w:val="000000" w:themeColor="text1"/>
                <w:sz w:val="21"/>
                <w:szCs w:val="21"/>
                <w:lang w:val="en-US" w:eastAsia="zh-CN" w:bidi="ar-SA"/>
              </w:rPr>
              <w:t>备案审核与反馈</w:t>
            </w:r>
          </w:p>
        </w:tc>
        <w:tc>
          <w:tcPr>
            <w:tcW w:w="2670" w:type="dxa"/>
            <w:vMerge/>
            <w:tcBorders>
              <w:left w:val="single" w:sz="4" w:space="0" w:color="auto"/>
            </w:tcBorders>
            <w:shd w:val="clear" w:color="auto" w:fill="FFFFFF"/>
            <w:vAlign w:val="center"/>
          </w:tcPr>
          <w:p w14:paraId="7A4F567A" w14:textId="77777777" w:rsidR="00AF2B78" w:rsidRPr="004E30D9" w:rsidRDefault="00AF2B78" w:rsidP="001335BA">
            <w:pPr>
              <w:rPr>
                <w:rFonts w:ascii="华文中宋" w:eastAsia="华文中宋" w:hAnsi="华文中宋"/>
                <w:color w:val="000000" w:themeColor="text1"/>
                <w:szCs w:val="21"/>
              </w:rPr>
            </w:pPr>
          </w:p>
        </w:tc>
      </w:tr>
      <w:tr w:rsidR="00AF2B78" w:rsidRPr="004E30D9" w14:paraId="17D67FF3" w14:textId="77777777" w:rsidTr="001335BA">
        <w:trPr>
          <w:gridAfter w:val="1"/>
          <w:wAfter w:w="14" w:type="dxa"/>
          <w:trHeight w:hRule="exact" w:val="264"/>
        </w:trPr>
        <w:tc>
          <w:tcPr>
            <w:tcW w:w="1781" w:type="dxa"/>
            <w:vMerge/>
            <w:shd w:val="clear" w:color="auto" w:fill="FFFFFF"/>
            <w:vAlign w:val="center"/>
          </w:tcPr>
          <w:p w14:paraId="7FFD335F" w14:textId="77777777" w:rsidR="00AF2B78" w:rsidRPr="004E30D9" w:rsidRDefault="00AF2B78" w:rsidP="001335BA">
            <w:pPr>
              <w:rPr>
                <w:rFonts w:ascii="华文中宋" w:eastAsia="华文中宋" w:hAnsi="华文中宋"/>
                <w:color w:val="000000" w:themeColor="text1"/>
                <w:szCs w:val="21"/>
              </w:rPr>
            </w:pPr>
          </w:p>
        </w:tc>
        <w:tc>
          <w:tcPr>
            <w:tcW w:w="4114" w:type="dxa"/>
            <w:tcBorders>
              <w:top w:val="single" w:sz="4" w:space="0" w:color="auto"/>
              <w:left w:val="single" w:sz="4" w:space="0" w:color="auto"/>
            </w:tcBorders>
            <w:shd w:val="clear" w:color="auto" w:fill="FFFFFF"/>
            <w:vAlign w:val="center"/>
          </w:tcPr>
          <w:p w14:paraId="2FA8C164" w14:textId="7EA66AE9" w:rsidR="00AF2B78" w:rsidRPr="004E30D9" w:rsidRDefault="00AF2B78" w:rsidP="001335BA">
            <w:pPr>
              <w:pStyle w:val="Other1"/>
              <w:spacing w:line="240" w:lineRule="auto"/>
              <w:ind w:firstLine="1000"/>
              <w:rPr>
                <w:rFonts w:ascii="华文中宋" w:eastAsia="华文中宋" w:hAnsi="华文中宋" w:cstheme="minorBidi" w:hint="eastAsia"/>
                <w:color w:val="000000" w:themeColor="text1"/>
                <w:sz w:val="21"/>
                <w:szCs w:val="21"/>
                <w:lang w:val="en-US" w:eastAsia="zh-CN" w:bidi="ar-SA"/>
              </w:rPr>
            </w:pPr>
            <w:r w:rsidRPr="00AF2B78">
              <w:rPr>
                <w:rFonts w:ascii="华文中宋" w:eastAsia="华文中宋" w:hAnsi="华文中宋" w:cstheme="minorBidi" w:hint="eastAsia"/>
                <w:color w:val="000000" w:themeColor="text1"/>
                <w:sz w:val="21"/>
                <w:szCs w:val="21"/>
                <w:lang w:val="en-US" w:eastAsia="zh-CN" w:bidi="ar-SA"/>
              </w:rPr>
              <w:t>大地方企业先给区</w:t>
            </w:r>
            <w:r>
              <w:rPr>
                <w:rFonts w:ascii="华文中宋" w:eastAsia="华文中宋" w:hAnsi="华文中宋" w:cstheme="minorBidi" w:hint="eastAsia"/>
                <w:color w:val="000000" w:themeColor="text1"/>
                <w:sz w:val="21"/>
                <w:szCs w:val="21"/>
                <w:lang w:val="en-US" w:eastAsia="zh-CN" w:bidi="ar-SA"/>
              </w:rPr>
              <w:t>、</w:t>
            </w:r>
            <w:r w:rsidRPr="00AF2B78">
              <w:rPr>
                <w:rFonts w:ascii="华文中宋" w:eastAsia="华文中宋" w:hAnsi="华文中宋" w:cstheme="minorBidi" w:hint="eastAsia"/>
                <w:color w:val="000000" w:themeColor="text1"/>
                <w:sz w:val="21"/>
                <w:szCs w:val="21"/>
                <w:lang w:val="en-US" w:eastAsia="zh-CN" w:bidi="ar-SA"/>
              </w:rPr>
              <w:t>县上报</w:t>
            </w:r>
          </w:p>
        </w:tc>
        <w:tc>
          <w:tcPr>
            <w:tcW w:w="2670" w:type="dxa"/>
            <w:tcBorders>
              <w:left w:val="single" w:sz="4" w:space="0" w:color="auto"/>
            </w:tcBorders>
            <w:shd w:val="clear" w:color="auto" w:fill="FFFFFF"/>
            <w:vAlign w:val="center"/>
          </w:tcPr>
          <w:p w14:paraId="780FF929" w14:textId="77777777" w:rsidR="00AF2B78" w:rsidRPr="004E30D9" w:rsidRDefault="00AF2B78" w:rsidP="001335BA">
            <w:pPr>
              <w:rPr>
                <w:rFonts w:ascii="华文中宋" w:eastAsia="华文中宋" w:hAnsi="华文中宋"/>
                <w:color w:val="000000" w:themeColor="text1"/>
                <w:szCs w:val="21"/>
              </w:rPr>
            </w:pPr>
          </w:p>
        </w:tc>
      </w:tr>
      <w:tr w:rsidR="004E30D9" w14:paraId="1C8CD932" w14:textId="77777777" w:rsidTr="001335BA">
        <w:trPr>
          <w:trHeight w:hRule="exact" w:val="264"/>
        </w:trPr>
        <w:tc>
          <w:tcPr>
            <w:tcW w:w="1781" w:type="dxa"/>
            <w:vMerge w:val="restart"/>
            <w:tcBorders>
              <w:top w:val="single" w:sz="4" w:space="0" w:color="auto"/>
            </w:tcBorders>
            <w:shd w:val="clear" w:color="auto" w:fill="FFFFFF"/>
            <w:vAlign w:val="center"/>
          </w:tcPr>
          <w:p w14:paraId="5BE2F7DC" w14:textId="77777777" w:rsidR="004E30D9" w:rsidRPr="004E30D9" w:rsidRDefault="004E30D9"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4E30D9">
              <w:rPr>
                <w:rFonts w:ascii="华文中宋" w:eastAsia="华文中宋" w:hAnsi="华文中宋" w:cstheme="minorBidi"/>
                <w:color w:val="000000" w:themeColor="text1"/>
                <w:sz w:val="21"/>
                <w:szCs w:val="21"/>
                <w:lang w:val="en-US" w:eastAsia="zh-CN" w:bidi="ar-SA"/>
              </w:rPr>
              <w:t>3</w:t>
            </w:r>
          </w:p>
        </w:tc>
        <w:tc>
          <w:tcPr>
            <w:tcW w:w="4114" w:type="dxa"/>
            <w:tcBorders>
              <w:top w:val="single" w:sz="4" w:space="0" w:color="auto"/>
              <w:left w:val="single" w:sz="4" w:space="0" w:color="auto"/>
            </w:tcBorders>
            <w:shd w:val="clear" w:color="auto" w:fill="FFFFFF"/>
            <w:vAlign w:val="center"/>
          </w:tcPr>
          <w:p w14:paraId="2D4BA3EA" w14:textId="53A41E11" w:rsidR="004E30D9" w:rsidRPr="004E30D9" w:rsidRDefault="004E30D9" w:rsidP="001335BA">
            <w:pPr>
              <w:pStyle w:val="Other1"/>
              <w:spacing w:line="240" w:lineRule="auto"/>
              <w:ind w:firstLine="1000"/>
              <w:rPr>
                <w:rFonts w:ascii="华文中宋" w:eastAsia="华文中宋" w:hAnsi="华文中宋" w:cstheme="minorBidi"/>
                <w:color w:val="000000" w:themeColor="text1"/>
                <w:sz w:val="21"/>
                <w:szCs w:val="21"/>
                <w:lang w:val="en-US" w:eastAsia="zh-CN" w:bidi="ar-SA"/>
              </w:rPr>
            </w:pPr>
            <w:proofErr w:type="gramStart"/>
            <w:r w:rsidRPr="004E30D9">
              <w:rPr>
                <w:rFonts w:ascii="华文中宋" w:eastAsia="华文中宋" w:hAnsi="华文中宋" w:cstheme="minorBidi" w:hint="eastAsia"/>
                <w:color w:val="000000" w:themeColor="text1"/>
                <w:sz w:val="21"/>
                <w:szCs w:val="21"/>
                <w:lang w:val="en-US" w:eastAsia="zh-CN" w:bidi="ar-SA"/>
              </w:rPr>
              <w:t>省用户</w:t>
            </w:r>
            <w:proofErr w:type="gramEnd"/>
            <w:r w:rsidRPr="004E30D9">
              <w:rPr>
                <w:rFonts w:ascii="华文中宋" w:eastAsia="华文中宋" w:hAnsi="华文中宋" w:cstheme="minorBidi" w:hint="eastAsia"/>
                <w:color w:val="000000" w:themeColor="text1"/>
                <w:sz w:val="21"/>
                <w:szCs w:val="21"/>
                <w:lang w:val="en-US" w:eastAsia="zh-CN" w:bidi="ar-SA"/>
              </w:rPr>
              <w:t>数据汇总</w:t>
            </w:r>
          </w:p>
        </w:tc>
        <w:tc>
          <w:tcPr>
            <w:tcW w:w="2684" w:type="dxa"/>
            <w:gridSpan w:val="2"/>
            <w:vMerge w:val="restart"/>
            <w:tcBorders>
              <w:top w:val="single" w:sz="4" w:space="0" w:color="auto"/>
              <w:left w:val="single" w:sz="4" w:space="0" w:color="auto"/>
            </w:tcBorders>
            <w:shd w:val="clear" w:color="auto" w:fill="FFFFFF"/>
            <w:vAlign w:val="center"/>
          </w:tcPr>
          <w:p w14:paraId="49DC1E8D" w14:textId="55ECEC41" w:rsidR="004E30D9" w:rsidRPr="004E30D9" w:rsidRDefault="004E30D9" w:rsidP="001335BA">
            <w:pPr>
              <w:pStyle w:val="Other1"/>
              <w:spacing w:line="240" w:lineRule="auto"/>
              <w:ind w:firstLine="0"/>
              <w:jc w:val="center"/>
              <w:rPr>
                <w:rFonts w:ascii="华文中宋" w:eastAsia="华文中宋" w:hAnsi="华文中宋" w:cstheme="minorBidi" w:hint="eastAsia"/>
                <w:color w:val="000000" w:themeColor="text1"/>
                <w:sz w:val="21"/>
                <w:szCs w:val="21"/>
                <w:lang w:val="en-US" w:eastAsia="zh-CN" w:bidi="ar-SA"/>
              </w:rPr>
            </w:pPr>
            <w:r w:rsidRPr="004E30D9">
              <w:rPr>
                <w:rFonts w:ascii="华文中宋" w:eastAsia="华文中宋" w:hAnsi="华文中宋" w:cstheme="minorBidi"/>
                <w:color w:val="000000" w:themeColor="text1"/>
                <w:sz w:val="21"/>
                <w:szCs w:val="21"/>
                <w:lang w:val="en-US" w:eastAsia="zh-CN" w:bidi="ar-SA"/>
              </w:rPr>
              <w:t>7</w:t>
            </w:r>
            <w:r w:rsidRPr="004E30D9">
              <w:rPr>
                <w:rFonts w:ascii="华文中宋" w:eastAsia="华文中宋" w:hAnsi="华文中宋" w:cstheme="minorBidi"/>
                <w:color w:val="000000" w:themeColor="text1"/>
                <w:sz w:val="21"/>
                <w:szCs w:val="21"/>
                <w:lang w:val="en-US" w:eastAsia="zh-CN" w:bidi="ar-SA"/>
              </w:rPr>
              <w:t>.</w:t>
            </w:r>
            <w:r w:rsidRPr="004E30D9">
              <w:rPr>
                <w:rFonts w:ascii="华文中宋" w:eastAsia="华文中宋" w:hAnsi="华文中宋" w:cstheme="minorBidi"/>
                <w:color w:val="000000" w:themeColor="text1"/>
                <w:sz w:val="21"/>
                <w:szCs w:val="21"/>
                <w:lang w:val="en-US" w:eastAsia="zh-CN" w:bidi="ar-SA"/>
              </w:rPr>
              <w:t>7</w:t>
            </w:r>
            <w:r w:rsidRPr="004E30D9">
              <w:rPr>
                <w:rFonts w:ascii="华文中宋" w:eastAsia="华文中宋" w:hAnsi="华文中宋" w:cstheme="minorBidi" w:hint="eastAsia"/>
                <w:color w:val="000000" w:themeColor="text1"/>
                <w:sz w:val="21"/>
                <w:szCs w:val="21"/>
                <w:lang w:val="en-US" w:eastAsia="zh-CN" w:bidi="ar-SA"/>
              </w:rPr>
              <w:t>-</w:t>
            </w:r>
            <w:r w:rsidRPr="004E30D9">
              <w:rPr>
                <w:rFonts w:ascii="华文中宋" w:eastAsia="华文中宋" w:hAnsi="华文中宋" w:cstheme="minorBidi"/>
                <w:color w:val="000000" w:themeColor="text1"/>
                <w:sz w:val="21"/>
                <w:szCs w:val="21"/>
                <w:lang w:val="en-US" w:eastAsia="zh-CN" w:bidi="ar-SA"/>
              </w:rPr>
              <w:t>7.26</w:t>
            </w:r>
          </w:p>
        </w:tc>
      </w:tr>
      <w:tr w:rsidR="004E30D9" w14:paraId="0FED2705" w14:textId="77777777" w:rsidTr="001335BA">
        <w:trPr>
          <w:trHeight w:hRule="exact" w:val="269"/>
        </w:trPr>
        <w:tc>
          <w:tcPr>
            <w:tcW w:w="1781" w:type="dxa"/>
            <w:vMerge/>
            <w:shd w:val="clear" w:color="auto" w:fill="FFFFFF"/>
            <w:vAlign w:val="center"/>
          </w:tcPr>
          <w:p w14:paraId="62752210" w14:textId="77777777" w:rsidR="004E30D9" w:rsidRPr="004E30D9" w:rsidRDefault="004E30D9" w:rsidP="001335BA">
            <w:pPr>
              <w:rPr>
                <w:rFonts w:ascii="华文中宋" w:eastAsia="华文中宋" w:hAnsi="华文中宋"/>
                <w:color w:val="000000" w:themeColor="text1"/>
                <w:szCs w:val="21"/>
              </w:rPr>
            </w:pPr>
          </w:p>
        </w:tc>
        <w:tc>
          <w:tcPr>
            <w:tcW w:w="4114" w:type="dxa"/>
            <w:tcBorders>
              <w:top w:val="single" w:sz="4" w:space="0" w:color="auto"/>
              <w:left w:val="single" w:sz="4" w:space="0" w:color="auto"/>
            </w:tcBorders>
            <w:shd w:val="clear" w:color="auto" w:fill="FFFFFF"/>
            <w:vAlign w:val="center"/>
          </w:tcPr>
          <w:p w14:paraId="42A8A3EB" w14:textId="5562C0CA" w:rsidR="004E30D9" w:rsidRPr="004E30D9" w:rsidRDefault="004E30D9" w:rsidP="001335BA">
            <w:pPr>
              <w:pStyle w:val="Other1"/>
              <w:spacing w:line="240" w:lineRule="auto"/>
              <w:ind w:firstLine="1000"/>
              <w:rPr>
                <w:rFonts w:ascii="华文中宋" w:eastAsia="华文中宋" w:hAnsi="华文中宋" w:cstheme="minorBidi"/>
                <w:color w:val="000000" w:themeColor="text1"/>
                <w:sz w:val="21"/>
                <w:szCs w:val="21"/>
                <w:lang w:val="en-US" w:eastAsia="zh-CN" w:bidi="ar-SA"/>
              </w:rPr>
            </w:pPr>
            <w:proofErr w:type="gramStart"/>
            <w:r w:rsidRPr="004E30D9">
              <w:rPr>
                <w:rFonts w:ascii="华文中宋" w:eastAsia="华文中宋" w:hAnsi="华文中宋" w:cstheme="minorBidi" w:hint="eastAsia"/>
                <w:color w:val="000000" w:themeColor="text1"/>
                <w:sz w:val="21"/>
                <w:szCs w:val="21"/>
                <w:lang w:val="en-US" w:eastAsia="zh-CN" w:bidi="ar-SA"/>
              </w:rPr>
              <w:t>省用户</w:t>
            </w:r>
            <w:proofErr w:type="gramEnd"/>
            <w:r w:rsidRPr="004E30D9">
              <w:rPr>
                <w:rFonts w:ascii="华文中宋" w:eastAsia="华文中宋" w:hAnsi="华文中宋" w:cstheme="minorBidi" w:hint="eastAsia"/>
                <w:color w:val="000000" w:themeColor="text1"/>
                <w:sz w:val="21"/>
                <w:szCs w:val="21"/>
                <w:lang w:val="en-US" w:eastAsia="zh-CN" w:bidi="ar-SA"/>
              </w:rPr>
              <w:t>数据审核</w:t>
            </w:r>
          </w:p>
        </w:tc>
        <w:tc>
          <w:tcPr>
            <w:tcW w:w="2684" w:type="dxa"/>
            <w:gridSpan w:val="2"/>
            <w:vMerge/>
            <w:tcBorders>
              <w:left w:val="single" w:sz="4" w:space="0" w:color="auto"/>
            </w:tcBorders>
            <w:shd w:val="clear" w:color="auto" w:fill="FFFFFF"/>
            <w:vAlign w:val="center"/>
          </w:tcPr>
          <w:p w14:paraId="5AA53B9F" w14:textId="77777777" w:rsidR="004E30D9" w:rsidRDefault="004E30D9" w:rsidP="001335BA">
            <w:pPr>
              <w:rPr>
                <w:szCs w:val="21"/>
              </w:rPr>
            </w:pPr>
          </w:p>
        </w:tc>
      </w:tr>
      <w:tr w:rsidR="004E30D9" w14:paraId="70FF8EB6" w14:textId="77777777" w:rsidTr="001335BA">
        <w:trPr>
          <w:trHeight w:hRule="exact" w:val="269"/>
        </w:trPr>
        <w:tc>
          <w:tcPr>
            <w:tcW w:w="1781" w:type="dxa"/>
            <w:vMerge/>
            <w:shd w:val="clear" w:color="auto" w:fill="FFFFFF"/>
            <w:vAlign w:val="center"/>
          </w:tcPr>
          <w:p w14:paraId="17FE9FA5" w14:textId="77777777" w:rsidR="004E30D9" w:rsidRPr="004E30D9" w:rsidRDefault="004E30D9" w:rsidP="001335BA">
            <w:pPr>
              <w:rPr>
                <w:rFonts w:ascii="华文中宋" w:eastAsia="华文中宋" w:hAnsi="华文中宋"/>
                <w:color w:val="000000" w:themeColor="text1"/>
                <w:szCs w:val="21"/>
              </w:rPr>
            </w:pPr>
          </w:p>
        </w:tc>
        <w:tc>
          <w:tcPr>
            <w:tcW w:w="4114" w:type="dxa"/>
            <w:tcBorders>
              <w:top w:val="single" w:sz="4" w:space="0" w:color="auto"/>
              <w:left w:val="single" w:sz="4" w:space="0" w:color="auto"/>
            </w:tcBorders>
            <w:shd w:val="clear" w:color="auto" w:fill="FFFFFF"/>
            <w:vAlign w:val="center"/>
          </w:tcPr>
          <w:p w14:paraId="1E3F3298" w14:textId="39D22CFE" w:rsidR="004E30D9" w:rsidRPr="004E30D9" w:rsidRDefault="004E30D9" w:rsidP="001335BA">
            <w:pPr>
              <w:pStyle w:val="Other1"/>
              <w:spacing w:line="240" w:lineRule="auto"/>
              <w:ind w:firstLine="1000"/>
              <w:rPr>
                <w:rFonts w:ascii="华文中宋" w:eastAsia="华文中宋" w:hAnsi="华文中宋" w:cstheme="minorBidi"/>
                <w:color w:val="000000" w:themeColor="text1"/>
                <w:sz w:val="21"/>
                <w:szCs w:val="21"/>
                <w:lang w:val="en-US" w:eastAsia="zh-CN" w:bidi="ar-SA"/>
              </w:rPr>
            </w:pPr>
            <w:proofErr w:type="gramStart"/>
            <w:r w:rsidRPr="004E30D9">
              <w:rPr>
                <w:rFonts w:ascii="华文中宋" w:eastAsia="华文中宋" w:hAnsi="华文中宋" w:cstheme="minorBidi" w:hint="eastAsia"/>
                <w:color w:val="000000" w:themeColor="text1"/>
                <w:sz w:val="21"/>
                <w:szCs w:val="21"/>
                <w:lang w:val="en-US" w:eastAsia="zh-CN" w:bidi="ar-SA"/>
              </w:rPr>
              <w:t>省用户</w:t>
            </w:r>
            <w:proofErr w:type="gramEnd"/>
            <w:r w:rsidRPr="004E30D9">
              <w:rPr>
                <w:rFonts w:ascii="华文中宋" w:eastAsia="华文中宋" w:hAnsi="华文中宋" w:cstheme="minorBidi" w:hint="eastAsia"/>
                <w:color w:val="000000" w:themeColor="text1"/>
                <w:sz w:val="21"/>
                <w:szCs w:val="21"/>
                <w:lang w:val="en-US" w:eastAsia="zh-CN" w:bidi="ar-SA"/>
              </w:rPr>
              <w:t>分析可视化</w:t>
            </w:r>
          </w:p>
        </w:tc>
        <w:tc>
          <w:tcPr>
            <w:tcW w:w="2684" w:type="dxa"/>
            <w:gridSpan w:val="2"/>
            <w:vMerge/>
            <w:tcBorders>
              <w:left w:val="single" w:sz="4" w:space="0" w:color="auto"/>
            </w:tcBorders>
            <w:shd w:val="clear" w:color="auto" w:fill="FFFFFF"/>
            <w:vAlign w:val="center"/>
          </w:tcPr>
          <w:p w14:paraId="7984A6CA" w14:textId="77777777" w:rsidR="004E30D9" w:rsidRDefault="004E30D9" w:rsidP="001335BA">
            <w:pPr>
              <w:rPr>
                <w:szCs w:val="21"/>
              </w:rPr>
            </w:pPr>
          </w:p>
        </w:tc>
      </w:tr>
      <w:tr w:rsidR="004E30D9" w14:paraId="49258178" w14:textId="77777777" w:rsidTr="001335BA">
        <w:trPr>
          <w:trHeight w:hRule="exact" w:val="291"/>
        </w:trPr>
        <w:tc>
          <w:tcPr>
            <w:tcW w:w="1781" w:type="dxa"/>
            <w:vMerge/>
            <w:tcBorders>
              <w:bottom w:val="single" w:sz="4" w:space="0" w:color="auto"/>
            </w:tcBorders>
            <w:shd w:val="clear" w:color="auto" w:fill="FFFFFF"/>
            <w:vAlign w:val="center"/>
          </w:tcPr>
          <w:p w14:paraId="1712DBB9" w14:textId="77777777" w:rsidR="004E30D9" w:rsidRPr="004E30D9" w:rsidRDefault="004E30D9" w:rsidP="001335BA">
            <w:pPr>
              <w:rPr>
                <w:rFonts w:ascii="华文中宋" w:eastAsia="华文中宋" w:hAnsi="华文中宋"/>
                <w:color w:val="000000" w:themeColor="text1"/>
                <w:szCs w:val="21"/>
              </w:rPr>
            </w:pPr>
          </w:p>
        </w:tc>
        <w:tc>
          <w:tcPr>
            <w:tcW w:w="4114" w:type="dxa"/>
            <w:tcBorders>
              <w:top w:val="single" w:sz="4" w:space="0" w:color="auto"/>
              <w:left w:val="single" w:sz="4" w:space="0" w:color="auto"/>
              <w:bottom w:val="single" w:sz="4" w:space="0" w:color="auto"/>
            </w:tcBorders>
            <w:shd w:val="clear" w:color="auto" w:fill="FFFFFF"/>
            <w:vAlign w:val="center"/>
          </w:tcPr>
          <w:p w14:paraId="49840892" w14:textId="60FDCE00" w:rsidR="004E30D9" w:rsidRPr="004E30D9" w:rsidRDefault="004E30D9" w:rsidP="001335BA">
            <w:pPr>
              <w:pStyle w:val="Other1"/>
              <w:spacing w:line="240" w:lineRule="auto"/>
              <w:ind w:firstLine="1000"/>
              <w:rPr>
                <w:rFonts w:ascii="华文中宋" w:eastAsia="华文中宋" w:hAnsi="华文中宋" w:cstheme="minorBidi"/>
                <w:color w:val="000000" w:themeColor="text1"/>
                <w:sz w:val="21"/>
                <w:szCs w:val="21"/>
                <w:lang w:val="en-US" w:eastAsia="zh-CN" w:bidi="ar-SA"/>
              </w:rPr>
            </w:pPr>
            <w:proofErr w:type="gramStart"/>
            <w:r w:rsidRPr="004E30D9">
              <w:rPr>
                <w:rFonts w:ascii="华文中宋" w:eastAsia="华文中宋" w:hAnsi="华文中宋" w:cstheme="minorBidi" w:hint="eastAsia"/>
                <w:color w:val="000000" w:themeColor="text1"/>
                <w:sz w:val="21"/>
                <w:szCs w:val="21"/>
                <w:lang w:val="en-US" w:eastAsia="zh-CN" w:bidi="ar-SA"/>
              </w:rPr>
              <w:t>省用户</w:t>
            </w:r>
            <w:proofErr w:type="gramEnd"/>
            <w:r w:rsidRPr="004E30D9">
              <w:rPr>
                <w:rFonts w:ascii="华文中宋" w:eastAsia="华文中宋" w:hAnsi="华文中宋" w:cstheme="minorBidi" w:hint="eastAsia"/>
                <w:color w:val="000000" w:themeColor="text1"/>
                <w:sz w:val="21"/>
                <w:szCs w:val="21"/>
                <w:lang w:val="en-US" w:eastAsia="zh-CN" w:bidi="ar-SA"/>
              </w:rPr>
              <w:t>查看报表</w:t>
            </w:r>
          </w:p>
        </w:tc>
        <w:tc>
          <w:tcPr>
            <w:tcW w:w="2684" w:type="dxa"/>
            <w:gridSpan w:val="2"/>
            <w:vMerge/>
            <w:tcBorders>
              <w:left w:val="single" w:sz="4" w:space="0" w:color="auto"/>
              <w:bottom w:val="single" w:sz="4" w:space="0" w:color="auto"/>
            </w:tcBorders>
            <w:shd w:val="clear" w:color="auto" w:fill="FFFFFF"/>
            <w:vAlign w:val="center"/>
          </w:tcPr>
          <w:p w14:paraId="6949A400" w14:textId="77777777" w:rsidR="004E30D9" w:rsidRDefault="004E30D9" w:rsidP="001335BA">
            <w:pPr>
              <w:rPr>
                <w:szCs w:val="21"/>
              </w:rPr>
            </w:pPr>
          </w:p>
        </w:tc>
      </w:tr>
    </w:tbl>
    <w:p w14:paraId="2D3CB377" w14:textId="1A37B5FB" w:rsidR="004E30D9" w:rsidRDefault="004E30D9" w:rsidP="00372D3E">
      <w:pPr>
        <w:ind w:firstLineChars="200" w:firstLine="480"/>
        <w:rPr>
          <w:rFonts w:ascii="华文中宋" w:eastAsia="华文中宋" w:hAnsi="华文中宋"/>
          <w:sz w:val="24"/>
        </w:rPr>
      </w:pPr>
    </w:p>
    <w:p w14:paraId="4D30A0BE" w14:textId="4C47B08E" w:rsidR="00733DAF" w:rsidRPr="00C6035B" w:rsidRDefault="00733DAF" w:rsidP="00733DAF">
      <w:pPr>
        <w:pStyle w:val="2"/>
        <w:ind w:firstLine="420"/>
        <w:rPr>
          <w:rFonts w:ascii="华文中宋" w:eastAsia="华文中宋" w:hAnsi="华文中宋"/>
        </w:rPr>
      </w:pPr>
      <w:bookmarkStart w:id="50" w:name="_Toc137417805"/>
      <w:r w:rsidRPr="00C6035B">
        <w:rPr>
          <w:rFonts w:ascii="华文中宋" w:eastAsia="华文中宋" w:hAnsi="华文中宋"/>
        </w:rPr>
        <w:t>6.</w:t>
      </w:r>
      <w:r>
        <w:rPr>
          <w:rFonts w:ascii="华文中宋" w:eastAsia="华文中宋" w:hAnsi="华文中宋"/>
        </w:rPr>
        <w:t xml:space="preserve">3 </w:t>
      </w:r>
      <w:r w:rsidRPr="00733DAF">
        <w:rPr>
          <w:rFonts w:ascii="华文中宋" w:eastAsia="华文中宋" w:hAnsi="华文中宋" w:hint="eastAsia"/>
        </w:rPr>
        <w:t>Sprin</w:t>
      </w:r>
      <w:r>
        <w:rPr>
          <w:rFonts w:ascii="华文中宋" w:eastAsia="华文中宋" w:hAnsi="华文中宋"/>
        </w:rPr>
        <w:t>t</w:t>
      </w:r>
      <w:r w:rsidRPr="00733DAF">
        <w:rPr>
          <w:rFonts w:ascii="华文中宋" w:eastAsia="华文中宋" w:hAnsi="华文中宋" w:hint="eastAsia"/>
        </w:rPr>
        <w:t>计划</w:t>
      </w:r>
      <w:bookmarkEnd w:id="50"/>
    </w:p>
    <w:p w14:paraId="7E3D0279" w14:textId="5AB05456" w:rsidR="00733DAF" w:rsidRDefault="00733DAF" w:rsidP="00372D3E">
      <w:pPr>
        <w:ind w:firstLineChars="200" w:firstLine="480"/>
        <w:rPr>
          <w:rFonts w:ascii="华文中宋" w:eastAsia="华文中宋" w:hAnsi="华文中宋"/>
          <w:sz w:val="24"/>
        </w:rPr>
      </w:pPr>
      <w:r w:rsidRPr="00733DAF">
        <w:rPr>
          <w:rFonts w:ascii="华文中宋" w:eastAsia="华文中宋" w:hAnsi="华文中宋" w:hint="eastAsia"/>
          <w:sz w:val="24"/>
        </w:rPr>
        <w:t>由于本项目采用了敏捷模型，每个Sprint（冲刺）迭代需要进行详细的任务</w:t>
      </w:r>
      <w:r w:rsidRPr="00733DAF">
        <w:rPr>
          <w:rFonts w:ascii="华文中宋" w:eastAsia="华文中宋" w:hAnsi="华文中宋" w:hint="eastAsia"/>
          <w:sz w:val="24"/>
        </w:rPr>
        <w:lastRenderedPageBreak/>
        <w:t>规划。从任务分解结果以及任务之间的关联关系可以得出第一个Sprint迭代的PDM网络图，如</w:t>
      </w:r>
      <w:r>
        <w:rPr>
          <w:rFonts w:ascii="华文中宋" w:eastAsia="华文中宋" w:hAnsi="华文中宋" w:hint="eastAsia"/>
          <w:sz w:val="24"/>
        </w:rPr>
        <w:t>下</w:t>
      </w:r>
      <w:r w:rsidRPr="00733DAF">
        <w:rPr>
          <w:rFonts w:ascii="华文中宋" w:eastAsia="华文中宋" w:hAnsi="华文中宋" w:hint="eastAsia"/>
          <w:sz w:val="24"/>
        </w:rPr>
        <w:t>图</w:t>
      </w:r>
      <w:r>
        <w:rPr>
          <w:rFonts w:ascii="华文中宋" w:eastAsia="华文中宋" w:hAnsi="华文中宋" w:hint="eastAsia"/>
          <w:sz w:val="24"/>
        </w:rPr>
        <w:t>:</w:t>
      </w:r>
    </w:p>
    <w:p w14:paraId="1C9C6CC4" w14:textId="0BE7A804" w:rsidR="00733DAF" w:rsidRDefault="00733DAF" w:rsidP="00372D3E">
      <w:pPr>
        <w:ind w:firstLineChars="200" w:firstLine="420"/>
        <w:rPr>
          <w:rFonts w:ascii="华文中宋" w:eastAsia="华文中宋" w:hAnsi="华文中宋"/>
          <w:sz w:val="24"/>
        </w:rPr>
      </w:pPr>
      <w:r>
        <w:rPr>
          <w:noProof/>
        </w:rPr>
        <w:drawing>
          <wp:inline distT="0" distB="0" distL="114300" distR="114300" wp14:anchorId="51255753" wp14:editId="4F42DC51">
            <wp:extent cx="5274310" cy="2091943"/>
            <wp:effectExtent l="0" t="0" r="2540" b="3810"/>
            <wp:docPr id="2"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图示&#10;&#10;描述已自动生成"/>
                    <pic:cNvPicPr>
                      <a:picLocks noChangeAspect="1"/>
                    </pic:cNvPicPr>
                  </pic:nvPicPr>
                  <pic:blipFill>
                    <a:blip r:embed="rId14"/>
                    <a:stretch>
                      <a:fillRect/>
                    </a:stretch>
                  </pic:blipFill>
                  <pic:spPr>
                    <a:xfrm>
                      <a:off x="0" y="0"/>
                      <a:ext cx="5274310" cy="2091943"/>
                    </a:xfrm>
                    <a:prstGeom prst="rect">
                      <a:avLst/>
                    </a:prstGeom>
                    <a:noFill/>
                    <a:ln>
                      <a:noFill/>
                    </a:ln>
                  </pic:spPr>
                </pic:pic>
              </a:graphicData>
            </a:graphic>
          </wp:inline>
        </w:drawing>
      </w:r>
    </w:p>
    <w:p w14:paraId="7F6AB2C4" w14:textId="77777777" w:rsidR="00733DAF" w:rsidRPr="00733DAF" w:rsidRDefault="00733DAF" w:rsidP="00733DAF">
      <w:pPr>
        <w:rPr>
          <w:rFonts w:ascii="华文中宋" w:eastAsia="华文中宋" w:hAnsi="华文中宋" w:hint="eastAsia"/>
          <w:sz w:val="24"/>
        </w:rPr>
      </w:pPr>
    </w:p>
    <w:p w14:paraId="6D3D2AB8" w14:textId="16AC2F19" w:rsidR="00733DAF" w:rsidRDefault="00733DAF" w:rsidP="00733DAF">
      <w:pPr>
        <w:ind w:firstLineChars="200" w:firstLine="480"/>
        <w:rPr>
          <w:rFonts w:ascii="华文中宋" w:eastAsia="华文中宋" w:hAnsi="华文中宋"/>
          <w:sz w:val="24"/>
        </w:rPr>
      </w:pPr>
      <w:r w:rsidRPr="00733DAF">
        <w:rPr>
          <w:rFonts w:ascii="华文中宋" w:eastAsia="华文中宋" w:hAnsi="华文中宋" w:hint="eastAsia"/>
          <w:sz w:val="24"/>
        </w:rPr>
        <w:t>根据任务分解结果、任务关联关系、任务工作量以及项目人员情况，可以对</w:t>
      </w:r>
      <w:r>
        <w:rPr>
          <w:rFonts w:ascii="华文中宋" w:eastAsia="华文中宋" w:hAnsi="华文中宋" w:hint="eastAsia"/>
          <w:sz w:val="24"/>
        </w:rPr>
        <w:t>上</w:t>
      </w:r>
      <w:r w:rsidRPr="00733DAF">
        <w:rPr>
          <w:rFonts w:ascii="华文中宋" w:eastAsia="华文中宋" w:hAnsi="华文中宋" w:hint="eastAsia"/>
          <w:sz w:val="24"/>
        </w:rPr>
        <w:t>图进一步细化，图中标识了每个任务的历时天数</w:t>
      </w:r>
      <w:r>
        <w:rPr>
          <w:rFonts w:ascii="华文中宋" w:eastAsia="华文中宋" w:hAnsi="华文中宋" w:hint="eastAsia"/>
          <w:sz w:val="24"/>
        </w:rPr>
        <w:t>：</w:t>
      </w:r>
    </w:p>
    <w:p w14:paraId="50515E3B" w14:textId="1ADD6267" w:rsidR="00733DAF" w:rsidRDefault="00733DAF" w:rsidP="00733DAF">
      <w:pPr>
        <w:ind w:firstLineChars="200" w:firstLine="420"/>
        <w:rPr>
          <w:rFonts w:ascii="华文中宋" w:eastAsia="华文中宋" w:hAnsi="华文中宋"/>
          <w:sz w:val="24"/>
        </w:rPr>
      </w:pPr>
      <w:r>
        <w:rPr>
          <w:noProof/>
        </w:rPr>
        <w:drawing>
          <wp:inline distT="0" distB="0" distL="114300" distR="114300" wp14:anchorId="3A14D5FF" wp14:editId="4699C051">
            <wp:extent cx="5274310" cy="1787922"/>
            <wp:effectExtent l="0" t="0" r="2540" b="3175"/>
            <wp:docPr id="3"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图示&#10;&#10;描述已自动生成"/>
                    <pic:cNvPicPr>
                      <a:picLocks noChangeAspect="1"/>
                    </pic:cNvPicPr>
                  </pic:nvPicPr>
                  <pic:blipFill>
                    <a:blip r:embed="rId15"/>
                    <a:stretch>
                      <a:fillRect/>
                    </a:stretch>
                  </pic:blipFill>
                  <pic:spPr>
                    <a:xfrm>
                      <a:off x="0" y="0"/>
                      <a:ext cx="5274310" cy="1787922"/>
                    </a:xfrm>
                    <a:prstGeom prst="rect">
                      <a:avLst/>
                    </a:prstGeom>
                    <a:noFill/>
                    <a:ln>
                      <a:noFill/>
                    </a:ln>
                  </pic:spPr>
                </pic:pic>
              </a:graphicData>
            </a:graphic>
          </wp:inline>
        </w:drawing>
      </w:r>
    </w:p>
    <w:p w14:paraId="356C0171" w14:textId="559BDEF3" w:rsidR="00733DAF" w:rsidRDefault="00733DAF" w:rsidP="00733DAF">
      <w:pPr>
        <w:widowControl/>
        <w:jc w:val="left"/>
        <w:rPr>
          <w:rFonts w:ascii="华文中宋" w:eastAsia="华文中宋" w:hAnsi="华文中宋" w:hint="eastAsia"/>
          <w:sz w:val="24"/>
        </w:rPr>
      </w:pPr>
      <w:r>
        <w:rPr>
          <w:rFonts w:ascii="华文中宋" w:eastAsia="华文中宋" w:hAnsi="华文中宋"/>
          <w:sz w:val="24"/>
        </w:rPr>
        <w:br w:type="page"/>
      </w:r>
    </w:p>
    <w:p w14:paraId="5EEDA07C" w14:textId="137A67FE" w:rsidR="00733DAF" w:rsidRDefault="00733DAF" w:rsidP="00733DAF">
      <w:pPr>
        <w:ind w:firstLineChars="200" w:firstLine="480"/>
        <w:rPr>
          <w:rFonts w:ascii="华文中宋" w:eastAsia="华文中宋" w:hAnsi="华文中宋"/>
          <w:sz w:val="24"/>
        </w:rPr>
      </w:pPr>
      <w:r w:rsidRPr="00733DAF">
        <w:rPr>
          <w:rFonts w:ascii="华文中宋" w:eastAsia="华文中宋" w:hAnsi="华文中宋" w:hint="eastAsia"/>
          <w:sz w:val="24"/>
        </w:rPr>
        <w:lastRenderedPageBreak/>
        <w:t>在每个Sprint（冲刺）计划中，项目人员会领取到自己的任务，每个任务细分到小时。</w:t>
      </w:r>
      <w:r>
        <w:rPr>
          <w:rFonts w:ascii="华文中宋" w:eastAsia="华文中宋" w:hAnsi="华文中宋" w:hint="eastAsia"/>
          <w:sz w:val="24"/>
        </w:rPr>
        <w:t>下面给出一个</w:t>
      </w:r>
      <w:r w:rsidRPr="00733DAF">
        <w:rPr>
          <w:rFonts w:ascii="华文中宋" w:eastAsia="华文中宋" w:hAnsi="华文中宋" w:hint="eastAsia"/>
          <w:sz w:val="24"/>
        </w:rPr>
        <w:t>Sprint（冲刺）计划中每个具体任务的分配情况，即Sprint待开发事项列表。</w:t>
      </w:r>
    </w:p>
    <w:tbl>
      <w:tblPr>
        <w:tblW w:w="8947" w:type="dxa"/>
        <w:jc w:val="center"/>
        <w:tblLayout w:type="fixed"/>
        <w:tblCellMar>
          <w:left w:w="10" w:type="dxa"/>
          <w:right w:w="10" w:type="dxa"/>
        </w:tblCellMar>
        <w:tblLook w:val="04A0" w:firstRow="1" w:lastRow="0" w:firstColumn="1" w:lastColumn="0" w:noHBand="0" w:noVBand="1"/>
      </w:tblPr>
      <w:tblGrid>
        <w:gridCol w:w="338"/>
        <w:gridCol w:w="1296"/>
        <w:gridCol w:w="538"/>
        <w:gridCol w:w="613"/>
        <w:gridCol w:w="1215"/>
        <w:gridCol w:w="11"/>
        <w:gridCol w:w="1340"/>
        <w:gridCol w:w="16"/>
        <w:gridCol w:w="2125"/>
        <w:gridCol w:w="11"/>
        <w:gridCol w:w="483"/>
        <w:gridCol w:w="11"/>
        <w:gridCol w:w="939"/>
        <w:gridCol w:w="11"/>
      </w:tblGrid>
      <w:tr w:rsidR="007F0685" w14:paraId="656E51B5" w14:textId="77777777" w:rsidTr="00BA5E4B">
        <w:trPr>
          <w:trHeight w:hRule="exact" w:val="556"/>
          <w:jc w:val="center"/>
        </w:trPr>
        <w:tc>
          <w:tcPr>
            <w:tcW w:w="338" w:type="dxa"/>
            <w:tcBorders>
              <w:top w:val="single" w:sz="4" w:space="0" w:color="auto"/>
            </w:tcBorders>
            <w:shd w:val="clear" w:color="auto" w:fill="FFFFFF"/>
            <w:vAlign w:val="bottom"/>
          </w:tcPr>
          <w:p w14:paraId="57B115F8" w14:textId="77777777" w:rsidR="007F0685" w:rsidRPr="007F0685" w:rsidRDefault="007F0685" w:rsidP="001335BA">
            <w:pPr>
              <w:pStyle w:val="Other1"/>
              <w:spacing w:line="239"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编号</w:t>
            </w:r>
          </w:p>
        </w:tc>
        <w:tc>
          <w:tcPr>
            <w:tcW w:w="1296" w:type="dxa"/>
            <w:tcBorders>
              <w:top w:val="single" w:sz="4" w:space="0" w:color="auto"/>
              <w:left w:val="single" w:sz="4" w:space="0" w:color="auto"/>
            </w:tcBorders>
            <w:shd w:val="clear" w:color="auto" w:fill="FFFFFF"/>
            <w:vAlign w:val="center"/>
          </w:tcPr>
          <w:p w14:paraId="3FA4B771" w14:textId="77777777" w:rsidR="007F0685" w:rsidRPr="007F0685" w:rsidRDefault="007F0685" w:rsidP="001335BA">
            <w:pPr>
              <w:pStyle w:val="Other1"/>
              <w:spacing w:line="240" w:lineRule="auto"/>
              <w:ind w:firstLine="240"/>
              <w:jc w:val="left"/>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任务名称</w:t>
            </w:r>
          </w:p>
        </w:tc>
        <w:tc>
          <w:tcPr>
            <w:tcW w:w="538" w:type="dxa"/>
            <w:tcBorders>
              <w:top w:val="single" w:sz="4" w:space="0" w:color="auto"/>
              <w:left w:val="single" w:sz="4" w:space="0" w:color="auto"/>
            </w:tcBorders>
            <w:shd w:val="clear" w:color="auto" w:fill="FFFFFF"/>
            <w:vAlign w:val="center"/>
          </w:tcPr>
          <w:p w14:paraId="2D1E368E" w14:textId="77777777" w:rsidR="007F0685" w:rsidRPr="007F0685" w:rsidRDefault="007F0685"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类别</w:t>
            </w:r>
          </w:p>
        </w:tc>
        <w:tc>
          <w:tcPr>
            <w:tcW w:w="613" w:type="dxa"/>
            <w:tcBorders>
              <w:top w:val="single" w:sz="4" w:space="0" w:color="auto"/>
              <w:left w:val="single" w:sz="4" w:space="0" w:color="auto"/>
            </w:tcBorders>
            <w:shd w:val="clear" w:color="auto" w:fill="FFFFFF"/>
            <w:vAlign w:val="center"/>
          </w:tcPr>
          <w:p w14:paraId="7B1FAA84" w14:textId="77777777" w:rsidR="007F0685" w:rsidRPr="007F0685" w:rsidRDefault="007F0685"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子类别</w:t>
            </w:r>
          </w:p>
        </w:tc>
        <w:tc>
          <w:tcPr>
            <w:tcW w:w="1226" w:type="dxa"/>
            <w:gridSpan w:val="2"/>
            <w:tcBorders>
              <w:top w:val="single" w:sz="4" w:space="0" w:color="auto"/>
              <w:left w:val="single" w:sz="4" w:space="0" w:color="auto"/>
            </w:tcBorders>
            <w:shd w:val="clear" w:color="auto" w:fill="FFFFFF"/>
            <w:vAlign w:val="center"/>
          </w:tcPr>
          <w:p w14:paraId="08DD8E5B" w14:textId="77777777" w:rsidR="007F0685" w:rsidRPr="007F0685" w:rsidRDefault="007F0685"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子角色</w:t>
            </w:r>
          </w:p>
        </w:tc>
        <w:tc>
          <w:tcPr>
            <w:tcW w:w="1356" w:type="dxa"/>
            <w:gridSpan w:val="2"/>
            <w:tcBorders>
              <w:top w:val="single" w:sz="4" w:space="0" w:color="auto"/>
              <w:left w:val="single" w:sz="4" w:space="0" w:color="auto"/>
            </w:tcBorders>
            <w:shd w:val="clear" w:color="auto" w:fill="FFFFFF"/>
            <w:vAlign w:val="center"/>
          </w:tcPr>
          <w:p w14:paraId="36AAEB09" w14:textId="77777777" w:rsidR="007F0685" w:rsidRPr="007F0685" w:rsidRDefault="007F0685"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角色</w:t>
            </w:r>
          </w:p>
        </w:tc>
        <w:tc>
          <w:tcPr>
            <w:tcW w:w="2136" w:type="dxa"/>
            <w:gridSpan w:val="2"/>
            <w:tcBorders>
              <w:top w:val="single" w:sz="4" w:space="0" w:color="auto"/>
              <w:left w:val="single" w:sz="4" w:space="0" w:color="auto"/>
            </w:tcBorders>
            <w:shd w:val="clear" w:color="auto" w:fill="FFFFFF"/>
            <w:vAlign w:val="center"/>
          </w:tcPr>
          <w:p w14:paraId="56079807" w14:textId="77777777" w:rsidR="007F0685" w:rsidRPr="007F0685" w:rsidRDefault="007F0685"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描述</w:t>
            </w:r>
          </w:p>
        </w:tc>
        <w:tc>
          <w:tcPr>
            <w:tcW w:w="494" w:type="dxa"/>
            <w:gridSpan w:val="2"/>
            <w:tcBorders>
              <w:top w:val="single" w:sz="4" w:space="0" w:color="auto"/>
              <w:left w:val="single" w:sz="4" w:space="0" w:color="auto"/>
            </w:tcBorders>
            <w:shd w:val="clear" w:color="auto" w:fill="FFFFFF"/>
            <w:vAlign w:val="bottom"/>
          </w:tcPr>
          <w:p w14:paraId="7C6023A0" w14:textId="77777777" w:rsidR="007F0685" w:rsidRPr="007F0685" w:rsidRDefault="007F0685" w:rsidP="001335BA">
            <w:pPr>
              <w:pStyle w:val="Other1"/>
              <w:spacing w:after="60" w:line="240" w:lineRule="auto"/>
              <w:ind w:firstLine="0"/>
              <w:jc w:val="right"/>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历时</w:t>
            </w:r>
          </w:p>
          <w:p w14:paraId="0F439E39" w14:textId="77777777" w:rsidR="007F0685" w:rsidRPr="007F0685" w:rsidRDefault="007F0685" w:rsidP="001335BA">
            <w:pPr>
              <w:pStyle w:val="Other1"/>
              <w:spacing w:line="240" w:lineRule="auto"/>
              <w:ind w:firstLine="0"/>
              <w:jc w:val="right"/>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（天）</w:t>
            </w:r>
          </w:p>
        </w:tc>
        <w:tc>
          <w:tcPr>
            <w:tcW w:w="950" w:type="dxa"/>
            <w:gridSpan w:val="2"/>
            <w:tcBorders>
              <w:top w:val="single" w:sz="4" w:space="0" w:color="auto"/>
              <w:left w:val="single" w:sz="4" w:space="0" w:color="auto"/>
            </w:tcBorders>
            <w:shd w:val="clear" w:color="auto" w:fill="FFFFFF"/>
            <w:vAlign w:val="center"/>
          </w:tcPr>
          <w:p w14:paraId="3019B62B" w14:textId="77777777" w:rsidR="007F0685" w:rsidRPr="007F0685" w:rsidRDefault="007F0685" w:rsidP="001335BA">
            <w:pPr>
              <w:pStyle w:val="Other1"/>
              <w:spacing w:line="240" w:lineRule="auto"/>
              <w:ind w:firstLine="180"/>
              <w:jc w:val="left"/>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执行人</w:t>
            </w:r>
          </w:p>
        </w:tc>
      </w:tr>
      <w:tr w:rsidR="007F0685" w14:paraId="75FD5A59" w14:textId="77777777" w:rsidTr="00BA5E4B">
        <w:trPr>
          <w:trHeight w:hRule="exact" w:val="1232"/>
          <w:jc w:val="center"/>
        </w:trPr>
        <w:tc>
          <w:tcPr>
            <w:tcW w:w="338" w:type="dxa"/>
            <w:tcBorders>
              <w:top w:val="single" w:sz="4" w:space="0" w:color="auto"/>
            </w:tcBorders>
            <w:shd w:val="clear" w:color="auto" w:fill="FFFFFF"/>
            <w:vAlign w:val="center"/>
          </w:tcPr>
          <w:p w14:paraId="54416E89" w14:textId="77777777" w:rsidR="007F0685" w:rsidRPr="007F0685" w:rsidRDefault="007F0685" w:rsidP="001335BA">
            <w:pPr>
              <w:pStyle w:val="Other1"/>
              <w:spacing w:line="240" w:lineRule="auto"/>
              <w:ind w:firstLine="14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1</w:t>
            </w:r>
          </w:p>
        </w:tc>
        <w:tc>
          <w:tcPr>
            <w:tcW w:w="1296" w:type="dxa"/>
            <w:tcBorders>
              <w:top w:val="single" w:sz="4" w:space="0" w:color="auto"/>
              <w:left w:val="single" w:sz="4" w:space="0" w:color="auto"/>
            </w:tcBorders>
            <w:shd w:val="clear" w:color="auto" w:fill="FFFFFF"/>
            <w:vAlign w:val="center"/>
          </w:tcPr>
          <w:p w14:paraId="6D3A592E"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企业注册</w:t>
            </w:r>
          </w:p>
        </w:tc>
        <w:tc>
          <w:tcPr>
            <w:tcW w:w="538" w:type="dxa"/>
            <w:tcBorders>
              <w:top w:val="single" w:sz="4" w:space="0" w:color="auto"/>
              <w:left w:val="single" w:sz="4" w:space="0" w:color="auto"/>
            </w:tcBorders>
            <w:shd w:val="clear" w:color="auto" w:fill="FFFFFF"/>
            <w:vAlign w:val="center"/>
          </w:tcPr>
          <w:p w14:paraId="727C2AA0" w14:textId="77777777" w:rsidR="007F0685" w:rsidRPr="007F0685" w:rsidRDefault="007F0685"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用户</w:t>
            </w:r>
          </w:p>
        </w:tc>
        <w:tc>
          <w:tcPr>
            <w:tcW w:w="613" w:type="dxa"/>
            <w:tcBorders>
              <w:top w:val="single" w:sz="4" w:space="0" w:color="auto"/>
              <w:left w:val="single" w:sz="4" w:space="0" w:color="auto"/>
            </w:tcBorders>
            <w:shd w:val="clear" w:color="auto" w:fill="FFFFFF"/>
            <w:vAlign w:val="center"/>
          </w:tcPr>
          <w:p w14:paraId="207C3224" w14:textId="77777777" w:rsidR="007F0685" w:rsidRPr="007F0685" w:rsidRDefault="007F0685"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注册</w:t>
            </w:r>
          </w:p>
        </w:tc>
        <w:tc>
          <w:tcPr>
            <w:tcW w:w="1226" w:type="dxa"/>
            <w:gridSpan w:val="2"/>
            <w:tcBorders>
              <w:top w:val="single" w:sz="4" w:space="0" w:color="auto"/>
              <w:left w:val="single" w:sz="4" w:space="0" w:color="auto"/>
            </w:tcBorders>
            <w:shd w:val="clear" w:color="auto" w:fill="FFFFFF"/>
            <w:vAlign w:val="center"/>
          </w:tcPr>
          <w:p w14:paraId="579C45D9"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成员</w:t>
            </w:r>
          </w:p>
        </w:tc>
        <w:tc>
          <w:tcPr>
            <w:tcW w:w="1356" w:type="dxa"/>
            <w:gridSpan w:val="2"/>
            <w:tcBorders>
              <w:top w:val="single" w:sz="4" w:space="0" w:color="auto"/>
              <w:left w:val="single" w:sz="4" w:space="0" w:color="auto"/>
            </w:tcBorders>
            <w:shd w:val="clear" w:color="auto" w:fill="FFFFFF"/>
            <w:vAlign w:val="center"/>
          </w:tcPr>
          <w:p w14:paraId="21308D92"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企业</w:t>
            </w:r>
          </w:p>
        </w:tc>
        <w:tc>
          <w:tcPr>
            <w:tcW w:w="2136" w:type="dxa"/>
            <w:gridSpan w:val="2"/>
            <w:tcBorders>
              <w:top w:val="single" w:sz="4" w:space="0" w:color="auto"/>
              <w:left w:val="single" w:sz="4" w:space="0" w:color="auto"/>
            </w:tcBorders>
            <w:shd w:val="clear" w:color="auto" w:fill="FFFFFF"/>
            <w:vAlign w:val="center"/>
          </w:tcPr>
          <w:p w14:paraId="5EB3D78E" w14:textId="752B73BC" w:rsidR="007F0685" w:rsidRPr="007F0685" w:rsidRDefault="007F0685" w:rsidP="001335BA">
            <w:pPr>
              <w:pStyle w:val="Other1"/>
              <w:spacing w:line="233" w:lineRule="exact"/>
              <w:ind w:firstLine="26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为</w:t>
            </w:r>
            <w:r w:rsidRPr="007F0685">
              <w:rPr>
                <w:rFonts w:ascii="华文中宋" w:eastAsia="华文中宋" w:hAnsi="华文中宋" w:cstheme="minorBidi" w:hint="eastAsia"/>
                <w:color w:val="000000" w:themeColor="text1"/>
                <w:sz w:val="21"/>
                <w:szCs w:val="21"/>
                <w:lang w:val="en-US" w:eastAsia="zh-CN" w:bidi="ar-SA"/>
              </w:rPr>
              <w:t>企业</w:t>
            </w:r>
            <w:r w:rsidRPr="007F0685">
              <w:rPr>
                <w:rFonts w:ascii="华文中宋" w:eastAsia="华文中宋" w:hAnsi="华文中宋" w:cstheme="minorBidi"/>
                <w:color w:val="000000" w:themeColor="text1"/>
                <w:sz w:val="21"/>
                <w:szCs w:val="21"/>
                <w:lang w:val="en-US" w:eastAsia="zh-CN" w:bidi="ar-SA"/>
              </w:rPr>
              <w:t>提供注册申请功能</w:t>
            </w:r>
          </w:p>
        </w:tc>
        <w:tc>
          <w:tcPr>
            <w:tcW w:w="494" w:type="dxa"/>
            <w:gridSpan w:val="2"/>
            <w:tcBorders>
              <w:top w:val="single" w:sz="4" w:space="0" w:color="auto"/>
              <w:left w:val="single" w:sz="4" w:space="0" w:color="auto"/>
            </w:tcBorders>
            <w:shd w:val="clear" w:color="auto" w:fill="FFFFFF"/>
            <w:vAlign w:val="center"/>
          </w:tcPr>
          <w:p w14:paraId="3461414C"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7</w:t>
            </w:r>
          </w:p>
        </w:tc>
        <w:tc>
          <w:tcPr>
            <w:tcW w:w="950" w:type="dxa"/>
            <w:gridSpan w:val="2"/>
            <w:tcBorders>
              <w:top w:val="single" w:sz="4" w:space="0" w:color="auto"/>
              <w:left w:val="single" w:sz="4" w:space="0" w:color="auto"/>
            </w:tcBorders>
            <w:shd w:val="clear" w:color="auto" w:fill="FFFFFF"/>
            <w:vAlign w:val="center"/>
          </w:tcPr>
          <w:p w14:paraId="1212CADE" w14:textId="78045EB5" w:rsidR="007F0685" w:rsidRPr="007F0685" w:rsidRDefault="007F0685" w:rsidP="001335BA">
            <w:pPr>
              <w:pStyle w:val="Other1"/>
              <w:spacing w:line="240" w:lineRule="auto"/>
              <w:ind w:firstLine="0"/>
              <w:jc w:val="center"/>
              <w:rPr>
                <w:rFonts w:ascii="华文中宋" w:eastAsia="华文中宋" w:hAnsi="华文中宋" w:cstheme="minorBidi" w:hint="eastAsia"/>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刘睿泽</w:t>
            </w:r>
          </w:p>
        </w:tc>
      </w:tr>
      <w:tr w:rsidR="007F0685" w14:paraId="2F1092C7" w14:textId="77777777" w:rsidTr="00BA5E4B">
        <w:trPr>
          <w:trHeight w:hRule="exact" w:val="1502"/>
          <w:jc w:val="center"/>
        </w:trPr>
        <w:tc>
          <w:tcPr>
            <w:tcW w:w="338" w:type="dxa"/>
            <w:tcBorders>
              <w:top w:val="single" w:sz="4" w:space="0" w:color="auto"/>
            </w:tcBorders>
            <w:shd w:val="clear" w:color="auto" w:fill="FFFFFF"/>
            <w:vAlign w:val="center"/>
          </w:tcPr>
          <w:p w14:paraId="137FEEE9" w14:textId="77777777" w:rsidR="007F0685" w:rsidRPr="007F0685" w:rsidRDefault="007F0685" w:rsidP="001335BA">
            <w:pPr>
              <w:pStyle w:val="Other1"/>
              <w:spacing w:line="240" w:lineRule="auto"/>
              <w:ind w:firstLine="14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2</w:t>
            </w:r>
          </w:p>
        </w:tc>
        <w:tc>
          <w:tcPr>
            <w:tcW w:w="1296" w:type="dxa"/>
            <w:tcBorders>
              <w:top w:val="single" w:sz="4" w:space="0" w:color="auto"/>
              <w:left w:val="single" w:sz="4" w:space="0" w:color="auto"/>
            </w:tcBorders>
            <w:shd w:val="clear" w:color="auto" w:fill="FFFFFF"/>
            <w:vAlign w:val="center"/>
          </w:tcPr>
          <w:p w14:paraId="2DFD2DBF" w14:textId="794E50DB"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proofErr w:type="gramStart"/>
            <w:r>
              <w:rPr>
                <w:rFonts w:ascii="华文中宋" w:eastAsia="华文中宋" w:hAnsi="华文中宋" w:cstheme="minorBidi" w:hint="eastAsia"/>
                <w:color w:val="000000" w:themeColor="text1"/>
                <w:sz w:val="21"/>
                <w:szCs w:val="21"/>
                <w:lang w:val="en-US" w:eastAsia="zh-CN" w:bidi="ar-SA"/>
              </w:rPr>
              <w:t>省用户</w:t>
            </w:r>
            <w:proofErr w:type="gramEnd"/>
            <w:r w:rsidRPr="007F0685">
              <w:rPr>
                <w:rFonts w:ascii="华文中宋" w:eastAsia="华文中宋" w:hAnsi="华文中宋" w:cstheme="minorBidi" w:hint="eastAsia"/>
                <w:color w:val="000000" w:themeColor="text1"/>
                <w:sz w:val="21"/>
                <w:szCs w:val="21"/>
                <w:lang w:val="en-US" w:eastAsia="zh-CN" w:bidi="ar-SA"/>
              </w:rPr>
              <w:t>注册</w:t>
            </w:r>
          </w:p>
        </w:tc>
        <w:tc>
          <w:tcPr>
            <w:tcW w:w="538" w:type="dxa"/>
            <w:tcBorders>
              <w:top w:val="single" w:sz="4" w:space="0" w:color="auto"/>
              <w:left w:val="single" w:sz="4" w:space="0" w:color="auto"/>
            </w:tcBorders>
            <w:shd w:val="clear" w:color="auto" w:fill="FFFFFF"/>
            <w:vAlign w:val="center"/>
          </w:tcPr>
          <w:p w14:paraId="64D0CEB4" w14:textId="77777777" w:rsidR="007F0685" w:rsidRPr="007F0685" w:rsidRDefault="007F0685"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用户</w:t>
            </w:r>
          </w:p>
        </w:tc>
        <w:tc>
          <w:tcPr>
            <w:tcW w:w="613" w:type="dxa"/>
            <w:tcBorders>
              <w:top w:val="single" w:sz="4" w:space="0" w:color="auto"/>
              <w:left w:val="single" w:sz="4" w:space="0" w:color="auto"/>
            </w:tcBorders>
            <w:shd w:val="clear" w:color="auto" w:fill="FFFFFF"/>
            <w:vAlign w:val="center"/>
          </w:tcPr>
          <w:p w14:paraId="3996B2D2" w14:textId="77777777" w:rsidR="007F0685" w:rsidRPr="007F0685" w:rsidRDefault="007F0685"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注册</w:t>
            </w:r>
          </w:p>
        </w:tc>
        <w:tc>
          <w:tcPr>
            <w:tcW w:w="1226" w:type="dxa"/>
            <w:gridSpan w:val="2"/>
            <w:tcBorders>
              <w:top w:val="single" w:sz="4" w:space="0" w:color="auto"/>
              <w:left w:val="single" w:sz="4" w:space="0" w:color="auto"/>
            </w:tcBorders>
            <w:shd w:val="clear" w:color="auto" w:fill="FFFFFF"/>
            <w:vAlign w:val="center"/>
          </w:tcPr>
          <w:p w14:paraId="6556FD8D"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管理者</w:t>
            </w:r>
          </w:p>
        </w:tc>
        <w:tc>
          <w:tcPr>
            <w:tcW w:w="1356" w:type="dxa"/>
            <w:gridSpan w:val="2"/>
            <w:tcBorders>
              <w:top w:val="single" w:sz="4" w:space="0" w:color="auto"/>
              <w:left w:val="single" w:sz="4" w:space="0" w:color="auto"/>
            </w:tcBorders>
            <w:shd w:val="clear" w:color="auto" w:fill="FFFFFF"/>
            <w:vAlign w:val="center"/>
          </w:tcPr>
          <w:p w14:paraId="5549ED34"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组织</w:t>
            </w:r>
          </w:p>
        </w:tc>
        <w:tc>
          <w:tcPr>
            <w:tcW w:w="2136" w:type="dxa"/>
            <w:gridSpan w:val="2"/>
            <w:tcBorders>
              <w:top w:val="single" w:sz="4" w:space="0" w:color="auto"/>
              <w:left w:val="single" w:sz="4" w:space="0" w:color="auto"/>
            </w:tcBorders>
            <w:shd w:val="clear" w:color="auto" w:fill="FFFFFF"/>
            <w:vAlign w:val="center"/>
          </w:tcPr>
          <w:p w14:paraId="101DBBB6" w14:textId="6472AEB0" w:rsidR="007F0685" w:rsidRPr="007F0685" w:rsidRDefault="007F0685" w:rsidP="001335BA">
            <w:pPr>
              <w:pStyle w:val="Other1"/>
              <w:spacing w:line="233" w:lineRule="exact"/>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为</w:t>
            </w:r>
            <w:proofErr w:type="gramStart"/>
            <w:r>
              <w:rPr>
                <w:rFonts w:ascii="华文中宋" w:eastAsia="华文中宋" w:hAnsi="华文中宋" w:cstheme="minorBidi" w:hint="eastAsia"/>
                <w:color w:val="000000" w:themeColor="text1"/>
                <w:sz w:val="21"/>
                <w:szCs w:val="21"/>
                <w:lang w:val="en-US" w:eastAsia="zh-CN" w:bidi="ar-SA"/>
              </w:rPr>
              <w:t>省用户</w:t>
            </w:r>
            <w:proofErr w:type="gramEnd"/>
            <w:r w:rsidRPr="007F0685">
              <w:rPr>
                <w:rFonts w:ascii="华文中宋" w:eastAsia="华文中宋" w:hAnsi="华文中宋" w:cstheme="minorBidi"/>
                <w:color w:val="000000" w:themeColor="text1"/>
                <w:sz w:val="21"/>
                <w:szCs w:val="21"/>
                <w:lang w:val="en-US" w:eastAsia="zh-CN" w:bidi="ar-SA"/>
              </w:rPr>
              <w:t>提供注册申请功能</w:t>
            </w:r>
          </w:p>
        </w:tc>
        <w:tc>
          <w:tcPr>
            <w:tcW w:w="494" w:type="dxa"/>
            <w:gridSpan w:val="2"/>
            <w:tcBorders>
              <w:top w:val="single" w:sz="4" w:space="0" w:color="auto"/>
              <w:left w:val="single" w:sz="4" w:space="0" w:color="auto"/>
            </w:tcBorders>
            <w:shd w:val="clear" w:color="auto" w:fill="FFFFFF"/>
            <w:vAlign w:val="center"/>
          </w:tcPr>
          <w:p w14:paraId="5FB6E418"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7</w:t>
            </w:r>
          </w:p>
        </w:tc>
        <w:tc>
          <w:tcPr>
            <w:tcW w:w="950" w:type="dxa"/>
            <w:gridSpan w:val="2"/>
            <w:tcBorders>
              <w:top w:val="single" w:sz="4" w:space="0" w:color="auto"/>
              <w:left w:val="single" w:sz="4" w:space="0" w:color="auto"/>
            </w:tcBorders>
            <w:shd w:val="clear" w:color="auto" w:fill="FFFFFF"/>
            <w:vAlign w:val="center"/>
          </w:tcPr>
          <w:p w14:paraId="065968A7" w14:textId="7626065B" w:rsidR="007F0685" w:rsidRPr="007F0685" w:rsidRDefault="007F0685" w:rsidP="001335BA">
            <w:pPr>
              <w:pStyle w:val="Other1"/>
              <w:spacing w:line="240" w:lineRule="auto"/>
              <w:ind w:firstLine="0"/>
              <w:jc w:val="center"/>
              <w:rPr>
                <w:rFonts w:ascii="华文中宋" w:eastAsia="华文中宋" w:hAnsi="华文中宋" w:cstheme="minorBidi" w:hint="eastAsia"/>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吕泽超</w:t>
            </w:r>
          </w:p>
        </w:tc>
      </w:tr>
      <w:tr w:rsidR="007F0685" w14:paraId="039D5A8F" w14:textId="77777777" w:rsidTr="00BA5E4B">
        <w:trPr>
          <w:trHeight w:hRule="exact" w:val="1523"/>
          <w:jc w:val="center"/>
        </w:trPr>
        <w:tc>
          <w:tcPr>
            <w:tcW w:w="338" w:type="dxa"/>
            <w:tcBorders>
              <w:top w:val="single" w:sz="4" w:space="0" w:color="auto"/>
              <w:bottom w:val="single" w:sz="4" w:space="0" w:color="auto"/>
            </w:tcBorders>
            <w:shd w:val="clear" w:color="auto" w:fill="FFFFFF"/>
            <w:vAlign w:val="center"/>
          </w:tcPr>
          <w:p w14:paraId="29DBBA68" w14:textId="77777777" w:rsidR="007F0685" w:rsidRPr="007F0685" w:rsidRDefault="007F0685" w:rsidP="001335BA">
            <w:pPr>
              <w:pStyle w:val="Other1"/>
              <w:spacing w:line="240" w:lineRule="auto"/>
              <w:ind w:firstLine="14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3</w:t>
            </w:r>
          </w:p>
        </w:tc>
        <w:tc>
          <w:tcPr>
            <w:tcW w:w="1296" w:type="dxa"/>
            <w:tcBorders>
              <w:top w:val="single" w:sz="4" w:space="0" w:color="auto"/>
              <w:left w:val="single" w:sz="4" w:space="0" w:color="auto"/>
              <w:bottom w:val="single" w:sz="4" w:space="0" w:color="auto"/>
            </w:tcBorders>
            <w:shd w:val="clear" w:color="auto" w:fill="FFFFFF"/>
            <w:vAlign w:val="center"/>
          </w:tcPr>
          <w:p w14:paraId="6D8AE0A6"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登录</w:t>
            </w:r>
          </w:p>
        </w:tc>
        <w:tc>
          <w:tcPr>
            <w:tcW w:w="538" w:type="dxa"/>
            <w:tcBorders>
              <w:top w:val="single" w:sz="4" w:space="0" w:color="auto"/>
              <w:left w:val="single" w:sz="4" w:space="0" w:color="auto"/>
              <w:bottom w:val="single" w:sz="4" w:space="0" w:color="auto"/>
            </w:tcBorders>
            <w:shd w:val="clear" w:color="auto" w:fill="FFFFFF"/>
            <w:vAlign w:val="center"/>
          </w:tcPr>
          <w:p w14:paraId="03D93B57" w14:textId="77777777" w:rsidR="007F0685" w:rsidRPr="007F0685" w:rsidRDefault="007F0685"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用户</w:t>
            </w:r>
          </w:p>
        </w:tc>
        <w:tc>
          <w:tcPr>
            <w:tcW w:w="613" w:type="dxa"/>
            <w:tcBorders>
              <w:top w:val="single" w:sz="4" w:space="0" w:color="auto"/>
              <w:left w:val="single" w:sz="4" w:space="0" w:color="auto"/>
              <w:bottom w:val="single" w:sz="4" w:space="0" w:color="auto"/>
            </w:tcBorders>
            <w:shd w:val="clear" w:color="auto" w:fill="FFFFFF"/>
            <w:vAlign w:val="center"/>
          </w:tcPr>
          <w:p w14:paraId="3FC635F9" w14:textId="77777777" w:rsidR="007F0685" w:rsidRPr="007F0685" w:rsidRDefault="007F0685"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登录</w:t>
            </w:r>
          </w:p>
        </w:tc>
        <w:tc>
          <w:tcPr>
            <w:tcW w:w="1226" w:type="dxa"/>
            <w:gridSpan w:val="2"/>
            <w:tcBorders>
              <w:top w:val="single" w:sz="4" w:space="0" w:color="auto"/>
              <w:left w:val="single" w:sz="4" w:space="0" w:color="auto"/>
              <w:bottom w:val="single" w:sz="4" w:space="0" w:color="auto"/>
            </w:tcBorders>
            <w:shd w:val="clear" w:color="auto" w:fill="FFFFFF"/>
            <w:vAlign w:val="center"/>
          </w:tcPr>
          <w:p w14:paraId="3211623B"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成员</w:t>
            </w:r>
          </w:p>
        </w:tc>
        <w:tc>
          <w:tcPr>
            <w:tcW w:w="1356" w:type="dxa"/>
            <w:gridSpan w:val="2"/>
            <w:tcBorders>
              <w:top w:val="single" w:sz="4" w:space="0" w:color="auto"/>
              <w:left w:val="single" w:sz="4" w:space="0" w:color="auto"/>
              <w:bottom w:val="single" w:sz="4" w:space="0" w:color="auto"/>
            </w:tcBorders>
            <w:shd w:val="clear" w:color="auto" w:fill="FFFFFF"/>
            <w:vAlign w:val="center"/>
          </w:tcPr>
          <w:p w14:paraId="5FF243EE"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成员</w:t>
            </w:r>
          </w:p>
        </w:tc>
        <w:tc>
          <w:tcPr>
            <w:tcW w:w="2136" w:type="dxa"/>
            <w:gridSpan w:val="2"/>
            <w:tcBorders>
              <w:top w:val="single" w:sz="4" w:space="0" w:color="auto"/>
              <w:left w:val="single" w:sz="4" w:space="0" w:color="auto"/>
              <w:bottom w:val="single" w:sz="4" w:space="0" w:color="auto"/>
            </w:tcBorders>
            <w:shd w:val="clear" w:color="auto" w:fill="FFFFFF"/>
            <w:vAlign w:val="center"/>
          </w:tcPr>
          <w:p w14:paraId="6C24DAC6" w14:textId="1D5E6067" w:rsidR="007F0685" w:rsidRPr="007F0685" w:rsidRDefault="007F0685" w:rsidP="001335BA">
            <w:pPr>
              <w:pStyle w:val="Other1"/>
              <w:spacing w:line="238" w:lineRule="exact"/>
              <w:ind w:firstLine="26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为</w:t>
            </w:r>
            <w:r w:rsidRPr="007F0685">
              <w:rPr>
                <w:rFonts w:ascii="华文中宋" w:eastAsia="华文中宋" w:hAnsi="华文中宋" w:cstheme="minorBidi" w:hint="eastAsia"/>
                <w:color w:val="000000" w:themeColor="text1"/>
                <w:sz w:val="21"/>
                <w:szCs w:val="21"/>
                <w:lang w:val="en-US" w:eastAsia="zh-CN" w:bidi="ar-SA"/>
              </w:rPr>
              <w:t>成员</w:t>
            </w:r>
            <w:r w:rsidRPr="007F0685">
              <w:rPr>
                <w:rFonts w:ascii="华文中宋" w:eastAsia="华文中宋" w:hAnsi="华文中宋" w:cstheme="minorBidi"/>
                <w:color w:val="000000" w:themeColor="text1"/>
                <w:sz w:val="21"/>
                <w:szCs w:val="21"/>
                <w:lang w:val="en-US" w:eastAsia="zh-CN" w:bidi="ar-SA"/>
              </w:rPr>
              <w:t>提供注册申请功能。</w:t>
            </w:r>
          </w:p>
        </w:tc>
        <w:tc>
          <w:tcPr>
            <w:tcW w:w="494" w:type="dxa"/>
            <w:gridSpan w:val="2"/>
            <w:tcBorders>
              <w:top w:val="single" w:sz="4" w:space="0" w:color="auto"/>
              <w:left w:val="single" w:sz="4" w:space="0" w:color="auto"/>
              <w:bottom w:val="single" w:sz="4" w:space="0" w:color="auto"/>
            </w:tcBorders>
            <w:shd w:val="clear" w:color="auto" w:fill="FFFFFF"/>
            <w:vAlign w:val="center"/>
          </w:tcPr>
          <w:p w14:paraId="5CE9CB8C"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3</w:t>
            </w:r>
          </w:p>
        </w:tc>
        <w:tc>
          <w:tcPr>
            <w:tcW w:w="950" w:type="dxa"/>
            <w:gridSpan w:val="2"/>
            <w:tcBorders>
              <w:top w:val="single" w:sz="4" w:space="0" w:color="auto"/>
              <w:left w:val="single" w:sz="4" w:space="0" w:color="auto"/>
              <w:bottom w:val="single" w:sz="4" w:space="0" w:color="auto"/>
            </w:tcBorders>
            <w:shd w:val="clear" w:color="auto" w:fill="FFFFFF"/>
            <w:vAlign w:val="center"/>
          </w:tcPr>
          <w:p w14:paraId="1032B02D" w14:textId="21C9AEBF" w:rsidR="007F0685" w:rsidRPr="007F0685" w:rsidRDefault="007F0685" w:rsidP="001335BA">
            <w:pPr>
              <w:pStyle w:val="Other1"/>
              <w:spacing w:line="240" w:lineRule="auto"/>
              <w:ind w:firstLine="0"/>
              <w:jc w:val="center"/>
              <w:rPr>
                <w:rFonts w:ascii="华文中宋" w:eastAsia="华文中宋" w:hAnsi="华文中宋" w:cstheme="minorBidi" w:hint="eastAsia"/>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谢之非</w:t>
            </w:r>
          </w:p>
        </w:tc>
      </w:tr>
      <w:tr w:rsidR="007F0685" w14:paraId="4BE4B986" w14:textId="77777777" w:rsidTr="00BA5E4B">
        <w:trPr>
          <w:trHeight w:hRule="exact" w:val="1523"/>
          <w:jc w:val="center"/>
        </w:trPr>
        <w:tc>
          <w:tcPr>
            <w:tcW w:w="338" w:type="dxa"/>
            <w:tcBorders>
              <w:top w:val="single" w:sz="4" w:space="0" w:color="auto"/>
              <w:bottom w:val="single" w:sz="4" w:space="0" w:color="auto"/>
            </w:tcBorders>
            <w:shd w:val="clear" w:color="auto" w:fill="FFFFFF"/>
            <w:vAlign w:val="center"/>
          </w:tcPr>
          <w:p w14:paraId="46A7D9DE" w14:textId="77777777" w:rsidR="007F0685" w:rsidRPr="007F0685" w:rsidRDefault="007F0685"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4</w:t>
            </w:r>
          </w:p>
        </w:tc>
        <w:tc>
          <w:tcPr>
            <w:tcW w:w="1296" w:type="dxa"/>
            <w:tcBorders>
              <w:top w:val="single" w:sz="4" w:space="0" w:color="auto"/>
              <w:left w:val="single" w:sz="4" w:space="0" w:color="auto"/>
              <w:bottom w:val="single" w:sz="4" w:space="0" w:color="auto"/>
            </w:tcBorders>
            <w:shd w:val="clear" w:color="auto" w:fill="FFFFFF"/>
            <w:vAlign w:val="center"/>
          </w:tcPr>
          <w:p w14:paraId="305E0326" w14:textId="36801C6E"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企业用户备案上报</w:t>
            </w:r>
          </w:p>
        </w:tc>
        <w:tc>
          <w:tcPr>
            <w:tcW w:w="538" w:type="dxa"/>
            <w:tcBorders>
              <w:top w:val="single" w:sz="4" w:space="0" w:color="auto"/>
              <w:left w:val="single" w:sz="4" w:space="0" w:color="auto"/>
              <w:bottom w:val="single" w:sz="4" w:space="0" w:color="auto"/>
            </w:tcBorders>
            <w:shd w:val="clear" w:color="auto" w:fill="FFFFFF"/>
            <w:vAlign w:val="center"/>
          </w:tcPr>
          <w:p w14:paraId="21AB990E" w14:textId="77777777" w:rsidR="007F0685" w:rsidRPr="007F0685" w:rsidRDefault="007F0685"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用户</w:t>
            </w:r>
          </w:p>
        </w:tc>
        <w:tc>
          <w:tcPr>
            <w:tcW w:w="613" w:type="dxa"/>
            <w:tcBorders>
              <w:top w:val="single" w:sz="4" w:space="0" w:color="auto"/>
              <w:left w:val="single" w:sz="4" w:space="0" w:color="auto"/>
              <w:bottom w:val="single" w:sz="4" w:space="0" w:color="auto"/>
            </w:tcBorders>
            <w:shd w:val="clear" w:color="auto" w:fill="FFFFFF"/>
            <w:vAlign w:val="center"/>
          </w:tcPr>
          <w:p w14:paraId="4F1B762B" w14:textId="045E3537" w:rsidR="007F0685" w:rsidRPr="007F0685" w:rsidRDefault="007F0685" w:rsidP="001335BA">
            <w:pPr>
              <w:pStyle w:val="Other1"/>
              <w:spacing w:line="240" w:lineRule="auto"/>
              <w:ind w:firstLine="0"/>
              <w:jc w:val="center"/>
              <w:rPr>
                <w:rFonts w:ascii="华文中宋" w:eastAsia="华文中宋" w:hAnsi="华文中宋" w:cstheme="minorBidi" w:hint="eastAsia"/>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上报</w:t>
            </w:r>
          </w:p>
        </w:tc>
        <w:tc>
          <w:tcPr>
            <w:tcW w:w="1226" w:type="dxa"/>
            <w:gridSpan w:val="2"/>
            <w:tcBorders>
              <w:top w:val="single" w:sz="4" w:space="0" w:color="auto"/>
              <w:left w:val="single" w:sz="4" w:space="0" w:color="auto"/>
              <w:bottom w:val="single" w:sz="4" w:space="0" w:color="auto"/>
            </w:tcBorders>
            <w:shd w:val="clear" w:color="auto" w:fill="FFFFFF"/>
            <w:vAlign w:val="center"/>
          </w:tcPr>
          <w:p w14:paraId="6B911F6B" w14:textId="2C391F94"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成员</w:t>
            </w:r>
          </w:p>
        </w:tc>
        <w:tc>
          <w:tcPr>
            <w:tcW w:w="1356" w:type="dxa"/>
            <w:gridSpan w:val="2"/>
            <w:tcBorders>
              <w:top w:val="single" w:sz="4" w:space="0" w:color="auto"/>
              <w:left w:val="single" w:sz="4" w:space="0" w:color="auto"/>
              <w:bottom w:val="single" w:sz="4" w:space="0" w:color="auto"/>
            </w:tcBorders>
            <w:shd w:val="clear" w:color="auto" w:fill="FFFFFF"/>
            <w:vAlign w:val="center"/>
          </w:tcPr>
          <w:p w14:paraId="396F36DF" w14:textId="1F8D0BF5"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企业</w:t>
            </w:r>
          </w:p>
        </w:tc>
        <w:tc>
          <w:tcPr>
            <w:tcW w:w="2136" w:type="dxa"/>
            <w:gridSpan w:val="2"/>
            <w:tcBorders>
              <w:top w:val="single" w:sz="4" w:space="0" w:color="auto"/>
              <w:left w:val="single" w:sz="4" w:space="0" w:color="auto"/>
              <w:bottom w:val="single" w:sz="4" w:space="0" w:color="auto"/>
            </w:tcBorders>
            <w:shd w:val="clear" w:color="auto" w:fill="FFFFFF"/>
            <w:vAlign w:val="center"/>
          </w:tcPr>
          <w:p w14:paraId="7A98CB2C" w14:textId="3F8492A1" w:rsidR="007F0685" w:rsidRPr="007F0685" w:rsidRDefault="007F0685" w:rsidP="001335BA">
            <w:pPr>
              <w:pStyle w:val="Other1"/>
              <w:spacing w:line="239" w:lineRule="exact"/>
              <w:ind w:firstLine="26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企业用户备案上报</w:t>
            </w:r>
          </w:p>
        </w:tc>
        <w:tc>
          <w:tcPr>
            <w:tcW w:w="494" w:type="dxa"/>
            <w:gridSpan w:val="2"/>
            <w:tcBorders>
              <w:top w:val="single" w:sz="4" w:space="0" w:color="auto"/>
              <w:left w:val="single" w:sz="4" w:space="0" w:color="auto"/>
              <w:bottom w:val="single" w:sz="4" w:space="0" w:color="auto"/>
            </w:tcBorders>
            <w:shd w:val="clear" w:color="auto" w:fill="FFFFFF"/>
            <w:vAlign w:val="center"/>
          </w:tcPr>
          <w:p w14:paraId="52B73FBC"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1</w:t>
            </w:r>
          </w:p>
        </w:tc>
        <w:tc>
          <w:tcPr>
            <w:tcW w:w="950" w:type="dxa"/>
            <w:gridSpan w:val="2"/>
            <w:tcBorders>
              <w:top w:val="single" w:sz="4" w:space="0" w:color="auto"/>
              <w:left w:val="single" w:sz="4" w:space="0" w:color="auto"/>
              <w:bottom w:val="single" w:sz="4" w:space="0" w:color="auto"/>
            </w:tcBorders>
            <w:shd w:val="clear" w:color="auto" w:fill="FFFFFF"/>
            <w:vAlign w:val="center"/>
          </w:tcPr>
          <w:p w14:paraId="5B14E6BD" w14:textId="0F77AD9D" w:rsidR="007F0685" w:rsidRPr="007F0685" w:rsidRDefault="007F0685" w:rsidP="001335BA">
            <w:pPr>
              <w:pStyle w:val="Other1"/>
              <w:spacing w:line="240" w:lineRule="auto"/>
              <w:ind w:firstLine="0"/>
              <w:jc w:val="center"/>
              <w:rPr>
                <w:rFonts w:ascii="华文中宋" w:eastAsia="华文中宋" w:hAnsi="华文中宋" w:cstheme="minorBidi" w:hint="eastAsia"/>
                <w:color w:val="000000" w:themeColor="text1"/>
                <w:sz w:val="21"/>
                <w:szCs w:val="21"/>
                <w:lang w:val="en-US" w:eastAsia="zh-CN" w:bidi="ar-SA"/>
              </w:rPr>
            </w:pPr>
            <w:proofErr w:type="gramStart"/>
            <w:r w:rsidRPr="007F0685">
              <w:rPr>
                <w:rFonts w:ascii="华文中宋" w:eastAsia="华文中宋" w:hAnsi="华文中宋" w:cstheme="minorBidi"/>
                <w:color w:val="000000" w:themeColor="text1"/>
                <w:sz w:val="21"/>
                <w:szCs w:val="21"/>
                <w:lang w:val="en-US" w:eastAsia="zh-CN" w:bidi="ar-SA"/>
              </w:rPr>
              <w:t>张</w:t>
            </w:r>
            <w:r>
              <w:rPr>
                <w:rFonts w:ascii="华文中宋" w:eastAsia="华文中宋" w:hAnsi="华文中宋" w:cstheme="minorBidi" w:hint="eastAsia"/>
                <w:color w:val="000000" w:themeColor="text1"/>
                <w:sz w:val="21"/>
                <w:szCs w:val="21"/>
                <w:lang w:val="en-US" w:eastAsia="zh-CN" w:bidi="ar-SA"/>
              </w:rPr>
              <w:t>众</w:t>
            </w:r>
            <w:proofErr w:type="gramEnd"/>
          </w:p>
        </w:tc>
      </w:tr>
      <w:tr w:rsidR="007F0685" w14:paraId="58DFC441" w14:textId="77777777" w:rsidTr="00BA5E4B">
        <w:trPr>
          <w:trHeight w:hRule="exact" w:val="1523"/>
          <w:jc w:val="center"/>
        </w:trPr>
        <w:tc>
          <w:tcPr>
            <w:tcW w:w="338" w:type="dxa"/>
            <w:tcBorders>
              <w:top w:val="single" w:sz="4" w:space="0" w:color="auto"/>
              <w:bottom w:val="single" w:sz="4" w:space="0" w:color="auto"/>
            </w:tcBorders>
            <w:shd w:val="clear" w:color="auto" w:fill="FFFFFF"/>
            <w:vAlign w:val="center"/>
          </w:tcPr>
          <w:p w14:paraId="20AE33DB" w14:textId="77777777" w:rsidR="007F0685" w:rsidRPr="007F0685" w:rsidRDefault="007F0685"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5</w:t>
            </w:r>
          </w:p>
        </w:tc>
        <w:tc>
          <w:tcPr>
            <w:tcW w:w="1296" w:type="dxa"/>
            <w:tcBorders>
              <w:top w:val="single" w:sz="4" w:space="0" w:color="auto"/>
              <w:left w:val="single" w:sz="4" w:space="0" w:color="auto"/>
              <w:bottom w:val="single" w:sz="4" w:space="0" w:color="auto"/>
            </w:tcBorders>
            <w:shd w:val="clear" w:color="auto" w:fill="FFFFFF"/>
            <w:vAlign w:val="center"/>
          </w:tcPr>
          <w:p w14:paraId="56081ACB" w14:textId="71DA32BB"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企业</w:t>
            </w:r>
            <w:r>
              <w:rPr>
                <w:rFonts w:ascii="华文中宋" w:eastAsia="华文中宋" w:hAnsi="华文中宋" w:cstheme="minorBidi" w:hint="eastAsia"/>
                <w:color w:val="000000" w:themeColor="text1"/>
                <w:sz w:val="21"/>
                <w:szCs w:val="21"/>
                <w:lang w:val="en-US" w:eastAsia="zh-CN" w:bidi="ar-SA"/>
              </w:rPr>
              <w:t>上</w:t>
            </w:r>
            <w:proofErr w:type="gramStart"/>
            <w:r>
              <w:rPr>
                <w:rFonts w:ascii="华文中宋" w:eastAsia="华文中宋" w:hAnsi="华文中宋" w:cstheme="minorBidi" w:hint="eastAsia"/>
                <w:color w:val="000000" w:themeColor="text1"/>
                <w:sz w:val="21"/>
                <w:szCs w:val="21"/>
                <w:lang w:val="en-US" w:eastAsia="zh-CN" w:bidi="ar-SA"/>
              </w:rPr>
              <w:t>传基本</w:t>
            </w:r>
            <w:proofErr w:type="gramEnd"/>
            <w:r>
              <w:rPr>
                <w:rFonts w:ascii="华文中宋" w:eastAsia="华文中宋" w:hAnsi="华文中宋" w:cstheme="minorBidi" w:hint="eastAsia"/>
                <w:color w:val="000000" w:themeColor="text1"/>
                <w:sz w:val="21"/>
                <w:szCs w:val="21"/>
                <w:lang w:val="en-US" w:eastAsia="zh-CN" w:bidi="ar-SA"/>
              </w:rPr>
              <w:t>信息</w:t>
            </w:r>
          </w:p>
        </w:tc>
        <w:tc>
          <w:tcPr>
            <w:tcW w:w="538" w:type="dxa"/>
            <w:tcBorders>
              <w:top w:val="single" w:sz="4" w:space="0" w:color="auto"/>
              <w:left w:val="single" w:sz="4" w:space="0" w:color="auto"/>
              <w:bottom w:val="single" w:sz="4" w:space="0" w:color="auto"/>
            </w:tcBorders>
            <w:shd w:val="clear" w:color="auto" w:fill="FFFFFF"/>
            <w:vAlign w:val="center"/>
          </w:tcPr>
          <w:p w14:paraId="0FF8CD78" w14:textId="77777777" w:rsidR="007F0685" w:rsidRPr="007F0685" w:rsidRDefault="007F0685"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用户</w:t>
            </w:r>
          </w:p>
        </w:tc>
        <w:tc>
          <w:tcPr>
            <w:tcW w:w="613" w:type="dxa"/>
            <w:tcBorders>
              <w:top w:val="single" w:sz="4" w:space="0" w:color="auto"/>
              <w:left w:val="single" w:sz="4" w:space="0" w:color="auto"/>
              <w:bottom w:val="single" w:sz="4" w:space="0" w:color="auto"/>
            </w:tcBorders>
            <w:shd w:val="clear" w:color="auto" w:fill="FFFFFF"/>
            <w:vAlign w:val="center"/>
          </w:tcPr>
          <w:p w14:paraId="56EF2166" w14:textId="45C4BF75" w:rsidR="007F0685" w:rsidRPr="007F0685" w:rsidRDefault="007F0685" w:rsidP="001335BA">
            <w:pPr>
              <w:pStyle w:val="Other1"/>
              <w:spacing w:line="240" w:lineRule="auto"/>
              <w:ind w:firstLine="0"/>
              <w:jc w:val="center"/>
              <w:rPr>
                <w:rFonts w:ascii="华文中宋" w:eastAsia="华文中宋" w:hAnsi="华文中宋" w:cstheme="minorBidi" w:hint="eastAsia"/>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上</w:t>
            </w:r>
            <w:proofErr w:type="gramStart"/>
            <w:r>
              <w:rPr>
                <w:rFonts w:ascii="华文中宋" w:eastAsia="华文中宋" w:hAnsi="华文中宋" w:cstheme="minorBidi" w:hint="eastAsia"/>
                <w:color w:val="000000" w:themeColor="text1"/>
                <w:sz w:val="21"/>
                <w:szCs w:val="21"/>
                <w:lang w:val="en-US" w:eastAsia="zh-CN" w:bidi="ar-SA"/>
              </w:rPr>
              <w:t>传基本</w:t>
            </w:r>
            <w:proofErr w:type="gramEnd"/>
            <w:r>
              <w:rPr>
                <w:rFonts w:ascii="华文中宋" w:eastAsia="华文中宋" w:hAnsi="华文中宋" w:cstheme="minorBidi" w:hint="eastAsia"/>
                <w:color w:val="000000" w:themeColor="text1"/>
                <w:sz w:val="21"/>
                <w:szCs w:val="21"/>
                <w:lang w:val="en-US" w:eastAsia="zh-CN" w:bidi="ar-SA"/>
              </w:rPr>
              <w:t>信息</w:t>
            </w:r>
          </w:p>
        </w:tc>
        <w:tc>
          <w:tcPr>
            <w:tcW w:w="1226" w:type="dxa"/>
            <w:gridSpan w:val="2"/>
            <w:tcBorders>
              <w:top w:val="single" w:sz="4" w:space="0" w:color="auto"/>
              <w:left w:val="single" w:sz="4" w:space="0" w:color="auto"/>
              <w:bottom w:val="single" w:sz="4" w:space="0" w:color="auto"/>
            </w:tcBorders>
            <w:shd w:val="clear" w:color="auto" w:fill="FFFFFF"/>
            <w:vAlign w:val="center"/>
          </w:tcPr>
          <w:p w14:paraId="2EE137B9"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成员</w:t>
            </w:r>
          </w:p>
        </w:tc>
        <w:tc>
          <w:tcPr>
            <w:tcW w:w="1356" w:type="dxa"/>
            <w:gridSpan w:val="2"/>
            <w:tcBorders>
              <w:top w:val="single" w:sz="4" w:space="0" w:color="auto"/>
              <w:left w:val="single" w:sz="4" w:space="0" w:color="auto"/>
              <w:bottom w:val="single" w:sz="4" w:space="0" w:color="auto"/>
            </w:tcBorders>
            <w:shd w:val="clear" w:color="auto" w:fill="FFFFFF"/>
            <w:vAlign w:val="center"/>
          </w:tcPr>
          <w:p w14:paraId="11237CBE"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企业</w:t>
            </w:r>
          </w:p>
        </w:tc>
        <w:tc>
          <w:tcPr>
            <w:tcW w:w="2136" w:type="dxa"/>
            <w:gridSpan w:val="2"/>
            <w:tcBorders>
              <w:top w:val="single" w:sz="4" w:space="0" w:color="auto"/>
              <w:left w:val="single" w:sz="4" w:space="0" w:color="auto"/>
              <w:bottom w:val="single" w:sz="4" w:space="0" w:color="auto"/>
            </w:tcBorders>
            <w:shd w:val="clear" w:color="auto" w:fill="FFFFFF"/>
            <w:vAlign w:val="center"/>
          </w:tcPr>
          <w:p w14:paraId="197531E8" w14:textId="73A4EDDB" w:rsidR="007F0685" w:rsidRPr="007F0685" w:rsidRDefault="007F0685" w:rsidP="001335BA">
            <w:pPr>
              <w:pStyle w:val="Other1"/>
              <w:spacing w:line="239" w:lineRule="exact"/>
              <w:ind w:firstLine="26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针对</w:t>
            </w:r>
            <w:r w:rsidRPr="007F0685">
              <w:rPr>
                <w:rFonts w:ascii="华文中宋" w:eastAsia="华文中宋" w:hAnsi="华文中宋" w:cstheme="minorBidi" w:hint="eastAsia"/>
                <w:color w:val="000000" w:themeColor="text1"/>
                <w:sz w:val="21"/>
                <w:szCs w:val="21"/>
                <w:lang w:val="en-US" w:eastAsia="zh-CN" w:bidi="ar-SA"/>
              </w:rPr>
              <w:t>企业</w:t>
            </w:r>
            <w:r>
              <w:rPr>
                <w:rFonts w:ascii="华文中宋" w:eastAsia="华文中宋" w:hAnsi="华文中宋" w:cstheme="minorBidi" w:hint="eastAsia"/>
                <w:color w:val="000000" w:themeColor="text1"/>
                <w:sz w:val="21"/>
                <w:szCs w:val="21"/>
                <w:lang w:val="en-US" w:eastAsia="zh-CN" w:bidi="ar-SA"/>
              </w:rPr>
              <w:t>上</w:t>
            </w:r>
            <w:proofErr w:type="gramStart"/>
            <w:r>
              <w:rPr>
                <w:rFonts w:ascii="华文中宋" w:eastAsia="华文中宋" w:hAnsi="华文中宋" w:cstheme="minorBidi" w:hint="eastAsia"/>
                <w:color w:val="000000" w:themeColor="text1"/>
                <w:sz w:val="21"/>
                <w:szCs w:val="21"/>
                <w:lang w:val="en-US" w:eastAsia="zh-CN" w:bidi="ar-SA"/>
              </w:rPr>
              <w:t>传基本</w:t>
            </w:r>
            <w:proofErr w:type="gramEnd"/>
            <w:r>
              <w:rPr>
                <w:rFonts w:ascii="华文中宋" w:eastAsia="华文中宋" w:hAnsi="华文中宋" w:cstheme="minorBidi" w:hint="eastAsia"/>
                <w:color w:val="000000" w:themeColor="text1"/>
                <w:sz w:val="21"/>
                <w:szCs w:val="21"/>
                <w:lang w:val="en-US" w:eastAsia="zh-CN" w:bidi="ar-SA"/>
              </w:rPr>
              <w:t>信息</w:t>
            </w:r>
          </w:p>
        </w:tc>
        <w:tc>
          <w:tcPr>
            <w:tcW w:w="494" w:type="dxa"/>
            <w:gridSpan w:val="2"/>
            <w:tcBorders>
              <w:top w:val="single" w:sz="4" w:space="0" w:color="auto"/>
              <w:left w:val="single" w:sz="4" w:space="0" w:color="auto"/>
              <w:bottom w:val="single" w:sz="4" w:space="0" w:color="auto"/>
            </w:tcBorders>
            <w:shd w:val="clear" w:color="auto" w:fill="FFFFFF"/>
            <w:vAlign w:val="center"/>
          </w:tcPr>
          <w:p w14:paraId="4008638E"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1</w:t>
            </w:r>
          </w:p>
        </w:tc>
        <w:tc>
          <w:tcPr>
            <w:tcW w:w="950" w:type="dxa"/>
            <w:gridSpan w:val="2"/>
            <w:tcBorders>
              <w:top w:val="single" w:sz="4" w:space="0" w:color="auto"/>
              <w:left w:val="single" w:sz="4" w:space="0" w:color="auto"/>
              <w:bottom w:val="single" w:sz="4" w:space="0" w:color="auto"/>
            </w:tcBorders>
            <w:shd w:val="clear" w:color="auto" w:fill="FFFFFF"/>
            <w:vAlign w:val="center"/>
          </w:tcPr>
          <w:p w14:paraId="1CE002FF" w14:textId="63647E1D" w:rsidR="007F0685" w:rsidRPr="007F0685" w:rsidRDefault="007F0685" w:rsidP="001335BA">
            <w:pPr>
              <w:pStyle w:val="Other1"/>
              <w:spacing w:line="240" w:lineRule="auto"/>
              <w:ind w:firstLine="0"/>
              <w:jc w:val="center"/>
              <w:rPr>
                <w:rFonts w:ascii="华文中宋" w:eastAsia="华文中宋" w:hAnsi="华文中宋" w:cstheme="minorBidi" w:hint="eastAsia"/>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冀昀锴</w:t>
            </w:r>
          </w:p>
        </w:tc>
      </w:tr>
      <w:tr w:rsidR="007F0685" w14:paraId="7669495D" w14:textId="77777777" w:rsidTr="00BA5E4B">
        <w:trPr>
          <w:trHeight w:hRule="exact" w:val="1523"/>
          <w:jc w:val="center"/>
        </w:trPr>
        <w:tc>
          <w:tcPr>
            <w:tcW w:w="338" w:type="dxa"/>
            <w:tcBorders>
              <w:top w:val="single" w:sz="4" w:space="0" w:color="auto"/>
              <w:bottom w:val="single" w:sz="4" w:space="0" w:color="auto"/>
            </w:tcBorders>
            <w:shd w:val="clear" w:color="auto" w:fill="FFFFFF"/>
            <w:vAlign w:val="center"/>
          </w:tcPr>
          <w:p w14:paraId="1B78E6BB" w14:textId="77777777" w:rsidR="007F0685" w:rsidRPr="007F0685" w:rsidRDefault="007F0685"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6</w:t>
            </w:r>
          </w:p>
        </w:tc>
        <w:tc>
          <w:tcPr>
            <w:tcW w:w="1296" w:type="dxa"/>
            <w:tcBorders>
              <w:top w:val="single" w:sz="4" w:space="0" w:color="auto"/>
              <w:left w:val="single" w:sz="4" w:space="0" w:color="auto"/>
              <w:bottom w:val="single" w:sz="4" w:space="0" w:color="auto"/>
            </w:tcBorders>
            <w:shd w:val="clear" w:color="auto" w:fill="FFFFFF"/>
            <w:vAlign w:val="center"/>
          </w:tcPr>
          <w:p w14:paraId="083843BE" w14:textId="4A4C6CE9"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proofErr w:type="gramStart"/>
            <w:r>
              <w:rPr>
                <w:rFonts w:ascii="华文中宋" w:eastAsia="华文中宋" w:hAnsi="华文中宋" w:cstheme="minorBidi" w:hint="eastAsia"/>
                <w:color w:val="000000" w:themeColor="text1"/>
                <w:sz w:val="21"/>
                <w:szCs w:val="21"/>
                <w:lang w:val="en-US" w:eastAsia="zh-CN" w:bidi="ar-SA"/>
              </w:rPr>
              <w:t>省用户</w:t>
            </w:r>
            <w:proofErr w:type="gramEnd"/>
            <w:r w:rsidRPr="007F0685">
              <w:rPr>
                <w:rFonts w:ascii="华文中宋" w:eastAsia="华文中宋" w:hAnsi="华文中宋" w:cstheme="minorBidi" w:hint="eastAsia"/>
                <w:color w:val="000000" w:themeColor="text1"/>
                <w:sz w:val="21"/>
                <w:szCs w:val="21"/>
                <w:lang w:val="en-US" w:eastAsia="zh-CN" w:bidi="ar-SA"/>
              </w:rPr>
              <w:t>注册响应</w:t>
            </w:r>
          </w:p>
        </w:tc>
        <w:tc>
          <w:tcPr>
            <w:tcW w:w="538" w:type="dxa"/>
            <w:tcBorders>
              <w:top w:val="single" w:sz="4" w:space="0" w:color="auto"/>
              <w:left w:val="single" w:sz="4" w:space="0" w:color="auto"/>
              <w:bottom w:val="single" w:sz="4" w:space="0" w:color="auto"/>
            </w:tcBorders>
            <w:shd w:val="clear" w:color="auto" w:fill="FFFFFF"/>
            <w:vAlign w:val="center"/>
          </w:tcPr>
          <w:p w14:paraId="718B7F27" w14:textId="77777777" w:rsidR="007F0685" w:rsidRPr="007F0685" w:rsidRDefault="007F0685"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用户</w:t>
            </w:r>
          </w:p>
        </w:tc>
        <w:tc>
          <w:tcPr>
            <w:tcW w:w="613" w:type="dxa"/>
            <w:tcBorders>
              <w:top w:val="single" w:sz="4" w:space="0" w:color="auto"/>
              <w:left w:val="single" w:sz="4" w:space="0" w:color="auto"/>
              <w:bottom w:val="single" w:sz="4" w:space="0" w:color="auto"/>
            </w:tcBorders>
            <w:shd w:val="clear" w:color="auto" w:fill="FFFFFF"/>
            <w:vAlign w:val="center"/>
          </w:tcPr>
          <w:p w14:paraId="0F99DEAD" w14:textId="77777777" w:rsidR="007F0685" w:rsidRPr="007F0685" w:rsidRDefault="007F0685"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注册</w:t>
            </w:r>
          </w:p>
        </w:tc>
        <w:tc>
          <w:tcPr>
            <w:tcW w:w="1226" w:type="dxa"/>
            <w:gridSpan w:val="2"/>
            <w:tcBorders>
              <w:top w:val="single" w:sz="4" w:space="0" w:color="auto"/>
              <w:left w:val="single" w:sz="4" w:space="0" w:color="auto"/>
              <w:bottom w:val="single" w:sz="4" w:space="0" w:color="auto"/>
            </w:tcBorders>
            <w:shd w:val="clear" w:color="auto" w:fill="FFFFFF"/>
            <w:vAlign w:val="center"/>
          </w:tcPr>
          <w:p w14:paraId="1D004EB8" w14:textId="7948F505"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proofErr w:type="gramStart"/>
            <w:r>
              <w:rPr>
                <w:rFonts w:ascii="华文中宋" w:eastAsia="华文中宋" w:hAnsi="华文中宋" w:cstheme="minorBidi" w:hint="eastAsia"/>
                <w:color w:val="000000" w:themeColor="text1"/>
                <w:sz w:val="21"/>
                <w:szCs w:val="21"/>
                <w:lang w:val="en-US" w:eastAsia="zh-CN" w:bidi="ar-SA"/>
              </w:rPr>
              <w:t>省用户</w:t>
            </w:r>
            <w:proofErr w:type="gramEnd"/>
          </w:p>
        </w:tc>
        <w:tc>
          <w:tcPr>
            <w:tcW w:w="1356" w:type="dxa"/>
            <w:gridSpan w:val="2"/>
            <w:tcBorders>
              <w:top w:val="single" w:sz="4" w:space="0" w:color="auto"/>
              <w:left w:val="single" w:sz="4" w:space="0" w:color="auto"/>
              <w:bottom w:val="single" w:sz="4" w:space="0" w:color="auto"/>
            </w:tcBorders>
            <w:shd w:val="clear" w:color="auto" w:fill="FFFFFF"/>
            <w:vAlign w:val="center"/>
          </w:tcPr>
          <w:p w14:paraId="2FD8A157" w14:textId="5EB3E2FA"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proofErr w:type="gramStart"/>
            <w:r>
              <w:rPr>
                <w:rFonts w:ascii="华文中宋" w:eastAsia="华文中宋" w:hAnsi="华文中宋" w:cstheme="minorBidi" w:hint="eastAsia"/>
                <w:color w:val="000000" w:themeColor="text1"/>
                <w:sz w:val="21"/>
                <w:szCs w:val="21"/>
                <w:lang w:val="en-US" w:eastAsia="zh-CN" w:bidi="ar-SA"/>
              </w:rPr>
              <w:t>省用户</w:t>
            </w:r>
            <w:proofErr w:type="gramEnd"/>
          </w:p>
        </w:tc>
        <w:tc>
          <w:tcPr>
            <w:tcW w:w="2136" w:type="dxa"/>
            <w:gridSpan w:val="2"/>
            <w:tcBorders>
              <w:top w:val="single" w:sz="4" w:space="0" w:color="auto"/>
              <w:left w:val="single" w:sz="4" w:space="0" w:color="auto"/>
              <w:bottom w:val="single" w:sz="4" w:space="0" w:color="auto"/>
            </w:tcBorders>
            <w:shd w:val="clear" w:color="auto" w:fill="FFFFFF"/>
            <w:vAlign w:val="center"/>
          </w:tcPr>
          <w:p w14:paraId="24B25ECC" w14:textId="62D11EE4" w:rsidR="007F0685" w:rsidRPr="007F0685" w:rsidRDefault="007F0685" w:rsidP="001335BA">
            <w:pPr>
              <w:pStyle w:val="Other1"/>
              <w:spacing w:line="238" w:lineRule="exact"/>
              <w:ind w:firstLine="260"/>
              <w:jc w:val="center"/>
              <w:rPr>
                <w:rFonts w:ascii="华文中宋" w:eastAsia="华文中宋" w:hAnsi="华文中宋" w:cstheme="minorBidi" w:hint="eastAsia"/>
                <w:color w:val="000000" w:themeColor="text1"/>
                <w:sz w:val="21"/>
                <w:szCs w:val="21"/>
                <w:lang w:val="en-US" w:eastAsia="zh-CN" w:bidi="ar-SA"/>
              </w:rPr>
            </w:pPr>
            <w:proofErr w:type="gramStart"/>
            <w:r>
              <w:rPr>
                <w:rFonts w:ascii="华文中宋" w:eastAsia="华文中宋" w:hAnsi="华文中宋" w:cstheme="minorBidi" w:hint="eastAsia"/>
                <w:color w:val="000000" w:themeColor="text1"/>
                <w:sz w:val="21"/>
                <w:szCs w:val="21"/>
                <w:lang w:val="en-US" w:eastAsia="zh-CN" w:bidi="ar-SA"/>
              </w:rPr>
              <w:t>省用户</w:t>
            </w:r>
            <w:proofErr w:type="gramEnd"/>
            <w:r w:rsidRPr="007F0685">
              <w:rPr>
                <w:rFonts w:ascii="华文中宋" w:eastAsia="华文中宋" w:hAnsi="华文中宋" w:cstheme="minorBidi"/>
                <w:color w:val="000000" w:themeColor="text1"/>
                <w:sz w:val="21"/>
                <w:szCs w:val="21"/>
                <w:lang w:val="en-US" w:eastAsia="zh-CN" w:bidi="ar-SA"/>
              </w:rPr>
              <w:t>注册</w:t>
            </w:r>
          </w:p>
        </w:tc>
        <w:tc>
          <w:tcPr>
            <w:tcW w:w="494" w:type="dxa"/>
            <w:gridSpan w:val="2"/>
            <w:tcBorders>
              <w:top w:val="single" w:sz="4" w:space="0" w:color="auto"/>
              <w:left w:val="single" w:sz="4" w:space="0" w:color="auto"/>
              <w:bottom w:val="single" w:sz="4" w:space="0" w:color="auto"/>
            </w:tcBorders>
            <w:shd w:val="clear" w:color="auto" w:fill="FFFFFF"/>
            <w:vAlign w:val="center"/>
          </w:tcPr>
          <w:p w14:paraId="69EB89EE" w14:textId="77777777" w:rsidR="007F0685" w:rsidRPr="007F0685" w:rsidRDefault="007F0685" w:rsidP="001335BA">
            <w:pPr>
              <w:pStyle w:val="Other1"/>
              <w:spacing w:line="240" w:lineRule="auto"/>
              <w:ind w:firstLine="16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2</w:t>
            </w:r>
          </w:p>
        </w:tc>
        <w:tc>
          <w:tcPr>
            <w:tcW w:w="950" w:type="dxa"/>
            <w:gridSpan w:val="2"/>
            <w:tcBorders>
              <w:top w:val="single" w:sz="4" w:space="0" w:color="auto"/>
              <w:left w:val="single" w:sz="4" w:space="0" w:color="auto"/>
              <w:bottom w:val="single" w:sz="4" w:space="0" w:color="auto"/>
            </w:tcBorders>
            <w:shd w:val="clear" w:color="auto" w:fill="FFFFFF"/>
            <w:vAlign w:val="center"/>
          </w:tcPr>
          <w:p w14:paraId="0C1756CA" w14:textId="6C9D2FAD" w:rsidR="007F0685" w:rsidRPr="007F0685" w:rsidRDefault="007F0685" w:rsidP="001335BA">
            <w:pPr>
              <w:pStyle w:val="Other1"/>
              <w:spacing w:line="240" w:lineRule="auto"/>
              <w:ind w:firstLine="0"/>
              <w:jc w:val="center"/>
              <w:rPr>
                <w:rFonts w:ascii="华文中宋" w:eastAsia="华文中宋" w:hAnsi="华文中宋" w:cstheme="minorBidi" w:hint="eastAsia"/>
                <w:color w:val="000000" w:themeColor="text1"/>
                <w:sz w:val="21"/>
                <w:szCs w:val="21"/>
                <w:lang w:val="en-US" w:eastAsia="zh-CN" w:bidi="ar-SA"/>
              </w:rPr>
            </w:pPr>
            <w:proofErr w:type="gramStart"/>
            <w:r w:rsidRPr="007F0685">
              <w:rPr>
                <w:rFonts w:ascii="华文中宋" w:eastAsia="华文中宋" w:hAnsi="华文中宋" w:cstheme="minorBidi"/>
                <w:color w:val="000000" w:themeColor="text1"/>
                <w:sz w:val="21"/>
                <w:szCs w:val="21"/>
                <w:lang w:val="en-US" w:eastAsia="zh-CN" w:bidi="ar-SA"/>
              </w:rPr>
              <w:t>张</w:t>
            </w:r>
            <w:r>
              <w:rPr>
                <w:rFonts w:ascii="华文中宋" w:eastAsia="华文中宋" w:hAnsi="华文中宋" w:cstheme="minorBidi" w:hint="eastAsia"/>
                <w:color w:val="000000" w:themeColor="text1"/>
                <w:sz w:val="21"/>
                <w:szCs w:val="21"/>
                <w:lang w:val="en-US" w:eastAsia="zh-CN" w:bidi="ar-SA"/>
              </w:rPr>
              <w:t>众</w:t>
            </w:r>
            <w:proofErr w:type="gramEnd"/>
          </w:p>
        </w:tc>
      </w:tr>
      <w:tr w:rsidR="007F0685" w14:paraId="62EF56FD" w14:textId="77777777" w:rsidTr="00BA5E4B">
        <w:trPr>
          <w:gridAfter w:val="1"/>
          <w:wAfter w:w="11" w:type="dxa"/>
          <w:trHeight w:hRule="exact" w:val="920"/>
          <w:jc w:val="center"/>
        </w:trPr>
        <w:tc>
          <w:tcPr>
            <w:tcW w:w="338" w:type="dxa"/>
            <w:tcBorders>
              <w:top w:val="single" w:sz="4" w:space="0" w:color="auto"/>
            </w:tcBorders>
            <w:shd w:val="clear" w:color="auto" w:fill="FFFFFF"/>
            <w:vAlign w:val="center"/>
          </w:tcPr>
          <w:p w14:paraId="403067A7"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7</w:t>
            </w:r>
          </w:p>
        </w:tc>
        <w:tc>
          <w:tcPr>
            <w:tcW w:w="1296" w:type="dxa"/>
            <w:tcBorders>
              <w:top w:val="single" w:sz="4" w:space="0" w:color="auto"/>
              <w:left w:val="single" w:sz="4" w:space="0" w:color="auto"/>
            </w:tcBorders>
            <w:shd w:val="clear" w:color="auto" w:fill="FFFFFF"/>
            <w:vAlign w:val="center"/>
          </w:tcPr>
          <w:p w14:paraId="1C0536AE" w14:textId="0A1FF329"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企业</w:t>
            </w:r>
            <w:r w:rsidRPr="007F0685">
              <w:rPr>
                <w:rFonts w:ascii="华文中宋" w:eastAsia="华文中宋" w:hAnsi="华文中宋" w:cstheme="minorBidi" w:hint="eastAsia"/>
                <w:color w:val="000000" w:themeColor="text1"/>
                <w:sz w:val="21"/>
                <w:szCs w:val="21"/>
                <w:lang w:val="en-US" w:eastAsia="zh-CN" w:bidi="ar-SA"/>
              </w:rPr>
              <w:t>修改</w:t>
            </w:r>
          </w:p>
          <w:p w14:paraId="0F0F6FDB"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信息</w:t>
            </w:r>
          </w:p>
        </w:tc>
        <w:tc>
          <w:tcPr>
            <w:tcW w:w="538" w:type="dxa"/>
            <w:tcBorders>
              <w:top w:val="single" w:sz="4" w:space="0" w:color="auto"/>
              <w:left w:val="single" w:sz="4" w:space="0" w:color="auto"/>
            </w:tcBorders>
            <w:shd w:val="clear" w:color="auto" w:fill="FFFFFF"/>
            <w:vAlign w:val="center"/>
          </w:tcPr>
          <w:p w14:paraId="5E42D257"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用户</w:t>
            </w:r>
          </w:p>
        </w:tc>
        <w:tc>
          <w:tcPr>
            <w:tcW w:w="613" w:type="dxa"/>
            <w:tcBorders>
              <w:top w:val="single" w:sz="4" w:space="0" w:color="auto"/>
              <w:left w:val="single" w:sz="4" w:space="0" w:color="auto"/>
            </w:tcBorders>
            <w:shd w:val="clear" w:color="auto" w:fill="FFFFFF"/>
            <w:vAlign w:val="center"/>
          </w:tcPr>
          <w:p w14:paraId="448C2CC5"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管理</w:t>
            </w:r>
          </w:p>
        </w:tc>
        <w:tc>
          <w:tcPr>
            <w:tcW w:w="1215" w:type="dxa"/>
            <w:tcBorders>
              <w:top w:val="single" w:sz="4" w:space="0" w:color="auto"/>
              <w:left w:val="single" w:sz="4" w:space="0" w:color="auto"/>
            </w:tcBorders>
            <w:shd w:val="clear" w:color="auto" w:fill="FFFFFF"/>
            <w:vAlign w:val="center"/>
          </w:tcPr>
          <w:p w14:paraId="509E6140"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成员</w:t>
            </w:r>
          </w:p>
        </w:tc>
        <w:tc>
          <w:tcPr>
            <w:tcW w:w="1351" w:type="dxa"/>
            <w:gridSpan w:val="2"/>
            <w:tcBorders>
              <w:top w:val="single" w:sz="4" w:space="0" w:color="auto"/>
              <w:left w:val="single" w:sz="4" w:space="0" w:color="auto"/>
            </w:tcBorders>
            <w:shd w:val="clear" w:color="auto" w:fill="FFFFFF"/>
            <w:vAlign w:val="center"/>
          </w:tcPr>
          <w:p w14:paraId="6705AC5D" w14:textId="6F58F4F3"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企业</w:t>
            </w:r>
          </w:p>
        </w:tc>
        <w:tc>
          <w:tcPr>
            <w:tcW w:w="2141" w:type="dxa"/>
            <w:gridSpan w:val="2"/>
            <w:tcBorders>
              <w:top w:val="single" w:sz="4" w:space="0" w:color="auto"/>
              <w:left w:val="single" w:sz="4" w:space="0" w:color="auto"/>
            </w:tcBorders>
            <w:shd w:val="clear" w:color="auto" w:fill="FFFFFF"/>
            <w:vAlign w:val="center"/>
          </w:tcPr>
          <w:p w14:paraId="5FB25D00" w14:textId="7D35FE3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企业</w:t>
            </w:r>
            <w:r w:rsidRPr="007F0685">
              <w:rPr>
                <w:rFonts w:ascii="华文中宋" w:eastAsia="华文中宋" w:hAnsi="华文中宋" w:cstheme="minorBidi" w:hint="eastAsia"/>
                <w:color w:val="000000" w:themeColor="text1"/>
                <w:sz w:val="21"/>
                <w:szCs w:val="21"/>
                <w:lang w:val="en-US" w:eastAsia="zh-CN" w:bidi="ar-SA"/>
              </w:rPr>
              <w:t>注册成功后，可以对本人的口令、联系地址等信息进行修改</w:t>
            </w:r>
          </w:p>
        </w:tc>
        <w:tc>
          <w:tcPr>
            <w:tcW w:w="494" w:type="dxa"/>
            <w:gridSpan w:val="2"/>
            <w:tcBorders>
              <w:top w:val="single" w:sz="4" w:space="0" w:color="auto"/>
              <w:left w:val="single" w:sz="4" w:space="0" w:color="auto"/>
            </w:tcBorders>
            <w:shd w:val="clear" w:color="auto" w:fill="FFFFFF"/>
            <w:vAlign w:val="center"/>
          </w:tcPr>
          <w:p w14:paraId="58A6B472"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0.5</w:t>
            </w:r>
          </w:p>
        </w:tc>
        <w:tc>
          <w:tcPr>
            <w:tcW w:w="950" w:type="dxa"/>
            <w:gridSpan w:val="2"/>
            <w:tcBorders>
              <w:top w:val="single" w:sz="4" w:space="0" w:color="auto"/>
              <w:left w:val="single" w:sz="4" w:space="0" w:color="auto"/>
            </w:tcBorders>
            <w:shd w:val="clear" w:color="auto" w:fill="FFFFFF"/>
            <w:vAlign w:val="center"/>
          </w:tcPr>
          <w:p w14:paraId="0E656564" w14:textId="5F57317A"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王佳俊</w:t>
            </w:r>
          </w:p>
        </w:tc>
      </w:tr>
      <w:tr w:rsidR="007F0685" w14:paraId="56BEFD86" w14:textId="77777777" w:rsidTr="00BA5E4B">
        <w:trPr>
          <w:gridAfter w:val="1"/>
          <w:wAfter w:w="11" w:type="dxa"/>
          <w:trHeight w:hRule="exact" w:val="1606"/>
          <w:jc w:val="center"/>
        </w:trPr>
        <w:tc>
          <w:tcPr>
            <w:tcW w:w="338" w:type="dxa"/>
            <w:tcBorders>
              <w:top w:val="single" w:sz="4" w:space="0" w:color="auto"/>
            </w:tcBorders>
            <w:shd w:val="clear" w:color="auto" w:fill="FFFFFF"/>
            <w:vAlign w:val="center"/>
          </w:tcPr>
          <w:p w14:paraId="12E90174"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lastRenderedPageBreak/>
              <w:t>8</w:t>
            </w:r>
          </w:p>
        </w:tc>
        <w:tc>
          <w:tcPr>
            <w:tcW w:w="1296" w:type="dxa"/>
            <w:tcBorders>
              <w:top w:val="single" w:sz="4" w:space="0" w:color="auto"/>
              <w:left w:val="single" w:sz="4" w:space="0" w:color="auto"/>
            </w:tcBorders>
            <w:shd w:val="clear" w:color="auto" w:fill="FFFFFF"/>
            <w:vAlign w:val="center"/>
          </w:tcPr>
          <w:p w14:paraId="0FE974F1" w14:textId="54BD7540"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proofErr w:type="gramStart"/>
            <w:r>
              <w:rPr>
                <w:rFonts w:ascii="华文中宋" w:eastAsia="华文中宋" w:hAnsi="华文中宋" w:cstheme="minorBidi" w:hint="eastAsia"/>
                <w:color w:val="000000" w:themeColor="text1"/>
                <w:sz w:val="21"/>
                <w:szCs w:val="21"/>
                <w:lang w:val="en-US" w:eastAsia="zh-CN" w:bidi="ar-SA"/>
              </w:rPr>
              <w:t>省用户</w:t>
            </w:r>
            <w:proofErr w:type="gramEnd"/>
            <w:r>
              <w:rPr>
                <w:rFonts w:ascii="华文中宋" w:eastAsia="华文中宋" w:hAnsi="华文中宋" w:cstheme="minorBidi" w:hint="eastAsia"/>
                <w:color w:val="000000" w:themeColor="text1"/>
                <w:sz w:val="21"/>
                <w:szCs w:val="21"/>
                <w:lang w:val="en-US" w:eastAsia="zh-CN" w:bidi="ar-SA"/>
              </w:rPr>
              <w:t>报表管理</w:t>
            </w:r>
          </w:p>
        </w:tc>
        <w:tc>
          <w:tcPr>
            <w:tcW w:w="538" w:type="dxa"/>
            <w:tcBorders>
              <w:top w:val="single" w:sz="4" w:space="0" w:color="auto"/>
              <w:left w:val="single" w:sz="4" w:space="0" w:color="auto"/>
            </w:tcBorders>
            <w:shd w:val="clear" w:color="auto" w:fill="FFFFFF"/>
            <w:vAlign w:val="center"/>
          </w:tcPr>
          <w:p w14:paraId="0A380511"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用户</w:t>
            </w:r>
          </w:p>
        </w:tc>
        <w:tc>
          <w:tcPr>
            <w:tcW w:w="613" w:type="dxa"/>
            <w:tcBorders>
              <w:top w:val="single" w:sz="4" w:space="0" w:color="auto"/>
              <w:left w:val="single" w:sz="4" w:space="0" w:color="auto"/>
            </w:tcBorders>
            <w:shd w:val="clear" w:color="auto" w:fill="FFFFFF"/>
            <w:vAlign w:val="center"/>
          </w:tcPr>
          <w:p w14:paraId="2227038B"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管理</w:t>
            </w:r>
          </w:p>
        </w:tc>
        <w:tc>
          <w:tcPr>
            <w:tcW w:w="1215" w:type="dxa"/>
            <w:tcBorders>
              <w:top w:val="single" w:sz="4" w:space="0" w:color="auto"/>
              <w:left w:val="single" w:sz="4" w:space="0" w:color="auto"/>
            </w:tcBorders>
            <w:shd w:val="clear" w:color="auto" w:fill="FFFFFF"/>
            <w:vAlign w:val="center"/>
          </w:tcPr>
          <w:p w14:paraId="4DBF9EF9"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管理者</w:t>
            </w:r>
          </w:p>
        </w:tc>
        <w:tc>
          <w:tcPr>
            <w:tcW w:w="1351" w:type="dxa"/>
            <w:gridSpan w:val="2"/>
            <w:tcBorders>
              <w:top w:val="single" w:sz="4" w:space="0" w:color="auto"/>
              <w:left w:val="single" w:sz="4" w:space="0" w:color="auto"/>
            </w:tcBorders>
            <w:shd w:val="clear" w:color="auto" w:fill="FFFFFF"/>
            <w:vAlign w:val="center"/>
          </w:tcPr>
          <w:p w14:paraId="4B428821" w14:textId="3B0F1188"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proofErr w:type="gramStart"/>
            <w:r>
              <w:rPr>
                <w:rFonts w:ascii="华文中宋" w:eastAsia="华文中宋" w:hAnsi="华文中宋" w:cstheme="minorBidi" w:hint="eastAsia"/>
                <w:color w:val="000000" w:themeColor="text1"/>
                <w:sz w:val="21"/>
                <w:szCs w:val="21"/>
                <w:lang w:val="en-US" w:eastAsia="zh-CN" w:bidi="ar-SA"/>
              </w:rPr>
              <w:t>省用户</w:t>
            </w:r>
            <w:proofErr w:type="gramEnd"/>
          </w:p>
        </w:tc>
        <w:tc>
          <w:tcPr>
            <w:tcW w:w="2141" w:type="dxa"/>
            <w:gridSpan w:val="2"/>
            <w:tcBorders>
              <w:top w:val="single" w:sz="4" w:space="0" w:color="auto"/>
              <w:left w:val="single" w:sz="4" w:space="0" w:color="auto"/>
            </w:tcBorders>
            <w:shd w:val="clear" w:color="auto" w:fill="FFFFFF"/>
            <w:vAlign w:val="center"/>
          </w:tcPr>
          <w:p w14:paraId="526D3360" w14:textId="22035FB9"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proofErr w:type="gramStart"/>
            <w:r>
              <w:rPr>
                <w:rFonts w:ascii="华文中宋" w:eastAsia="华文中宋" w:hAnsi="华文中宋" w:cstheme="minorBidi" w:hint="eastAsia"/>
                <w:color w:val="000000" w:themeColor="text1"/>
                <w:sz w:val="21"/>
                <w:szCs w:val="21"/>
                <w:lang w:val="en-US" w:eastAsia="zh-CN" w:bidi="ar-SA"/>
              </w:rPr>
              <w:t>省用户</w:t>
            </w:r>
            <w:proofErr w:type="gramEnd"/>
            <w:r>
              <w:rPr>
                <w:rFonts w:ascii="华文中宋" w:eastAsia="华文中宋" w:hAnsi="华文中宋" w:cstheme="minorBidi" w:hint="eastAsia"/>
                <w:color w:val="000000" w:themeColor="text1"/>
                <w:sz w:val="21"/>
                <w:szCs w:val="21"/>
                <w:lang w:val="en-US" w:eastAsia="zh-CN" w:bidi="ar-SA"/>
              </w:rPr>
              <w:t>查看企业数据</w:t>
            </w:r>
          </w:p>
        </w:tc>
        <w:tc>
          <w:tcPr>
            <w:tcW w:w="494" w:type="dxa"/>
            <w:gridSpan w:val="2"/>
            <w:tcBorders>
              <w:top w:val="single" w:sz="4" w:space="0" w:color="auto"/>
              <w:left w:val="single" w:sz="4" w:space="0" w:color="auto"/>
            </w:tcBorders>
            <w:shd w:val="clear" w:color="auto" w:fill="FFFFFF"/>
            <w:vAlign w:val="center"/>
          </w:tcPr>
          <w:p w14:paraId="4258DE77"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1</w:t>
            </w:r>
          </w:p>
        </w:tc>
        <w:tc>
          <w:tcPr>
            <w:tcW w:w="950" w:type="dxa"/>
            <w:gridSpan w:val="2"/>
            <w:tcBorders>
              <w:top w:val="single" w:sz="4" w:space="0" w:color="auto"/>
              <w:left w:val="single" w:sz="4" w:space="0" w:color="auto"/>
            </w:tcBorders>
            <w:shd w:val="clear" w:color="auto" w:fill="FFFFFF"/>
            <w:vAlign w:val="center"/>
          </w:tcPr>
          <w:p w14:paraId="665B46FB" w14:textId="1C06364B"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proofErr w:type="gramStart"/>
            <w:r>
              <w:rPr>
                <w:rFonts w:ascii="华文中宋" w:eastAsia="华文中宋" w:hAnsi="华文中宋" w:cstheme="minorBidi" w:hint="eastAsia"/>
                <w:color w:val="000000" w:themeColor="text1"/>
                <w:sz w:val="21"/>
                <w:szCs w:val="21"/>
                <w:lang w:val="en-US" w:eastAsia="zh-CN" w:bidi="ar-SA"/>
              </w:rPr>
              <w:t>凌熙涵</w:t>
            </w:r>
            <w:proofErr w:type="gramEnd"/>
          </w:p>
        </w:tc>
      </w:tr>
      <w:tr w:rsidR="007F0685" w14:paraId="13E7FA7E" w14:textId="77777777" w:rsidTr="00BA5E4B">
        <w:trPr>
          <w:gridAfter w:val="1"/>
          <w:wAfter w:w="11" w:type="dxa"/>
          <w:trHeight w:hRule="exact" w:val="1341"/>
          <w:jc w:val="center"/>
        </w:trPr>
        <w:tc>
          <w:tcPr>
            <w:tcW w:w="338" w:type="dxa"/>
            <w:tcBorders>
              <w:top w:val="single" w:sz="4" w:space="0" w:color="auto"/>
            </w:tcBorders>
            <w:shd w:val="clear" w:color="auto" w:fill="FFFFFF"/>
            <w:vAlign w:val="center"/>
          </w:tcPr>
          <w:p w14:paraId="7810DE8F"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9</w:t>
            </w:r>
          </w:p>
        </w:tc>
        <w:tc>
          <w:tcPr>
            <w:tcW w:w="1296" w:type="dxa"/>
            <w:tcBorders>
              <w:top w:val="single" w:sz="4" w:space="0" w:color="auto"/>
              <w:left w:val="single" w:sz="4" w:space="0" w:color="auto"/>
            </w:tcBorders>
            <w:shd w:val="clear" w:color="auto" w:fill="FFFFFF"/>
            <w:vAlign w:val="center"/>
          </w:tcPr>
          <w:p w14:paraId="3A370ED5" w14:textId="2AB4FC9C"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数据</w:t>
            </w:r>
            <w:r w:rsidRPr="007F0685">
              <w:rPr>
                <w:rFonts w:ascii="华文中宋" w:eastAsia="华文中宋" w:hAnsi="华文中宋" w:cstheme="minorBidi" w:hint="eastAsia"/>
                <w:color w:val="000000" w:themeColor="text1"/>
                <w:sz w:val="21"/>
                <w:szCs w:val="21"/>
                <w:lang w:val="en-US" w:eastAsia="zh-CN" w:bidi="ar-SA"/>
              </w:rPr>
              <w:t>修改</w:t>
            </w:r>
          </w:p>
        </w:tc>
        <w:tc>
          <w:tcPr>
            <w:tcW w:w="538" w:type="dxa"/>
            <w:tcBorders>
              <w:top w:val="single" w:sz="4" w:space="0" w:color="auto"/>
              <w:left w:val="single" w:sz="4" w:space="0" w:color="auto"/>
            </w:tcBorders>
            <w:shd w:val="clear" w:color="auto" w:fill="FFFFFF"/>
            <w:vAlign w:val="center"/>
          </w:tcPr>
          <w:p w14:paraId="6D40D705"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用户</w:t>
            </w:r>
          </w:p>
        </w:tc>
        <w:tc>
          <w:tcPr>
            <w:tcW w:w="613" w:type="dxa"/>
            <w:tcBorders>
              <w:top w:val="single" w:sz="4" w:space="0" w:color="auto"/>
              <w:left w:val="single" w:sz="4" w:space="0" w:color="auto"/>
            </w:tcBorders>
            <w:shd w:val="clear" w:color="auto" w:fill="FFFFFF"/>
            <w:vAlign w:val="center"/>
          </w:tcPr>
          <w:p w14:paraId="6B85CC41"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管理</w:t>
            </w:r>
          </w:p>
        </w:tc>
        <w:tc>
          <w:tcPr>
            <w:tcW w:w="1215" w:type="dxa"/>
            <w:tcBorders>
              <w:top w:val="single" w:sz="4" w:space="0" w:color="auto"/>
              <w:left w:val="single" w:sz="4" w:space="0" w:color="auto"/>
            </w:tcBorders>
            <w:shd w:val="clear" w:color="auto" w:fill="FFFFFF"/>
            <w:vAlign w:val="center"/>
          </w:tcPr>
          <w:p w14:paraId="06F9DA1E"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管理者</w:t>
            </w:r>
          </w:p>
        </w:tc>
        <w:tc>
          <w:tcPr>
            <w:tcW w:w="1351" w:type="dxa"/>
            <w:gridSpan w:val="2"/>
            <w:tcBorders>
              <w:top w:val="single" w:sz="4" w:space="0" w:color="auto"/>
              <w:left w:val="single" w:sz="4" w:space="0" w:color="auto"/>
            </w:tcBorders>
            <w:shd w:val="clear" w:color="auto" w:fill="FFFFFF"/>
            <w:vAlign w:val="center"/>
          </w:tcPr>
          <w:p w14:paraId="3A317828" w14:textId="3A9998E1"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proofErr w:type="gramStart"/>
            <w:r>
              <w:rPr>
                <w:rFonts w:ascii="华文中宋" w:eastAsia="华文中宋" w:hAnsi="华文中宋" w:cstheme="minorBidi" w:hint="eastAsia"/>
                <w:color w:val="000000" w:themeColor="text1"/>
                <w:sz w:val="21"/>
                <w:szCs w:val="21"/>
                <w:lang w:val="en-US" w:eastAsia="zh-CN" w:bidi="ar-SA"/>
              </w:rPr>
              <w:t>省用户</w:t>
            </w:r>
            <w:proofErr w:type="gramEnd"/>
          </w:p>
        </w:tc>
        <w:tc>
          <w:tcPr>
            <w:tcW w:w="2141" w:type="dxa"/>
            <w:gridSpan w:val="2"/>
            <w:tcBorders>
              <w:top w:val="single" w:sz="4" w:space="0" w:color="auto"/>
              <w:left w:val="single" w:sz="4" w:space="0" w:color="auto"/>
            </w:tcBorders>
            <w:shd w:val="clear" w:color="auto" w:fill="FFFFFF"/>
            <w:vAlign w:val="center"/>
          </w:tcPr>
          <w:p w14:paraId="16DB6668" w14:textId="5EA54980"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proofErr w:type="gramStart"/>
            <w:r>
              <w:rPr>
                <w:rFonts w:ascii="华文中宋" w:eastAsia="华文中宋" w:hAnsi="华文中宋" w:cstheme="minorBidi" w:hint="eastAsia"/>
                <w:color w:val="000000" w:themeColor="text1"/>
                <w:sz w:val="21"/>
                <w:szCs w:val="21"/>
                <w:lang w:val="en-US" w:eastAsia="zh-CN" w:bidi="ar-SA"/>
              </w:rPr>
              <w:t>省用户</w:t>
            </w:r>
            <w:proofErr w:type="gramEnd"/>
            <w:r w:rsidRPr="007F0685">
              <w:rPr>
                <w:rFonts w:ascii="华文中宋" w:eastAsia="华文中宋" w:hAnsi="华文中宋" w:cstheme="minorBidi" w:hint="eastAsia"/>
                <w:color w:val="000000" w:themeColor="text1"/>
                <w:sz w:val="21"/>
                <w:szCs w:val="21"/>
                <w:lang w:val="en-US" w:eastAsia="zh-CN" w:bidi="ar-SA"/>
              </w:rPr>
              <w:t>修改</w:t>
            </w:r>
            <w:r>
              <w:rPr>
                <w:rFonts w:ascii="华文中宋" w:eastAsia="华文中宋" w:hAnsi="华文中宋" w:cstheme="minorBidi" w:hint="eastAsia"/>
                <w:color w:val="000000" w:themeColor="text1"/>
                <w:sz w:val="21"/>
                <w:szCs w:val="21"/>
                <w:lang w:val="en-US" w:eastAsia="zh-CN" w:bidi="ar-SA"/>
              </w:rPr>
              <w:t>数据</w:t>
            </w:r>
          </w:p>
        </w:tc>
        <w:tc>
          <w:tcPr>
            <w:tcW w:w="494" w:type="dxa"/>
            <w:gridSpan w:val="2"/>
            <w:tcBorders>
              <w:top w:val="single" w:sz="4" w:space="0" w:color="auto"/>
              <w:left w:val="single" w:sz="4" w:space="0" w:color="auto"/>
            </w:tcBorders>
            <w:shd w:val="clear" w:color="auto" w:fill="FFFFFF"/>
            <w:vAlign w:val="center"/>
          </w:tcPr>
          <w:p w14:paraId="79F46F61"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1</w:t>
            </w:r>
          </w:p>
        </w:tc>
        <w:tc>
          <w:tcPr>
            <w:tcW w:w="950" w:type="dxa"/>
            <w:gridSpan w:val="2"/>
            <w:tcBorders>
              <w:top w:val="single" w:sz="4" w:space="0" w:color="auto"/>
              <w:left w:val="single" w:sz="4" w:space="0" w:color="auto"/>
            </w:tcBorders>
            <w:shd w:val="clear" w:color="auto" w:fill="FFFFFF"/>
            <w:vAlign w:val="center"/>
          </w:tcPr>
          <w:p w14:paraId="3161E702" w14:textId="18A09CE6"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王少溥</w:t>
            </w:r>
          </w:p>
        </w:tc>
      </w:tr>
      <w:tr w:rsidR="007F0685" w14:paraId="3AD00C6B" w14:textId="77777777" w:rsidTr="00BA5E4B">
        <w:trPr>
          <w:gridAfter w:val="1"/>
          <w:wAfter w:w="11" w:type="dxa"/>
          <w:trHeight w:hRule="exact" w:val="1081"/>
          <w:jc w:val="center"/>
        </w:trPr>
        <w:tc>
          <w:tcPr>
            <w:tcW w:w="338" w:type="dxa"/>
            <w:tcBorders>
              <w:top w:val="single" w:sz="4" w:space="0" w:color="auto"/>
            </w:tcBorders>
            <w:shd w:val="clear" w:color="auto" w:fill="FFFFFF"/>
            <w:vAlign w:val="center"/>
          </w:tcPr>
          <w:p w14:paraId="4581612E"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10</w:t>
            </w:r>
          </w:p>
        </w:tc>
        <w:tc>
          <w:tcPr>
            <w:tcW w:w="1296" w:type="dxa"/>
            <w:tcBorders>
              <w:top w:val="single" w:sz="4" w:space="0" w:color="auto"/>
              <w:left w:val="single" w:sz="4" w:space="0" w:color="auto"/>
            </w:tcBorders>
            <w:shd w:val="clear" w:color="auto" w:fill="FFFFFF"/>
            <w:vAlign w:val="center"/>
          </w:tcPr>
          <w:p w14:paraId="0F79FE67" w14:textId="4F9431F3"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数据</w:t>
            </w:r>
            <w:r w:rsidRPr="007F0685">
              <w:rPr>
                <w:rFonts w:ascii="华文中宋" w:eastAsia="华文中宋" w:hAnsi="华文中宋" w:cstheme="minorBidi" w:hint="eastAsia"/>
                <w:color w:val="000000" w:themeColor="text1"/>
                <w:sz w:val="21"/>
                <w:szCs w:val="21"/>
                <w:lang w:val="en-US" w:eastAsia="zh-CN" w:bidi="ar-SA"/>
              </w:rPr>
              <w:t>删除</w:t>
            </w:r>
          </w:p>
        </w:tc>
        <w:tc>
          <w:tcPr>
            <w:tcW w:w="538" w:type="dxa"/>
            <w:tcBorders>
              <w:top w:val="single" w:sz="4" w:space="0" w:color="auto"/>
              <w:left w:val="single" w:sz="4" w:space="0" w:color="auto"/>
            </w:tcBorders>
            <w:shd w:val="clear" w:color="auto" w:fill="FFFFFF"/>
            <w:vAlign w:val="center"/>
          </w:tcPr>
          <w:p w14:paraId="56215CFB"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用户</w:t>
            </w:r>
          </w:p>
        </w:tc>
        <w:tc>
          <w:tcPr>
            <w:tcW w:w="613" w:type="dxa"/>
            <w:tcBorders>
              <w:top w:val="single" w:sz="4" w:space="0" w:color="auto"/>
              <w:left w:val="single" w:sz="4" w:space="0" w:color="auto"/>
            </w:tcBorders>
            <w:shd w:val="clear" w:color="auto" w:fill="FFFFFF"/>
            <w:vAlign w:val="center"/>
          </w:tcPr>
          <w:p w14:paraId="58F8DF6D"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管理</w:t>
            </w:r>
          </w:p>
        </w:tc>
        <w:tc>
          <w:tcPr>
            <w:tcW w:w="1215" w:type="dxa"/>
            <w:tcBorders>
              <w:top w:val="single" w:sz="4" w:space="0" w:color="auto"/>
              <w:left w:val="single" w:sz="4" w:space="0" w:color="auto"/>
            </w:tcBorders>
            <w:shd w:val="clear" w:color="auto" w:fill="FFFFFF"/>
            <w:vAlign w:val="center"/>
          </w:tcPr>
          <w:p w14:paraId="5EA0350F"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管理者</w:t>
            </w:r>
          </w:p>
        </w:tc>
        <w:tc>
          <w:tcPr>
            <w:tcW w:w="1351" w:type="dxa"/>
            <w:gridSpan w:val="2"/>
            <w:tcBorders>
              <w:top w:val="single" w:sz="4" w:space="0" w:color="auto"/>
              <w:left w:val="single" w:sz="4" w:space="0" w:color="auto"/>
            </w:tcBorders>
            <w:shd w:val="clear" w:color="auto" w:fill="FFFFFF"/>
            <w:vAlign w:val="center"/>
          </w:tcPr>
          <w:p w14:paraId="43205FD5" w14:textId="7D90DCC8"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proofErr w:type="gramStart"/>
            <w:r>
              <w:rPr>
                <w:rFonts w:ascii="华文中宋" w:eastAsia="华文中宋" w:hAnsi="华文中宋" w:cstheme="minorBidi" w:hint="eastAsia"/>
                <w:color w:val="000000" w:themeColor="text1"/>
                <w:sz w:val="21"/>
                <w:szCs w:val="21"/>
                <w:lang w:val="en-US" w:eastAsia="zh-CN" w:bidi="ar-SA"/>
              </w:rPr>
              <w:t>省用户</w:t>
            </w:r>
            <w:proofErr w:type="gramEnd"/>
          </w:p>
        </w:tc>
        <w:tc>
          <w:tcPr>
            <w:tcW w:w="2141" w:type="dxa"/>
            <w:gridSpan w:val="2"/>
            <w:tcBorders>
              <w:top w:val="single" w:sz="4" w:space="0" w:color="auto"/>
              <w:left w:val="single" w:sz="4" w:space="0" w:color="auto"/>
            </w:tcBorders>
            <w:shd w:val="clear" w:color="auto" w:fill="FFFFFF"/>
            <w:vAlign w:val="center"/>
          </w:tcPr>
          <w:p w14:paraId="4C0950FC" w14:textId="658392C7" w:rsidR="007F0685" w:rsidRPr="007F0685" w:rsidRDefault="007F0685" w:rsidP="007F0685">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proofErr w:type="gramStart"/>
            <w:r>
              <w:rPr>
                <w:rFonts w:ascii="华文中宋" w:eastAsia="华文中宋" w:hAnsi="华文中宋" w:cstheme="minorBidi" w:hint="eastAsia"/>
                <w:color w:val="000000" w:themeColor="text1"/>
                <w:sz w:val="21"/>
                <w:szCs w:val="21"/>
                <w:lang w:val="en-US" w:eastAsia="zh-CN" w:bidi="ar-SA"/>
              </w:rPr>
              <w:t>省用户</w:t>
            </w:r>
            <w:proofErr w:type="gramEnd"/>
            <w:r w:rsidRPr="007F0685">
              <w:rPr>
                <w:rFonts w:ascii="华文中宋" w:eastAsia="华文中宋" w:hAnsi="华文中宋" w:cstheme="minorBidi" w:hint="eastAsia"/>
                <w:color w:val="000000" w:themeColor="text1"/>
                <w:sz w:val="21"/>
                <w:szCs w:val="21"/>
                <w:lang w:val="en-US" w:eastAsia="zh-CN" w:bidi="ar-SA"/>
              </w:rPr>
              <w:t>有权删除</w:t>
            </w:r>
            <w:r>
              <w:rPr>
                <w:rFonts w:ascii="华文中宋" w:eastAsia="华文中宋" w:hAnsi="华文中宋" w:cstheme="minorBidi" w:hint="eastAsia"/>
                <w:color w:val="000000" w:themeColor="text1"/>
                <w:sz w:val="21"/>
                <w:szCs w:val="21"/>
                <w:lang w:val="en-US" w:eastAsia="zh-CN" w:bidi="ar-SA"/>
              </w:rPr>
              <w:t>数据</w:t>
            </w:r>
          </w:p>
        </w:tc>
        <w:tc>
          <w:tcPr>
            <w:tcW w:w="494" w:type="dxa"/>
            <w:gridSpan w:val="2"/>
            <w:tcBorders>
              <w:top w:val="single" w:sz="4" w:space="0" w:color="auto"/>
              <w:left w:val="single" w:sz="4" w:space="0" w:color="auto"/>
            </w:tcBorders>
            <w:shd w:val="clear" w:color="auto" w:fill="FFFFFF"/>
            <w:vAlign w:val="center"/>
          </w:tcPr>
          <w:p w14:paraId="1C74AEE3"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0.5</w:t>
            </w:r>
          </w:p>
        </w:tc>
        <w:tc>
          <w:tcPr>
            <w:tcW w:w="950" w:type="dxa"/>
            <w:gridSpan w:val="2"/>
            <w:tcBorders>
              <w:top w:val="single" w:sz="4" w:space="0" w:color="auto"/>
              <w:left w:val="single" w:sz="4" w:space="0" w:color="auto"/>
            </w:tcBorders>
            <w:shd w:val="clear" w:color="auto" w:fill="FFFFFF"/>
            <w:vAlign w:val="center"/>
          </w:tcPr>
          <w:p w14:paraId="4365FE0D" w14:textId="1BA3031A"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王少溥</w:t>
            </w:r>
          </w:p>
        </w:tc>
      </w:tr>
      <w:tr w:rsidR="007F0685" w14:paraId="5AD095B4" w14:textId="77777777" w:rsidTr="00BA5E4B">
        <w:trPr>
          <w:gridAfter w:val="1"/>
          <w:wAfter w:w="11" w:type="dxa"/>
          <w:trHeight w:hRule="exact" w:val="1570"/>
          <w:jc w:val="center"/>
        </w:trPr>
        <w:tc>
          <w:tcPr>
            <w:tcW w:w="338" w:type="dxa"/>
            <w:tcBorders>
              <w:top w:val="single" w:sz="4" w:space="0" w:color="auto"/>
            </w:tcBorders>
            <w:shd w:val="clear" w:color="auto" w:fill="FFFFFF"/>
            <w:vAlign w:val="center"/>
          </w:tcPr>
          <w:p w14:paraId="5A793A96"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11</w:t>
            </w:r>
          </w:p>
        </w:tc>
        <w:tc>
          <w:tcPr>
            <w:tcW w:w="1296" w:type="dxa"/>
            <w:tcBorders>
              <w:top w:val="single" w:sz="4" w:space="0" w:color="auto"/>
              <w:left w:val="single" w:sz="4" w:space="0" w:color="auto"/>
            </w:tcBorders>
            <w:shd w:val="clear" w:color="auto" w:fill="FFFFFF"/>
            <w:vAlign w:val="center"/>
          </w:tcPr>
          <w:p w14:paraId="77C984E6" w14:textId="1AF31A3A"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数据退回</w:t>
            </w:r>
          </w:p>
        </w:tc>
        <w:tc>
          <w:tcPr>
            <w:tcW w:w="538" w:type="dxa"/>
            <w:tcBorders>
              <w:top w:val="single" w:sz="4" w:space="0" w:color="auto"/>
              <w:left w:val="single" w:sz="4" w:space="0" w:color="auto"/>
            </w:tcBorders>
            <w:shd w:val="clear" w:color="auto" w:fill="FFFFFF"/>
            <w:vAlign w:val="center"/>
          </w:tcPr>
          <w:p w14:paraId="08FC67CA"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用户</w:t>
            </w:r>
          </w:p>
        </w:tc>
        <w:tc>
          <w:tcPr>
            <w:tcW w:w="613" w:type="dxa"/>
            <w:tcBorders>
              <w:top w:val="single" w:sz="4" w:space="0" w:color="auto"/>
              <w:left w:val="single" w:sz="4" w:space="0" w:color="auto"/>
            </w:tcBorders>
            <w:shd w:val="clear" w:color="auto" w:fill="FFFFFF"/>
            <w:vAlign w:val="center"/>
          </w:tcPr>
          <w:p w14:paraId="56266A27"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管理</w:t>
            </w:r>
          </w:p>
        </w:tc>
        <w:tc>
          <w:tcPr>
            <w:tcW w:w="1215" w:type="dxa"/>
            <w:tcBorders>
              <w:top w:val="single" w:sz="4" w:space="0" w:color="auto"/>
              <w:left w:val="single" w:sz="4" w:space="0" w:color="auto"/>
            </w:tcBorders>
            <w:shd w:val="clear" w:color="auto" w:fill="FFFFFF"/>
            <w:vAlign w:val="center"/>
          </w:tcPr>
          <w:p w14:paraId="1AC335BC" w14:textId="252E2CD6"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管理者</w:t>
            </w:r>
          </w:p>
        </w:tc>
        <w:tc>
          <w:tcPr>
            <w:tcW w:w="1351" w:type="dxa"/>
            <w:gridSpan w:val="2"/>
            <w:tcBorders>
              <w:top w:val="single" w:sz="4" w:space="0" w:color="auto"/>
              <w:left w:val="single" w:sz="4" w:space="0" w:color="auto"/>
            </w:tcBorders>
            <w:shd w:val="clear" w:color="auto" w:fill="FFFFFF"/>
            <w:vAlign w:val="center"/>
          </w:tcPr>
          <w:p w14:paraId="4DF11F6C" w14:textId="3E9E622A"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proofErr w:type="gramStart"/>
            <w:r>
              <w:rPr>
                <w:rFonts w:ascii="华文中宋" w:eastAsia="华文中宋" w:hAnsi="华文中宋" w:cstheme="minorBidi" w:hint="eastAsia"/>
                <w:color w:val="000000" w:themeColor="text1"/>
                <w:sz w:val="21"/>
                <w:szCs w:val="21"/>
                <w:lang w:val="en-US" w:eastAsia="zh-CN" w:bidi="ar-SA"/>
              </w:rPr>
              <w:t>省用户</w:t>
            </w:r>
            <w:proofErr w:type="gramEnd"/>
          </w:p>
        </w:tc>
        <w:tc>
          <w:tcPr>
            <w:tcW w:w="2141" w:type="dxa"/>
            <w:gridSpan w:val="2"/>
            <w:tcBorders>
              <w:top w:val="single" w:sz="4" w:space="0" w:color="auto"/>
              <w:left w:val="single" w:sz="4" w:space="0" w:color="auto"/>
            </w:tcBorders>
            <w:shd w:val="clear" w:color="auto" w:fill="FFFFFF"/>
            <w:vAlign w:val="center"/>
          </w:tcPr>
          <w:p w14:paraId="364F5FEE" w14:textId="01FA2F78"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proofErr w:type="gramStart"/>
            <w:r>
              <w:rPr>
                <w:rFonts w:ascii="华文中宋" w:eastAsia="华文中宋" w:hAnsi="华文中宋" w:cstheme="minorBidi" w:hint="eastAsia"/>
                <w:color w:val="000000" w:themeColor="text1"/>
                <w:sz w:val="21"/>
                <w:szCs w:val="21"/>
                <w:lang w:val="en-US" w:eastAsia="zh-CN" w:bidi="ar-SA"/>
              </w:rPr>
              <w:t>省用户</w:t>
            </w:r>
            <w:proofErr w:type="gramEnd"/>
            <w:r>
              <w:rPr>
                <w:rFonts w:ascii="华文中宋" w:eastAsia="华文中宋" w:hAnsi="华文中宋" w:cstheme="minorBidi" w:hint="eastAsia"/>
                <w:color w:val="000000" w:themeColor="text1"/>
                <w:sz w:val="21"/>
                <w:szCs w:val="21"/>
                <w:lang w:val="en-US" w:eastAsia="zh-CN" w:bidi="ar-SA"/>
              </w:rPr>
              <w:t>可以数据退回</w:t>
            </w:r>
          </w:p>
        </w:tc>
        <w:tc>
          <w:tcPr>
            <w:tcW w:w="494" w:type="dxa"/>
            <w:gridSpan w:val="2"/>
            <w:tcBorders>
              <w:top w:val="single" w:sz="4" w:space="0" w:color="auto"/>
              <w:left w:val="single" w:sz="4" w:space="0" w:color="auto"/>
            </w:tcBorders>
            <w:shd w:val="clear" w:color="auto" w:fill="FFFFFF"/>
            <w:vAlign w:val="center"/>
          </w:tcPr>
          <w:p w14:paraId="1E20044E"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1</w:t>
            </w:r>
          </w:p>
        </w:tc>
        <w:tc>
          <w:tcPr>
            <w:tcW w:w="950" w:type="dxa"/>
            <w:gridSpan w:val="2"/>
            <w:tcBorders>
              <w:top w:val="single" w:sz="4" w:space="0" w:color="auto"/>
              <w:left w:val="single" w:sz="4" w:space="0" w:color="auto"/>
            </w:tcBorders>
            <w:shd w:val="clear" w:color="auto" w:fill="FFFFFF"/>
            <w:vAlign w:val="center"/>
          </w:tcPr>
          <w:p w14:paraId="4D51EBD1" w14:textId="39F810F6"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黄梓颖</w:t>
            </w:r>
          </w:p>
        </w:tc>
      </w:tr>
      <w:tr w:rsidR="007F0685" w14:paraId="2239B0EC" w14:textId="77777777" w:rsidTr="00BA5E4B">
        <w:trPr>
          <w:gridAfter w:val="1"/>
          <w:wAfter w:w="11" w:type="dxa"/>
          <w:trHeight w:hRule="exact" w:val="801"/>
          <w:jc w:val="center"/>
        </w:trPr>
        <w:tc>
          <w:tcPr>
            <w:tcW w:w="338" w:type="dxa"/>
            <w:tcBorders>
              <w:top w:val="single" w:sz="4" w:space="0" w:color="auto"/>
            </w:tcBorders>
            <w:shd w:val="clear" w:color="auto" w:fill="FFFFFF"/>
            <w:vAlign w:val="center"/>
          </w:tcPr>
          <w:p w14:paraId="0F0BFFFF"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12</w:t>
            </w:r>
          </w:p>
        </w:tc>
        <w:tc>
          <w:tcPr>
            <w:tcW w:w="1296" w:type="dxa"/>
            <w:tcBorders>
              <w:top w:val="single" w:sz="4" w:space="0" w:color="auto"/>
              <w:left w:val="single" w:sz="4" w:space="0" w:color="auto"/>
            </w:tcBorders>
            <w:shd w:val="clear" w:color="auto" w:fill="FFFFFF"/>
            <w:vAlign w:val="center"/>
          </w:tcPr>
          <w:p w14:paraId="5A6898CD" w14:textId="613C6A5C"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数据汇总</w:t>
            </w:r>
          </w:p>
        </w:tc>
        <w:tc>
          <w:tcPr>
            <w:tcW w:w="538" w:type="dxa"/>
            <w:tcBorders>
              <w:top w:val="single" w:sz="4" w:space="0" w:color="auto"/>
              <w:left w:val="single" w:sz="4" w:space="0" w:color="auto"/>
            </w:tcBorders>
            <w:shd w:val="clear" w:color="auto" w:fill="FFFFFF"/>
            <w:vAlign w:val="center"/>
          </w:tcPr>
          <w:p w14:paraId="79BACF07"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用户</w:t>
            </w:r>
          </w:p>
        </w:tc>
        <w:tc>
          <w:tcPr>
            <w:tcW w:w="613" w:type="dxa"/>
            <w:tcBorders>
              <w:top w:val="single" w:sz="4" w:space="0" w:color="auto"/>
              <w:left w:val="single" w:sz="4" w:space="0" w:color="auto"/>
            </w:tcBorders>
            <w:shd w:val="clear" w:color="auto" w:fill="FFFFFF"/>
            <w:vAlign w:val="center"/>
          </w:tcPr>
          <w:p w14:paraId="0EA54897"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管理</w:t>
            </w:r>
          </w:p>
        </w:tc>
        <w:tc>
          <w:tcPr>
            <w:tcW w:w="1215" w:type="dxa"/>
            <w:tcBorders>
              <w:top w:val="single" w:sz="4" w:space="0" w:color="auto"/>
              <w:left w:val="single" w:sz="4" w:space="0" w:color="auto"/>
            </w:tcBorders>
            <w:shd w:val="clear" w:color="auto" w:fill="FFFFFF"/>
            <w:vAlign w:val="center"/>
          </w:tcPr>
          <w:p w14:paraId="75DE84DF" w14:textId="47A11579"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管理者</w:t>
            </w:r>
          </w:p>
        </w:tc>
        <w:tc>
          <w:tcPr>
            <w:tcW w:w="1351" w:type="dxa"/>
            <w:gridSpan w:val="2"/>
            <w:tcBorders>
              <w:top w:val="single" w:sz="4" w:space="0" w:color="auto"/>
              <w:left w:val="single" w:sz="4" w:space="0" w:color="auto"/>
            </w:tcBorders>
            <w:shd w:val="clear" w:color="auto" w:fill="FFFFFF"/>
            <w:vAlign w:val="center"/>
          </w:tcPr>
          <w:p w14:paraId="749C4BCE" w14:textId="3E50C5A6"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proofErr w:type="gramStart"/>
            <w:r>
              <w:rPr>
                <w:rFonts w:ascii="华文中宋" w:eastAsia="华文中宋" w:hAnsi="华文中宋" w:cstheme="minorBidi" w:hint="eastAsia"/>
                <w:color w:val="000000" w:themeColor="text1"/>
                <w:sz w:val="21"/>
                <w:szCs w:val="21"/>
                <w:lang w:val="en-US" w:eastAsia="zh-CN" w:bidi="ar-SA"/>
              </w:rPr>
              <w:t>省用户</w:t>
            </w:r>
            <w:proofErr w:type="gramEnd"/>
          </w:p>
        </w:tc>
        <w:tc>
          <w:tcPr>
            <w:tcW w:w="2141" w:type="dxa"/>
            <w:gridSpan w:val="2"/>
            <w:tcBorders>
              <w:top w:val="single" w:sz="4" w:space="0" w:color="auto"/>
              <w:left w:val="single" w:sz="4" w:space="0" w:color="auto"/>
            </w:tcBorders>
            <w:shd w:val="clear" w:color="auto" w:fill="FFFFFF"/>
            <w:vAlign w:val="center"/>
          </w:tcPr>
          <w:p w14:paraId="2B151426" w14:textId="133652BC"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数据汇总</w:t>
            </w:r>
          </w:p>
        </w:tc>
        <w:tc>
          <w:tcPr>
            <w:tcW w:w="494" w:type="dxa"/>
            <w:gridSpan w:val="2"/>
            <w:tcBorders>
              <w:top w:val="single" w:sz="4" w:space="0" w:color="auto"/>
              <w:left w:val="single" w:sz="4" w:space="0" w:color="auto"/>
            </w:tcBorders>
            <w:shd w:val="clear" w:color="auto" w:fill="FFFFFF"/>
            <w:vAlign w:val="center"/>
          </w:tcPr>
          <w:p w14:paraId="62B2C873"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0.5</w:t>
            </w:r>
          </w:p>
        </w:tc>
        <w:tc>
          <w:tcPr>
            <w:tcW w:w="950" w:type="dxa"/>
            <w:gridSpan w:val="2"/>
            <w:tcBorders>
              <w:top w:val="single" w:sz="4" w:space="0" w:color="auto"/>
              <w:left w:val="single" w:sz="4" w:space="0" w:color="auto"/>
            </w:tcBorders>
            <w:shd w:val="clear" w:color="auto" w:fill="FFFFFF"/>
            <w:vAlign w:val="center"/>
          </w:tcPr>
          <w:p w14:paraId="7FC0CB06"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赵锦波</w:t>
            </w:r>
          </w:p>
        </w:tc>
      </w:tr>
      <w:tr w:rsidR="007F0685" w14:paraId="17393D32" w14:textId="77777777" w:rsidTr="00BA5E4B">
        <w:trPr>
          <w:gridAfter w:val="1"/>
          <w:wAfter w:w="11" w:type="dxa"/>
          <w:trHeight w:hRule="exact" w:val="1112"/>
          <w:jc w:val="center"/>
        </w:trPr>
        <w:tc>
          <w:tcPr>
            <w:tcW w:w="338" w:type="dxa"/>
            <w:tcBorders>
              <w:top w:val="single" w:sz="4" w:space="0" w:color="auto"/>
            </w:tcBorders>
            <w:shd w:val="clear" w:color="auto" w:fill="FFFFFF"/>
            <w:vAlign w:val="center"/>
          </w:tcPr>
          <w:p w14:paraId="1A451E6F"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I3</w:t>
            </w:r>
          </w:p>
        </w:tc>
        <w:tc>
          <w:tcPr>
            <w:tcW w:w="1296" w:type="dxa"/>
            <w:tcBorders>
              <w:top w:val="single" w:sz="4" w:space="0" w:color="auto"/>
              <w:left w:val="single" w:sz="4" w:space="0" w:color="auto"/>
            </w:tcBorders>
            <w:shd w:val="clear" w:color="auto" w:fill="FFFFFF"/>
            <w:vAlign w:val="center"/>
          </w:tcPr>
          <w:p w14:paraId="68AD53DA" w14:textId="62AD0F75"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取样分析</w:t>
            </w:r>
          </w:p>
        </w:tc>
        <w:tc>
          <w:tcPr>
            <w:tcW w:w="538" w:type="dxa"/>
            <w:tcBorders>
              <w:top w:val="single" w:sz="4" w:space="0" w:color="auto"/>
              <w:left w:val="single" w:sz="4" w:space="0" w:color="auto"/>
            </w:tcBorders>
            <w:shd w:val="clear" w:color="auto" w:fill="FFFFFF"/>
            <w:vAlign w:val="center"/>
          </w:tcPr>
          <w:p w14:paraId="5C76AFA1"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用户</w:t>
            </w:r>
          </w:p>
        </w:tc>
        <w:tc>
          <w:tcPr>
            <w:tcW w:w="613" w:type="dxa"/>
            <w:tcBorders>
              <w:top w:val="single" w:sz="4" w:space="0" w:color="auto"/>
              <w:left w:val="single" w:sz="4" w:space="0" w:color="auto"/>
            </w:tcBorders>
            <w:shd w:val="clear" w:color="auto" w:fill="FFFFFF"/>
            <w:vAlign w:val="center"/>
          </w:tcPr>
          <w:p w14:paraId="503CA0BC"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管理</w:t>
            </w:r>
          </w:p>
        </w:tc>
        <w:tc>
          <w:tcPr>
            <w:tcW w:w="1215" w:type="dxa"/>
            <w:tcBorders>
              <w:top w:val="single" w:sz="4" w:space="0" w:color="auto"/>
              <w:left w:val="single" w:sz="4" w:space="0" w:color="auto"/>
            </w:tcBorders>
            <w:shd w:val="clear" w:color="auto" w:fill="FFFFFF"/>
            <w:vAlign w:val="center"/>
          </w:tcPr>
          <w:p w14:paraId="40EF1FB1" w14:textId="0A8F5EDD"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管理者</w:t>
            </w:r>
          </w:p>
        </w:tc>
        <w:tc>
          <w:tcPr>
            <w:tcW w:w="1351" w:type="dxa"/>
            <w:gridSpan w:val="2"/>
            <w:tcBorders>
              <w:top w:val="single" w:sz="4" w:space="0" w:color="auto"/>
              <w:left w:val="single" w:sz="4" w:space="0" w:color="auto"/>
            </w:tcBorders>
            <w:shd w:val="clear" w:color="auto" w:fill="FFFFFF"/>
            <w:vAlign w:val="center"/>
          </w:tcPr>
          <w:p w14:paraId="309FA983" w14:textId="014B744E"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proofErr w:type="gramStart"/>
            <w:r>
              <w:rPr>
                <w:rFonts w:ascii="华文中宋" w:eastAsia="华文中宋" w:hAnsi="华文中宋" w:cstheme="minorBidi" w:hint="eastAsia"/>
                <w:color w:val="000000" w:themeColor="text1"/>
                <w:sz w:val="21"/>
                <w:szCs w:val="21"/>
                <w:lang w:val="en-US" w:eastAsia="zh-CN" w:bidi="ar-SA"/>
              </w:rPr>
              <w:t>省用户</w:t>
            </w:r>
            <w:proofErr w:type="gramEnd"/>
          </w:p>
        </w:tc>
        <w:tc>
          <w:tcPr>
            <w:tcW w:w="2141" w:type="dxa"/>
            <w:gridSpan w:val="2"/>
            <w:tcBorders>
              <w:top w:val="single" w:sz="4" w:space="0" w:color="auto"/>
              <w:left w:val="single" w:sz="4" w:space="0" w:color="auto"/>
            </w:tcBorders>
            <w:shd w:val="clear" w:color="auto" w:fill="FFFFFF"/>
            <w:vAlign w:val="center"/>
          </w:tcPr>
          <w:p w14:paraId="7836C2C1" w14:textId="29898F68"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取样分析</w:t>
            </w:r>
          </w:p>
        </w:tc>
        <w:tc>
          <w:tcPr>
            <w:tcW w:w="494" w:type="dxa"/>
            <w:gridSpan w:val="2"/>
            <w:tcBorders>
              <w:top w:val="single" w:sz="4" w:space="0" w:color="auto"/>
              <w:left w:val="single" w:sz="4" w:space="0" w:color="auto"/>
            </w:tcBorders>
            <w:shd w:val="clear" w:color="auto" w:fill="FFFFFF"/>
            <w:vAlign w:val="center"/>
          </w:tcPr>
          <w:p w14:paraId="67DA60D8"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0.5</w:t>
            </w:r>
          </w:p>
        </w:tc>
        <w:tc>
          <w:tcPr>
            <w:tcW w:w="950" w:type="dxa"/>
            <w:gridSpan w:val="2"/>
            <w:tcBorders>
              <w:top w:val="single" w:sz="4" w:space="0" w:color="auto"/>
              <w:left w:val="single" w:sz="4" w:space="0" w:color="auto"/>
            </w:tcBorders>
            <w:shd w:val="clear" w:color="auto" w:fill="FFFFFF"/>
            <w:vAlign w:val="center"/>
          </w:tcPr>
          <w:p w14:paraId="3FC22CB0"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赵锦波</w:t>
            </w:r>
          </w:p>
        </w:tc>
      </w:tr>
      <w:tr w:rsidR="007F0685" w14:paraId="0312D30E" w14:textId="77777777" w:rsidTr="00BA5E4B">
        <w:trPr>
          <w:gridAfter w:val="1"/>
          <w:wAfter w:w="11" w:type="dxa"/>
          <w:trHeight w:hRule="exact" w:val="613"/>
          <w:jc w:val="center"/>
        </w:trPr>
        <w:tc>
          <w:tcPr>
            <w:tcW w:w="338" w:type="dxa"/>
            <w:tcBorders>
              <w:top w:val="single" w:sz="4" w:space="0" w:color="auto"/>
            </w:tcBorders>
            <w:shd w:val="clear" w:color="auto" w:fill="FFFFFF"/>
            <w:vAlign w:val="center"/>
          </w:tcPr>
          <w:p w14:paraId="09ED782A"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14</w:t>
            </w:r>
          </w:p>
        </w:tc>
        <w:tc>
          <w:tcPr>
            <w:tcW w:w="1296" w:type="dxa"/>
            <w:tcBorders>
              <w:top w:val="single" w:sz="4" w:space="0" w:color="auto"/>
              <w:left w:val="single" w:sz="4" w:space="0" w:color="auto"/>
            </w:tcBorders>
            <w:shd w:val="clear" w:color="auto" w:fill="FFFFFF"/>
            <w:vAlign w:val="center"/>
          </w:tcPr>
          <w:p w14:paraId="7627A44B" w14:textId="0DD9543E"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图表分析</w:t>
            </w:r>
          </w:p>
        </w:tc>
        <w:tc>
          <w:tcPr>
            <w:tcW w:w="538" w:type="dxa"/>
            <w:tcBorders>
              <w:top w:val="single" w:sz="4" w:space="0" w:color="auto"/>
              <w:left w:val="single" w:sz="4" w:space="0" w:color="auto"/>
            </w:tcBorders>
            <w:shd w:val="clear" w:color="auto" w:fill="FFFFFF"/>
            <w:vAlign w:val="center"/>
          </w:tcPr>
          <w:p w14:paraId="69D6C48F"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用户</w:t>
            </w:r>
          </w:p>
        </w:tc>
        <w:tc>
          <w:tcPr>
            <w:tcW w:w="613" w:type="dxa"/>
            <w:tcBorders>
              <w:top w:val="single" w:sz="4" w:space="0" w:color="auto"/>
              <w:left w:val="single" w:sz="4" w:space="0" w:color="auto"/>
            </w:tcBorders>
            <w:shd w:val="clear" w:color="auto" w:fill="FFFFFF"/>
            <w:vAlign w:val="center"/>
          </w:tcPr>
          <w:p w14:paraId="6F3F90C4"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管理</w:t>
            </w:r>
          </w:p>
        </w:tc>
        <w:tc>
          <w:tcPr>
            <w:tcW w:w="1215" w:type="dxa"/>
            <w:tcBorders>
              <w:top w:val="single" w:sz="4" w:space="0" w:color="auto"/>
              <w:left w:val="single" w:sz="4" w:space="0" w:color="auto"/>
            </w:tcBorders>
            <w:shd w:val="clear" w:color="auto" w:fill="FFFFFF"/>
            <w:vAlign w:val="center"/>
          </w:tcPr>
          <w:p w14:paraId="74A1A1D7" w14:textId="38163FBA"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管理者</w:t>
            </w:r>
          </w:p>
        </w:tc>
        <w:tc>
          <w:tcPr>
            <w:tcW w:w="1351" w:type="dxa"/>
            <w:gridSpan w:val="2"/>
            <w:tcBorders>
              <w:top w:val="single" w:sz="4" w:space="0" w:color="auto"/>
              <w:left w:val="single" w:sz="4" w:space="0" w:color="auto"/>
            </w:tcBorders>
            <w:shd w:val="clear" w:color="auto" w:fill="FFFFFF"/>
            <w:vAlign w:val="center"/>
          </w:tcPr>
          <w:p w14:paraId="77CAB202" w14:textId="5134311D"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proofErr w:type="gramStart"/>
            <w:r>
              <w:rPr>
                <w:rFonts w:ascii="华文中宋" w:eastAsia="华文中宋" w:hAnsi="华文中宋" w:cstheme="minorBidi" w:hint="eastAsia"/>
                <w:color w:val="000000" w:themeColor="text1"/>
                <w:sz w:val="21"/>
                <w:szCs w:val="21"/>
                <w:lang w:val="en-US" w:eastAsia="zh-CN" w:bidi="ar-SA"/>
              </w:rPr>
              <w:t>省用户</w:t>
            </w:r>
            <w:proofErr w:type="gramEnd"/>
          </w:p>
        </w:tc>
        <w:tc>
          <w:tcPr>
            <w:tcW w:w="2141" w:type="dxa"/>
            <w:gridSpan w:val="2"/>
            <w:tcBorders>
              <w:top w:val="single" w:sz="4" w:space="0" w:color="auto"/>
              <w:left w:val="single" w:sz="4" w:space="0" w:color="auto"/>
            </w:tcBorders>
            <w:shd w:val="clear" w:color="auto" w:fill="FFFFFF"/>
            <w:vAlign w:val="center"/>
          </w:tcPr>
          <w:p w14:paraId="361BEF23" w14:textId="3E331334"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图表分析</w:t>
            </w:r>
          </w:p>
        </w:tc>
        <w:tc>
          <w:tcPr>
            <w:tcW w:w="494" w:type="dxa"/>
            <w:gridSpan w:val="2"/>
            <w:tcBorders>
              <w:top w:val="single" w:sz="4" w:space="0" w:color="auto"/>
              <w:left w:val="single" w:sz="4" w:space="0" w:color="auto"/>
            </w:tcBorders>
            <w:shd w:val="clear" w:color="auto" w:fill="FFFFFF"/>
            <w:vAlign w:val="center"/>
          </w:tcPr>
          <w:p w14:paraId="68B1E7A8"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1</w:t>
            </w:r>
          </w:p>
        </w:tc>
        <w:tc>
          <w:tcPr>
            <w:tcW w:w="950" w:type="dxa"/>
            <w:gridSpan w:val="2"/>
            <w:tcBorders>
              <w:top w:val="single" w:sz="4" w:space="0" w:color="auto"/>
              <w:left w:val="single" w:sz="4" w:space="0" w:color="auto"/>
            </w:tcBorders>
            <w:shd w:val="clear" w:color="auto" w:fill="FFFFFF"/>
            <w:vAlign w:val="center"/>
          </w:tcPr>
          <w:p w14:paraId="0C10FEFC"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赵锦波</w:t>
            </w:r>
          </w:p>
        </w:tc>
      </w:tr>
      <w:tr w:rsidR="007F0685" w14:paraId="0B98C525" w14:textId="77777777" w:rsidTr="00BA5E4B">
        <w:trPr>
          <w:gridAfter w:val="1"/>
          <w:wAfter w:w="11" w:type="dxa"/>
          <w:trHeight w:hRule="exact" w:val="827"/>
          <w:jc w:val="center"/>
        </w:trPr>
        <w:tc>
          <w:tcPr>
            <w:tcW w:w="338" w:type="dxa"/>
            <w:tcBorders>
              <w:top w:val="single" w:sz="4" w:space="0" w:color="auto"/>
            </w:tcBorders>
            <w:shd w:val="clear" w:color="auto" w:fill="FFFFFF"/>
            <w:vAlign w:val="center"/>
          </w:tcPr>
          <w:p w14:paraId="04377AD5"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15</w:t>
            </w:r>
          </w:p>
        </w:tc>
        <w:tc>
          <w:tcPr>
            <w:tcW w:w="1296" w:type="dxa"/>
            <w:tcBorders>
              <w:top w:val="single" w:sz="4" w:space="0" w:color="auto"/>
              <w:left w:val="single" w:sz="4" w:space="0" w:color="auto"/>
            </w:tcBorders>
            <w:shd w:val="clear" w:color="auto" w:fill="FFFFFF"/>
            <w:vAlign w:val="center"/>
          </w:tcPr>
          <w:p w14:paraId="5F700071" w14:textId="7902C63F"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多维分析</w:t>
            </w:r>
          </w:p>
        </w:tc>
        <w:tc>
          <w:tcPr>
            <w:tcW w:w="538" w:type="dxa"/>
            <w:tcBorders>
              <w:top w:val="single" w:sz="4" w:space="0" w:color="auto"/>
              <w:left w:val="single" w:sz="4" w:space="0" w:color="auto"/>
            </w:tcBorders>
            <w:shd w:val="clear" w:color="auto" w:fill="FFFFFF"/>
            <w:vAlign w:val="center"/>
          </w:tcPr>
          <w:p w14:paraId="66CDCF52"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用户</w:t>
            </w:r>
          </w:p>
        </w:tc>
        <w:tc>
          <w:tcPr>
            <w:tcW w:w="613" w:type="dxa"/>
            <w:tcBorders>
              <w:top w:val="single" w:sz="4" w:space="0" w:color="auto"/>
              <w:left w:val="single" w:sz="4" w:space="0" w:color="auto"/>
            </w:tcBorders>
            <w:shd w:val="clear" w:color="auto" w:fill="FFFFFF"/>
            <w:vAlign w:val="center"/>
          </w:tcPr>
          <w:p w14:paraId="00977D5F"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管理</w:t>
            </w:r>
          </w:p>
        </w:tc>
        <w:tc>
          <w:tcPr>
            <w:tcW w:w="1215" w:type="dxa"/>
            <w:tcBorders>
              <w:top w:val="single" w:sz="4" w:space="0" w:color="auto"/>
              <w:left w:val="single" w:sz="4" w:space="0" w:color="auto"/>
            </w:tcBorders>
            <w:shd w:val="clear" w:color="auto" w:fill="FFFFFF"/>
            <w:vAlign w:val="center"/>
          </w:tcPr>
          <w:p w14:paraId="4EB14D4C" w14:textId="3DCA4218"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管理者</w:t>
            </w:r>
          </w:p>
        </w:tc>
        <w:tc>
          <w:tcPr>
            <w:tcW w:w="1351" w:type="dxa"/>
            <w:gridSpan w:val="2"/>
            <w:tcBorders>
              <w:top w:val="single" w:sz="4" w:space="0" w:color="auto"/>
              <w:left w:val="single" w:sz="4" w:space="0" w:color="auto"/>
            </w:tcBorders>
            <w:shd w:val="clear" w:color="auto" w:fill="FFFFFF"/>
            <w:vAlign w:val="center"/>
          </w:tcPr>
          <w:p w14:paraId="02EF47C3" w14:textId="4A8D9B20"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proofErr w:type="gramStart"/>
            <w:r>
              <w:rPr>
                <w:rFonts w:ascii="华文中宋" w:eastAsia="华文中宋" w:hAnsi="华文中宋" w:cstheme="minorBidi" w:hint="eastAsia"/>
                <w:color w:val="000000" w:themeColor="text1"/>
                <w:sz w:val="21"/>
                <w:szCs w:val="21"/>
                <w:lang w:val="en-US" w:eastAsia="zh-CN" w:bidi="ar-SA"/>
              </w:rPr>
              <w:t>省用户</w:t>
            </w:r>
            <w:proofErr w:type="gramEnd"/>
          </w:p>
        </w:tc>
        <w:tc>
          <w:tcPr>
            <w:tcW w:w="2141" w:type="dxa"/>
            <w:gridSpan w:val="2"/>
            <w:tcBorders>
              <w:top w:val="single" w:sz="4" w:space="0" w:color="auto"/>
              <w:left w:val="single" w:sz="4" w:space="0" w:color="auto"/>
            </w:tcBorders>
            <w:shd w:val="clear" w:color="auto" w:fill="FFFFFF"/>
            <w:vAlign w:val="center"/>
          </w:tcPr>
          <w:p w14:paraId="30A0B90A" w14:textId="670D4670"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多维分析</w:t>
            </w:r>
          </w:p>
        </w:tc>
        <w:tc>
          <w:tcPr>
            <w:tcW w:w="494" w:type="dxa"/>
            <w:gridSpan w:val="2"/>
            <w:tcBorders>
              <w:top w:val="single" w:sz="4" w:space="0" w:color="auto"/>
              <w:left w:val="single" w:sz="4" w:space="0" w:color="auto"/>
            </w:tcBorders>
            <w:shd w:val="clear" w:color="auto" w:fill="FFFFFF"/>
            <w:vAlign w:val="center"/>
          </w:tcPr>
          <w:p w14:paraId="20E78D21"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1</w:t>
            </w:r>
          </w:p>
        </w:tc>
        <w:tc>
          <w:tcPr>
            <w:tcW w:w="950" w:type="dxa"/>
            <w:gridSpan w:val="2"/>
            <w:tcBorders>
              <w:top w:val="single" w:sz="4" w:space="0" w:color="auto"/>
              <w:left w:val="single" w:sz="4" w:space="0" w:color="auto"/>
            </w:tcBorders>
            <w:shd w:val="clear" w:color="auto" w:fill="FFFFFF"/>
            <w:vAlign w:val="center"/>
          </w:tcPr>
          <w:p w14:paraId="6E1DE2F5"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赵锦波</w:t>
            </w:r>
          </w:p>
        </w:tc>
      </w:tr>
      <w:tr w:rsidR="007F0685" w14:paraId="7DEA6161" w14:textId="77777777" w:rsidTr="00BA5E4B">
        <w:trPr>
          <w:gridAfter w:val="1"/>
          <w:wAfter w:w="11" w:type="dxa"/>
          <w:trHeight w:hRule="exact" w:val="1326"/>
          <w:jc w:val="center"/>
        </w:trPr>
        <w:tc>
          <w:tcPr>
            <w:tcW w:w="338" w:type="dxa"/>
            <w:tcBorders>
              <w:top w:val="single" w:sz="4" w:space="0" w:color="auto"/>
            </w:tcBorders>
            <w:shd w:val="clear" w:color="auto" w:fill="FFFFFF"/>
            <w:vAlign w:val="center"/>
          </w:tcPr>
          <w:p w14:paraId="7ECFE4E5"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16</w:t>
            </w:r>
          </w:p>
        </w:tc>
        <w:tc>
          <w:tcPr>
            <w:tcW w:w="1296" w:type="dxa"/>
            <w:tcBorders>
              <w:top w:val="single" w:sz="4" w:space="0" w:color="auto"/>
              <w:left w:val="single" w:sz="4" w:space="0" w:color="auto"/>
            </w:tcBorders>
            <w:shd w:val="clear" w:color="auto" w:fill="FFFFFF"/>
            <w:vAlign w:val="center"/>
          </w:tcPr>
          <w:p w14:paraId="088D17D6" w14:textId="3188BD5B"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用户和</w:t>
            </w:r>
            <w:r w:rsidR="007F0685" w:rsidRPr="007F0685">
              <w:rPr>
                <w:rFonts w:ascii="华文中宋" w:eastAsia="华文中宋" w:hAnsi="华文中宋" w:cstheme="minorBidi" w:hint="eastAsia"/>
                <w:color w:val="000000" w:themeColor="text1"/>
                <w:sz w:val="21"/>
                <w:szCs w:val="21"/>
                <w:lang w:val="en-US" w:eastAsia="zh-CN" w:bidi="ar-SA"/>
              </w:rPr>
              <w:t>角色</w:t>
            </w:r>
            <w:r>
              <w:rPr>
                <w:rFonts w:ascii="华文中宋" w:eastAsia="华文中宋" w:hAnsi="华文中宋" w:cstheme="minorBidi" w:hint="eastAsia"/>
                <w:color w:val="000000" w:themeColor="text1"/>
                <w:sz w:val="21"/>
                <w:szCs w:val="21"/>
                <w:lang w:val="en-US" w:eastAsia="zh-CN" w:bidi="ar-SA"/>
              </w:rPr>
              <w:t>管理</w:t>
            </w:r>
          </w:p>
        </w:tc>
        <w:tc>
          <w:tcPr>
            <w:tcW w:w="538" w:type="dxa"/>
            <w:tcBorders>
              <w:top w:val="single" w:sz="4" w:space="0" w:color="auto"/>
              <w:left w:val="single" w:sz="4" w:space="0" w:color="auto"/>
            </w:tcBorders>
            <w:shd w:val="clear" w:color="auto" w:fill="FFFFFF"/>
            <w:vAlign w:val="center"/>
          </w:tcPr>
          <w:p w14:paraId="27D81CEC"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用户</w:t>
            </w:r>
          </w:p>
        </w:tc>
        <w:tc>
          <w:tcPr>
            <w:tcW w:w="613" w:type="dxa"/>
            <w:tcBorders>
              <w:top w:val="single" w:sz="4" w:space="0" w:color="auto"/>
              <w:left w:val="single" w:sz="4" w:space="0" w:color="auto"/>
            </w:tcBorders>
            <w:shd w:val="clear" w:color="auto" w:fill="FFFFFF"/>
            <w:vAlign w:val="center"/>
          </w:tcPr>
          <w:p w14:paraId="28DA5BB5"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管理</w:t>
            </w:r>
          </w:p>
        </w:tc>
        <w:tc>
          <w:tcPr>
            <w:tcW w:w="1215" w:type="dxa"/>
            <w:tcBorders>
              <w:top w:val="single" w:sz="4" w:space="0" w:color="auto"/>
              <w:left w:val="single" w:sz="4" w:space="0" w:color="auto"/>
            </w:tcBorders>
            <w:shd w:val="clear" w:color="auto" w:fill="FFFFFF"/>
            <w:vAlign w:val="center"/>
          </w:tcPr>
          <w:p w14:paraId="5BFCFDA7" w14:textId="53B7A3A1"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管理者</w:t>
            </w:r>
          </w:p>
        </w:tc>
        <w:tc>
          <w:tcPr>
            <w:tcW w:w="1351" w:type="dxa"/>
            <w:gridSpan w:val="2"/>
            <w:tcBorders>
              <w:top w:val="single" w:sz="4" w:space="0" w:color="auto"/>
              <w:left w:val="single" w:sz="4" w:space="0" w:color="auto"/>
            </w:tcBorders>
            <w:shd w:val="clear" w:color="auto" w:fill="FFFFFF"/>
            <w:vAlign w:val="center"/>
          </w:tcPr>
          <w:p w14:paraId="139BD3C6" w14:textId="0FD5AA57"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proofErr w:type="gramStart"/>
            <w:r>
              <w:rPr>
                <w:rFonts w:ascii="华文中宋" w:eastAsia="华文中宋" w:hAnsi="华文中宋" w:cstheme="minorBidi" w:hint="eastAsia"/>
                <w:color w:val="000000" w:themeColor="text1"/>
                <w:sz w:val="21"/>
                <w:szCs w:val="21"/>
                <w:lang w:val="en-US" w:eastAsia="zh-CN" w:bidi="ar-SA"/>
              </w:rPr>
              <w:t>省用户</w:t>
            </w:r>
            <w:proofErr w:type="gramEnd"/>
          </w:p>
        </w:tc>
        <w:tc>
          <w:tcPr>
            <w:tcW w:w="2141" w:type="dxa"/>
            <w:gridSpan w:val="2"/>
            <w:tcBorders>
              <w:top w:val="single" w:sz="4" w:space="0" w:color="auto"/>
              <w:left w:val="single" w:sz="4" w:space="0" w:color="auto"/>
            </w:tcBorders>
            <w:shd w:val="clear" w:color="auto" w:fill="FFFFFF"/>
            <w:vAlign w:val="center"/>
          </w:tcPr>
          <w:p w14:paraId="5C18202E" w14:textId="7AFF8B8A"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用户和角色管理</w:t>
            </w:r>
          </w:p>
        </w:tc>
        <w:tc>
          <w:tcPr>
            <w:tcW w:w="494" w:type="dxa"/>
            <w:gridSpan w:val="2"/>
            <w:tcBorders>
              <w:top w:val="single" w:sz="4" w:space="0" w:color="auto"/>
              <w:left w:val="single" w:sz="4" w:space="0" w:color="auto"/>
            </w:tcBorders>
            <w:shd w:val="clear" w:color="auto" w:fill="FFFFFF"/>
            <w:vAlign w:val="center"/>
          </w:tcPr>
          <w:p w14:paraId="249768F8"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1</w:t>
            </w:r>
          </w:p>
        </w:tc>
        <w:tc>
          <w:tcPr>
            <w:tcW w:w="950" w:type="dxa"/>
            <w:gridSpan w:val="2"/>
            <w:tcBorders>
              <w:top w:val="single" w:sz="4" w:space="0" w:color="auto"/>
              <w:left w:val="single" w:sz="4" w:space="0" w:color="auto"/>
            </w:tcBorders>
            <w:shd w:val="clear" w:color="auto" w:fill="FFFFFF"/>
            <w:vAlign w:val="center"/>
          </w:tcPr>
          <w:p w14:paraId="5FA2A6EB"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赵锦波</w:t>
            </w:r>
          </w:p>
        </w:tc>
      </w:tr>
      <w:tr w:rsidR="007F0685" w14:paraId="256294F6" w14:textId="77777777" w:rsidTr="00BA5E4B">
        <w:trPr>
          <w:gridAfter w:val="1"/>
          <w:wAfter w:w="11" w:type="dxa"/>
          <w:trHeight w:hRule="exact" w:val="634"/>
          <w:jc w:val="center"/>
        </w:trPr>
        <w:tc>
          <w:tcPr>
            <w:tcW w:w="338" w:type="dxa"/>
            <w:tcBorders>
              <w:top w:val="single" w:sz="4" w:space="0" w:color="auto"/>
              <w:bottom w:val="single" w:sz="4" w:space="0" w:color="auto"/>
            </w:tcBorders>
            <w:shd w:val="clear" w:color="auto" w:fill="FFFFFF"/>
            <w:vAlign w:val="center"/>
          </w:tcPr>
          <w:p w14:paraId="23A6C88A"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17</w:t>
            </w:r>
          </w:p>
        </w:tc>
        <w:tc>
          <w:tcPr>
            <w:tcW w:w="1296" w:type="dxa"/>
            <w:tcBorders>
              <w:top w:val="single" w:sz="4" w:space="0" w:color="auto"/>
              <w:left w:val="single" w:sz="4" w:space="0" w:color="auto"/>
              <w:bottom w:val="single" w:sz="4" w:space="0" w:color="auto"/>
            </w:tcBorders>
            <w:shd w:val="clear" w:color="auto" w:fill="FFFFFF"/>
            <w:vAlign w:val="center"/>
          </w:tcPr>
          <w:p w14:paraId="50682B2D" w14:textId="4FE9FBE8"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发布通知</w:t>
            </w:r>
          </w:p>
        </w:tc>
        <w:tc>
          <w:tcPr>
            <w:tcW w:w="538" w:type="dxa"/>
            <w:tcBorders>
              <w:top w:val="single" w:sz="4" w:space="0" w:color="auto"/>
              <w:left w:val="single" w:sz="4" w:space="0" w:color="auto"/>
              <w:bottom w:val="single" w:sz="4" w:space="0" w:color="auto"/>
            </w:tcBorders>
            <w:shd w:val="clear" w:color="auto" w:fill="FFFFFF"/>
            <w:vAlign w:val="center"/>
          </w:tcPr>
          <w:p w14:paraId="474D3D68"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用户</w:t>
            </w:r>
          </w:p>
        </w:tc>
        <w:tc>
          <w:tcPr>
            <w:tcW w:w="613" w:type="dxa"/>
            <w:tcBorders>
              <w:top w:val="single" w:sz="4" w:space="0" w:color="auto"/>
              <w:left w:val="single" w:sz="4" w:space="0" w:color="auto"/>
              <w:bottom w:val="single" w:sz="4" w:space="0" w:color="auto"/>
            </w:tcBorders>
            <w:shd w:val="clear" w:color="auto" w:fill="FFFFFF"/>
            <w:vAlign w:val="center"/>
          </w:tcPr>
          <w:p w14:paraId="7939935F"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管理</w:t>
            </w:r>
          </w:p>
        </w:tc>
        <w:tc>
          <w:tcPr>
            <w:tcW w:w="1215" w:type="dxa"/>
            <w:tcBorders>
              <w:top w:val="single" w:sz="4" w:space="0" w:color="auto"/>
              <w:left w:val="single" w:sz="4" w:space="0" w:color="auto"/>
              <w:bottom w:val="single" w:sz="4" w:space="0" w:color="auto"/>
            </w:tcBorders>
            <w:shd w:val="clear" w:color="auto" w:fill="FFFFFF"/>
            <w:vAlign w:val="center"/>
          </w:tcPr>
          <w:p w14:paraId="30D7A67D" w14:textId="43C1A433"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管理者</w:t>
            </w:r>
          </w:p>
        </w:tc>
        <w:tc>
          <w:tcPr>
            <w:tcW w:w="1351" w:type="dxa"/>
            <w:gridSpan w:val="2"/>
            <w:tcBorders>
              <w:top w:val="single" w:sz="4" w:space="0" w:color="auto"/>
              <w:left w:val="single" w:sz="4" w:space="0" w:color="auto"/>
              <w:bottom w:val="single" w:sz="4" w:space="0" w:color="auto"/>
            </w:tcBorders>
            <w:shd w:val="clear" w:color="auto" w:fill="FFFFFF"/>
            <w:vAlign w:val="center"/>
          </w:tcPr>
          <w:p w14:paraId="5C1AD05E" w14:textId="070D43BE"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proofErr w:type="gramStart"/>
            <w:r>
              <w:rPr>
                <w:rFonts w:ascii="华文中宋" w:eastAsia="华文中宋" w:hAnsi="华文中宋" w:cstheme="minorBidi" w:hint="eastAsia"/>
                <w:color w:val="000000" w:themeColor="text1"/>
                <w:sz w:val="21"/>
                <w:szCs w:val="21"/>
                <w:lang w:val="en-US" w:eastAsia="zh-CN" w:bidi="ar-SA"/>
              </w:rPr>
              <w:t>省用户</w:t>
            </w:r>
            <w:proofErr w:type="gramEnd"/>
          </w:p>
        </w:tc>
        <w:tc>
          <w:tcPr>
            <w:tcW w:w="2141" w:type="dxa"/>
            <w:gridSpan w:val="2"/>
            <w:tcBorders>
              <w:top w:val="single" w:sz="4" w:space="0" w:color="auto"/>
              <w:left w:val="single" w:sz="4" w:space="0" w:color="auto"/>
              <w:bottom w:val="single" w:sz="4" w:space="0" w:color="auto"/>
            </w:tcBorders>
            <w:shd w:val="clear" w:color="auto" w:fill="FFFFFF"/>
            <w:vAlign w:val="center"/>
          </w:tcPr>
          <w:p w14:paraId="0BB88084" w14:textId="0CDFC357"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发布通知</w:t>
            </w:r>
          </w:p>
        </w:tc>
        <w:tc>
          <w:tcPr>
            <w:tcW w:w="494" w:type="dxa"/>
            <w:gridSpan w:val="2"/>
            <w:tcBorders>
              <w:top w:val="single" w:sz="4" w:space="0" w:color="auto"/>
              <w:left w:val="single" w:sz="4" w:space="0" w:color="auto"/>
              <w:bottom w:val="single" w:sz="4" w:space="0" w:color="auto"/>
            </w:tcBorders>
            <w:shd w:val="clear" w:color="auto" w:fill="FFFFFF"/>
            <w:vAlign w:val="center"/>
          </w:tcPr>
          <w:p w14:paraId="4026FDAD"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1</w:t>
            </w:r>
          </w:p>
        </w:tc>
        <w:tc>
          <w:tcPr>
            <w:tcW w:w="950" w:type="dxa"/>
            <w:gridSpan w:val="2"/>
            <w:tcBorders>
              <w:top w:val="single" w:sz="4" w:space="0" w:color="auto"/>
              <w:left w:val="single" w:sz="4" w:space="0" w:color="auto"/>
              <w:bottom w:val="single" w:sz="4" w:space="0" w:color="auto"/>
            </w:tcBorders>
            <w:shd w:val="clear" w:color="auto" w:fill="FFFFFF"/>
            <w:vAlign w:val="center"/>
          </w:tcPr>
          <w:p w14:paraId="32DEB8C1"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赵锦波</w:t>
            </w:r>
          </w:p>
        </w:tc>
      </w:tr>
      <w:tr w:rsidR="007F0685" w14:paraId="22D2F72E" w14:textId="77777777" w:rsidTr="00BA5E4B">
        <w:trPr>
          <w:gridAfter w:val="1"/>
          <w:wAfter w:w="11" w:type="dxa"/>
          <w:trHeight w:hRule="exact" w:val="634"/>
          <w:jc w:val="center"/>
        </w:trPr>
        <w:tc>
          <w:tcPr>
            <w:tcW w:w="338" w:type="dxa"/>
            <w:tcBorders>
              <w:top w:val="single" w:sz="4" w:space="0" w:color="auto"/>
              <w:bottom w:val="single" w:sz="4" w:space="0" w:color="auto"/>
            </w:tcBorders>
            <w:shd w:val="clear" w:color="auto" w:fill="FFFFFF"/>
            <w:vAlign w:val="center"/>
          </w:tcPr>
          <w:p w14:paraId="51F97AD5"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18</w:t>
            </w:r>
          </w:p>
        </w:tc>
        <w:tc>
          <w:tcPr>
            <w:tcW w:w="1296" w:type="dxa"/>
            <w:tcBorders>
              <w:top w:val="single" w:sz="4" w:space="0" w:color="auto"/>
              <w:left w:val="single" w:sz="4" w:space="0" w:color="auto"/>
              <w:bottom w:val="single" w:sz="4" w:space="0" w:color="auto"/>
            </w:tcBorders>
            <w:shd w:val="clear" w:color="auto" w:fill="FFFFFF"/>
            <w:vAlign w:val="center"/>
          </w:tcPr>
          <w:p w14:paraId="6AEA1292" w14:textId="488FD852"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浏览通知</w:t>
            </w:r>
          </w:p>
        </w:tc>
        <w:tc>
          <w:tcPr>
            <w:tcW w:w="538" w:type="dxa"/>
            <w:tcBorders>
              <w:top w:val="single" w:sz="4" w:space="0" w:color="auto"/>
              <w:left w:val="single" w:sz="4" w:space="0" w:color="auto"/>
              <w:bottom w:val="single" w:sz="4" w:space="0" w:color="auto"/>
            </w:tcBorders>
            <w:shd w:val="clear" w:color="auto" w:fill="FFFFFF"/>
            <w:vAlign w:val="center"/>
          </w:tcPr>
          <w:p w14:paraId="30D75909"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用户</w:t>
            </w:r>
          </w:p>
        </w:tc>
        <w:tc>
          <w:tcPr>
            <w:tcW w:w="613" w:type="dxa"/>
            <w:tcBorders>
              <w:top w:val="single" w:sz="4" w:space="0" w:color="auto"/>
              <w:left w:val="single" w:sz="4" w:space="0" w:color="auto"/>
              <w:bottom w:val="single" w:sz="4" w:space="0" w:color="auto"/>
            </w:tcBorders>
            <w:shd w:val="clear" w:color="auto" w:fill="FFFFFF"/>
            <w:vAlign w:val="center"/>
          </w:tcPr>
          <w:p w14:paraId="507F7A9F"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管理</w:t>
            </w:r>
          </w:p>
        </w:tc>
        <w:tc>
          <w:tcPr>
            <w:tcW w:w="1215" w:type="dxa"/>
            <w:tcBorders>
              <w:top w:val="single" w:sz="4" w:space="0" w:color="auto"/>
              <w:left w:val="single" w:sz="4" w:space="0" w:color="auto"/>
              <w:bottom w:val="single" w:sz="4" w:space="0" w:color="auto"/>
            </w:tcBorders>
            <w:shd w:val="clear" w:color="auto" w:fill="FFFFFF"/>
            <w:vAlign w:val="center"/>
          </w:tcPr>
          <w:p w14:paraId="4590031F" w14:textId="306127D2"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成员</w:t>
            </w:r>
          </w:p>
        </w:tc>
        <w:tc>
          <w:tcPr>
            <w:tcW w:w="1351" w:type="dxa"/>
            <w:gridSpan w:val="2"/>
            <w:tcBorders>
              <w:top w:val="single" w:sz="4" w:space="0" w:color="auto"/>
              <w:left w:val="single" w:sz="4" w:space="0" w:color="auto"/>
              <w:bottom w:val="single" w:sz="4" w:space="0" w:color="auto"/>
            </w:tcBorders>
            <w:shd w:val="clear" w:color="auto" w:fill="FFFFFF"/>
            <w:vAlign w:val="center"/>
          </w:tcPr>
          <w:p w14:paraId="40D4A28A" w14:textId="6955E8E5"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企业</w:t>
            </w:r>
          </w:p>
        </w:tc>
        <w:tc>
          <w:tcPr>
            <w:tcW w:w="2141" w:type="dxa"/>
            <w:gridSpan w:val="2"/>
            <w:tcBorders>
              <w:top w:val="single" w:sz="4" w:space="0" w:color="auto"/>
              <w:left w:val="single" w:sz="4" w:space="0" w:color="auto"/>
              <w:bottom w:val="single" w:sz="4" w:space="0" w:color="auto"/>
            </w:tcBorders>
            <w:shd w:val="clear" w:color="auto" w:fill="FFFFFF"/>
            <w:vAlign w:val="center"/>
          </w:tcPr>
          <w:p w14:paraId="386C5FA6" w14:textId="74E23DB5"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浏览通知</w:t>
            </w:r>
          </w:p>
        </w:tc>
        <w:tc>
          <w:tcPr>
            <w:tcW w:w="494" w:type="dxa"/>
            <w:gridSpan w:val="2"/>
            <w:tcBorders>
              <w:top w:val="single" w:sz="4" w:space="0" w:color="auto"/>
              <w:left w:val="single" w:sz="4" w:space="0" w:color="auto"/>
              <w:bottom w:val="single" w:sz="4" w:space="0" w:color="auto"/>
            </w:tcBorders>
            <w:shd w:val="clear" w:color="auto" w:fill="FFFFFF"/>
            <w:vAlign w:val="center"/>
          </w:tcPr>
          <w:p w14:paraId="309E4324"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2</w:t>
            </w:r>
          </w:p>
        </w:tc>
        <w:tc>
          <w:tcPr>
            <w:tcW w:w="950" w:type="dxa"/>
            <w:gridSpan w:val="2"/>
            <w:tcBorders>
              <w:top w:val="single" w:sz="4" w:space="0" w:color="auto"/>
              <w:left w:val="single" w:sz="4" w:space="0" w:color="auto"/>
              <w:bottom w:val="single" w:sz="4" w:space="0" w:color="auto"/>
            </w:tcBorders>
            <w:shd w:val="clear" w:color="auto" w:fill="FFFFFF"/>
            <w:vAlign w:val="center"/>
          </w:tcPr>
          <w:p w14:paraId="42827BC4"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赵锦波</w:t>
            </w:r>
          </w:p>
        </w:tc>
      </w:tr>
      <w:tr w:rsidR="007F0685" w14:paraId="0D951605" w14:textId="77777777" w:rsidTr="00BA5E4B">
        <w:trPr>
          <w:gridAfter w:val="1"/>
          <w:wAfter w:w="11" w:type="dxa"/>
          <w:trHeight w:hRule="exact" w:val="634"/>
          <w:jc w:val="center"/>
        </w:trPr>
        <w:tc>
          <w:tcPr>
            <w:tcW w:w="338" w:type="dxa"/>
            <w:tcBorders>
              <w:top w:val="single" w:sz="4" w:space="0" w:color="auto"/>
              <w:left w:val="nil"/>
              <w:bottom w:val="single" w:sz="4" w:space="0" w:color="auto"/>
              <w:right w:val="single" w:sz="4" w:space="0" w:color="auto"/>
            </w:tcBorders>
            <w:vAlign w:val="center"/>
          </w:tcPr>
          <w:p w14:paraId="1226E262" w14:textId="318DAD70"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19</w:t>
            </w:r>
          </w:p>
        </w:tc>
        <w:tc>
          <w:tcPr>
            <w:tcW w:w="1296" w:type="dxa"/>
            <w:tcBorders>
              <w:top w:val="single" w:sz="4" w:space="0" w:color="auto"/>
              <w:left w:val="single" w:sz="4" w:space="0" w:color="auto"/>
              <w:bottom w:val="single" w:sz="4" w:space="0" w:color="auto"/>
              <w:right w:val="single" w:sz="4" w:space="0" w:color="auto"/>
            </w:tcBorders>
            <w:vAlign w:val="center"/>
          </w:tcPr>
          <w:p w14:paraId="78C78A69"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数据上报</w:t>
            </w:r>
          </w:p>
        </w:tc>
        <w:tc>
          <w:tcPr>
            <w:tcW w:w="538" w:type="dxa"/>
            <w:tcBorders>
              <w:top w:val="single" w:sz="4" w:space="0" w:color="auto"/>
              <w:left w:val="single" w:sz="4" w:space="0" w:color="auto"/>
              <w:bottom w:val="single" w:sz="4" w:space="0" w:color="auto"/>
              <w:right w:val="single" w:sz="4" w:space="0" w:color="auto"/>
            </w:tcBorders>
            <w:vAlign w:val="center"/>
          </w:tcPr>
          <w:p w14:paraId="1A15E2EC"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用户</w:t>
            </w:r>
          </w:p>
        </w:tc>
        <w:tc>
          <w:tcPr>
            <w:tcW w:w="613" w:type="dxa"/>
            <w:tcBorders>
              <w:top w:val="single" w:sz="4" w:space="0" w:color="auto"/>
              <w:left w:val="single" w:sz="4" w:space="0" w:color="auto"/>
              <w:bottom w:val="single" w:sz="4" w:space="0" w:color="auto"/>
              <w:right w:val="single" w:sz="4" w:space="0" w:color="auto"/>
            </w:tcBorders>
            <w:vAlign w:val="center"/>
          </w:tcPr>
          <w:p w14:paraId="54AF261D"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权限</w:t>
            </w:r>
          </w:p>
        </w:tc>
        <w:tc>
          <w:tcPr>
            <w:tcW w:w="1215" w:type="dxa"/>
            <w:tcBorders>
              <w:top w:val="single" w:sz="4" w:space="0" w:color="auto"/>
              <w:left w:val="single" w:sz="4" w:space="0" w:color="auto"/>
              <w:bottom w:val="single" w:sz="4" w:space="0" w:color="auto"/>
              <w:right w:val="single" w:sz="4" w:space="0" w:color="auto"/>
            </w:tcBorders>
            <w:vAlign w:val="center"/>
          </w:tcPr>
          <w:p w14:paraId="5E561115"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成员</w:t>
            </w:r>
          </w:p>
        </w:tc>
        <w:tc>
          <w:tcPr>
            <w:tcW w:w="1351" w:type="dxa"/>
            <w:gridSpan w:val="2"/>
            <w:tcBorders>
              <w:top w:val="single" w:sz="4" w:space="0" w:color="auto"/>
              <w:left w:val="single" w:sz="4" w:space="0" w:color="auto"/>
              <w:bottom w:val="single" w:sz="4" w:space="0" w:color="auto"/>
              <w:right w:val="single" w:sz="4" w:space="0" w:color="auto"/>
            </w:tcBorders>
            <w:vAlign w:val="center"/>
          </w:tcPr>
          <w:p w14:paraId="26DA37B6"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企业</w:t>
            </w:r>
          </w:p>
        </w:tc>
        <w:tc>
          <w:tcPr>
            <w:tcW w:w="2141" w:type="dxa"/>
            <w:gridSpan w:val="2"/>
            <w:tcBorders>
              <w:top w:val="single" w:sz="4" w:space="0" w:color="auto"/>
              <w:left w:val="single" w:sz="4" w:space="0" w:color="auto"/>
              <w:bottom w:val="single" w:sz="4" w:space="0" w:color="auto"/>
              <w:right w:val="single" w:sz="4" w:space="0" w:color="auto"/>
            </w:tcBorders>
            <w:vAlign w:val="center"/>
          </w:tcPr>
          <w:p w14:paraId="1C97F5DF" w14:textId="71B8167F"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数据上报</w:t>
            </w:r>
          </w:p>
        </w:tc>
        <w:tc>
          <w:tcPr>
            <w:tcW w:w="494" w:type="dxa"/>
            <w:gridSpan w:val="2"/>
            <w:tcBorders>
              <w:top w:val="single" w:sz="4" w:space="0" w:color="auto"/>
              <w:left w:val="single" w:sz="4" w:space="0" w:color="auto"/>
              <w:bottom w:val="single" w:sz="4" w:space="0" w:color="auto"/>
              <w:right w:val="single" w:sz="4" w:space="0" w:color="auto"/>
            </w:tcBorders>
            <w:vAlign w:val="center"/>
          </w:tcPr>
          <w:p w14:paraId="0CC01AB2"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10</w:t>
            </w:r>
          </w:p>
        </w:tc>
        <w:tc>
          <w:tcPr>
            <w:tcW w:w="950" w:type="dxa"/>
            <w:gridSpan w:val="2"/>
            <w:tcBorders>
              <w:top w:val="single" w:sz="4" w:space="0" w:color="auto"/>
              <w:left w:val="single" w:sz="4" w:space="0" w:color="auto"/>
              <w:bottom w:val="single" w:sz="4" w:space="0" w:color="auto"/>
              <w:right w:val="nil"/>
            </w:tcBorders>
            <w:vAlign w:val="center"/>
          </w:tcPr>
          <w:p w14:paraId="40CCD85C"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陈斌</w:t>
            </w:r>
          </w:p>
        </w:tc>
      </w:tr>
      <w:tr w:rsidR="007F0685" w14:paraId="7759D0D3" w14:textId="77777777" w:rsidTr="00BA5E4B">
        <w:trPr>
          <w:gridAfter w:val="1"/>
          <w:wAfter w:w="11" w:type="dxa"/>
          <w:trHeight w:hRule="exact" w:val="634"/>
          <w:jc w:val="center"/>
        </w:trPr>
        <w:tc>
          <w:tcPr>
            <w:tcW w:w="338" w:type="dxa"/>
            <w:tcBorders>
              <w:top w:val="single" w:sz="4" w:space="0" w:color="auto"/>
              <w:left w:val="nil"/>
              <w:bottom w:val="single" w:sz="4" w:space="0" w:color="auto"/>
              <w:right w:val="single" w:sz="4" w:space="0" w:color="auto"/>
            </w:tcBorders>
            <w:vAlign w:val="center"/>
          </w:tcPr>
          <w:p w14:paraId="2B7A7411" w14:textId="6138EA62"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lastRenderedPageBreak/>
              <w:t>2</w:t>
            </w:r>
            <w:r w:rsidR="00BA5E4B">
              <w:rPr>
                <w:rFonts w:ascii="华文中宋" w:eastAsia="华文中宋" w:hAnsi="华文中宋" w:cstheme="minorBidi"/>
                <w:color w:val="000000" w:themeColor="text1"/>
                <w:sz w:val="21"/>
                <w:szCs w:val="21"/>
                <w:lang w:val="en-US" w:eastAsia="zh-CN" w:bidi="ar-SA"/>
              </w:rPr>
              <w:t>0</w:t>
            </w:r>
          </w:p>
        </w:tc>
        <w:tc>
          <w:tcPr>
            <w:tcW w:w="1296" w:type="dxa"/>
            <w:tcBorders>
              <w:top w:val="single" w:sz="4" w:space="0" w:color="auto"/>
              <w:left w:val="single" w:sz="4" w:space="0" w:color="auto"/>
              <w:bottom w:val="single" w:sz="4" w:space="0" w:color="auto"/>
              <w:right w:val="single" w:sz="4" w:space="0" w:color="auto"/>
            </w:tcBorders>
            <w:vAlign w:val="center"/>
          </w:tcPr>
          <w:p w14:paraId="13C37723"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数据审查</w:t>
            </w:r>
          </w:p>
        </w:tc>
        <w:tc>
          <w:tcPr>
            <w:tcW w:w="538" w:type="dxa"/>
            <w:tcBorders>
              <w:top w:val="single" w:sz="4" w:space="0" w:color="auto"/>
              <w:left w:val="single" w:sz="4" w:space="0" w:color="auto"/>
              <w:bottom w:val="single" w:sz="4" w:space="0" w:color="auto"/>
              <w:right w:val="single" w:sz="4" w:space="0" w:color="auto"/>
            </w:tcBorders>
            <w:vAlign w:val="center"/>
          </w:tcPr>
          <w:p w14:paraId="4CBE2DB7"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用户</w:t>
            </w:r>
          </w:p>
        </w:tc>
        <w:tc>
          <w:tcPr>
            <w:tcW w:w="613" w:type="dxa"/>
            <w:tcBorders>
              <w:top w:val="single" w:sz="4" w:space="0" w:color="auto"/>
              <w:left w:val="single" w:sz="4" w:space="0" w:color="auto"/>
              <w:bottom w:val="single" w:sz="4" w:space="0" w:color="auto"/>
              <w:right w:val="single" w:sz="4" w:space="0" w:color="auto"/>
            </w:tcBorders>
            <w:vAlign w:val="center"/>
          </w:tcPr>
          <w:p w14:paraId="36ECA191"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权限</w:t>
            </w:r>
          </w:p>
        </w:tc>
        <w:tc>
          <w:tcPr>
            <w:tcW w:w="1215" w:type="dxa"/>
            <w:tcBorders>
              <w:top w:val="single" w:sz="4" w:space="0" w:color="auto"/>
              <w:left w:val="single" w:sz="4" w:space="0" w:color="auto"/>
              <w:bottom w:val="single" w:sz="4" w:space="0" w:color="auto"/>
              <w:right w:val="single" w:sz="4" w:space="0" w:color="auto"/>
            </w:tcBorders>
            <w:vAlign w:val="center"/>
          </w:tcPr>
          <w:p w14:paraId="2EFF1A95"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管理者</w:t>
            </w:r>
          </w:p>
        </w:tc>
        <w:tc>
          <w:tcPr>
            <w:tcW w:w="1351" w:type="dxa"/>
            <w:gridSpan w:val="2"/>
            <w:tcBorders>
              <w:top w:val="single" w:sz="4" w:space="0" w:color="auto"/>
              <w:left w:val="single" w:sz="4" w:space="0" w:color="auto"/>
              <w:bottom w:val="single" w:sz="4" w:space="0" w:color="auto"/>
              <w:right w:val="single" w:sz="4" w:space="0" w:color="auto"/>
            </w:tcBorders>
            <w:vAlign w:val="center"/>
          </w:tcPr>
          <w:p w14:paraId="0BAB96FB"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组织部门</w:t>
            </w:r>
          </w:p>
        </w:tc>
        <w:tc>
          <w:tcPr>
            <w:tcW w:w="2141" w:type="dxa"/>
            <w:gridSpan w:val="2"/>
            <w:tcBorders>
              <w:top w:val="single" w:sz="4" w:space="0" w:color="auto"/>
              <w:left w:val="single" w:sz="4" w:space="0" w:color="auto"/>
              <w:bottom w:val="single" w:sz="4" w:space="0" w:color="auto"/>
              <w:right w:val="single" w:sz="4" w:space="0" w:color="auto"/>
            </w:tcBorders>
            <w:vAlign w:val="center"/>
          </w:tcPr>
          <w:p w14:paraId="35B59BB7" w14:textId="4126738A" w:rsidR="007F0685" w:rsidRPr="007F0685" w:rsidRDefault="00174471" w:rsidP="00174471">
            <w:pPr>
              <w:spacing w:line="336" w:lineRule="auto"/>
              <w:ind w:firstLineChars="300" w:firstLine="630"/>
              <w:rPr>
                <w:rFonts w:ascii="华文中宋" w:eastAsia="华文中宋" w:hAnsi="华文中宋" w:hint="eastAsia"/>
                <w:color w:val="000000" w:themeColor="text1"/>
                <w:szCs w:val="21"/>
              </w:rPr>
            </w:pPr>
            <w:r>
              <w:rPr>
                <w:rFonts w:ascii="华文中宋" w:eastAsia="华文中宋" w:hAnsi="华文中宋" w:hint="eastAsia"/>
                <w:color w:val="000000" w:themeColor="text1"/>
                <w:szCs w:val="21"/>
              </w:rPr>
              <w:t>数据审查</w:t>
            </w:r>
          </w:p>
        </w:tc>
        <w:tc>
          <w:tcPr>
            <w:tcW w:w="494" w:type="dxa"/>
            <w:gridSpan w:val="2"/>
            <w:tcBorders>
              <w:top w:val="single" w:sz="4" w:space="0" w:color="auto"/>
              <w:left w:val="single" w:sz="4" w:space="0" w:color="auto"/>
              <w:bottom w:val="single" w:sz="4" w:space="0" w:color="auto"/>
              <w:right w:val="single" w:sz="4" w:space="0" w:color="auto"/>
            </w:tcBorders>
            <w:vAlign w:val="center"/>
          </w:tcPr>
          <w:p w14:paraId="1323831D" w14:textId="77777777" w:rsidR="007F0685" w:rsidRPr="007F0685" w:rsidRDefault="007F0685" w:rsidP="001335BA">
            <w:pPr>
              <w:spacing w:line="336" w:lineRule="auto"/>
              <w:jc w:val="center"/>
              <w:rPr>
                <w:rFonts w:ascii="华文中宋" w:eastAsia="华文中宋" w:hAnsi="华文中宋"/>
                <w:color w:val="000000" w:themeColor="text1"/>
                <w:szCs w:val="21"/>
              </w:rPr>
            </w:pPr>
            <w:r w:rsidRPr="007F0685">
              <w:rPr>
                <w:rFonts w:ascii="华文中宋" w:eastAsia="华文中宋" w:hAnsi="华文中宋" w:hint="eastAsia"/>
                <w:color w:val="000000" w:themeColor="text1"/>
                <w:szCs w:val="21"/>
              </w:rPr>
              <w:t>10</w:t>
            </w:r>
          </w:p>
        </w:tc>
        <w:tc>
          <w:tcPr>
            <w:tcW w:w="950" w:type="dxa"/>
            <w:gridSpan w:val="2"/>
            <w:tcBorders>
              <w:top w:val="single" w:sz="4" w:space="0" w:color="auto"/>
              <w:left w:val="single" w:sz="4" w:space="0" w:color="auto"/>
              <w:bottom w:val="single" w:sz="4" w:space="0" w:color="auto"/>
              <w:right w:val="nil"/>
            </w:tcBorders>
            <w:vAlign w:val="center"/>
          </w:tcPr>
          <w:p w14:paraId="5469BBE3"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赵锦波</w:t>
            </w:r>
          </w:p>
        </w:tc>
      </w:tr>
    </w:tbl>
    <w:p w14:paraId="4F6AB051" w14:textId="65C43FCF" w:rsidR="000824F7" w:rsidRPr="00C6035B" w:rsidRDefault="000824F7" w:rsidP="000824F7">
      <w:pPr>
        <w:pStyle w:val="2"/>
        <w:ind w:firstLine="420"/>
        <w:rPr>
          <w:rFonts w:ascii="华文中宋" w:eastAsia="华文中宋" w:hAnsi="华文中宋"/>
        </w:rPr>
      </w:pPr>
      <w:bookmarkStart w:id="51" w:name="_Toc137417806"/>
      <w:r w:rsidRPr="00C6035B">
        <w:rPr>
          <w:rFonts w:ascii="华文中宋" w:eastAsia="华文中宋" w:hAnsi="华文中宋"/>
        </w:rPr>
        <w:t>6.</w:t>
      </w:r>
      <w:r>
        <w:rPr>
          <w:rFonts w:ascii="华文中宋" w:eastAsia="华文中宋" w:hAnsi="华文中宋"/>
        </w:rPr>
        <w:t>4</w:t>
      </w:r>
      <w:r>
        <w:rPr>
          <w:rFonts w:ascii="华文中宋" w:eastAsia="华文中宋" w:hAnsi="华文中宋"/>
        </w:rPr>
        <w:t xml:space="preserve"> </w:t>
      </w:r>
      <w:r w:rsidRPr="00733DAF">
        <w:rPr>
          <w:rFonts w:ascii="华文中宋" w:eastAsia="华文中宋" w:hAnsi="华文中宋" w:hint="eastAsia"/>
        </w:rPr>
        <w:t>Sprin</w:t>
      </w:r>
      <w:r>
        <w:rPr>
          <w:rFonts w:ascii="华文中宋" w:eastAsia="华文中宋" w:hAnsi="华文中宋"/>
        </w:rPr>
        <w:t>t</w:t>
      </w:r>
      <w:r w:rsidRPr="00733DAF">
        <w:rPr>
          <w:rFonts w:ascii="华文中宋" w:eastAsia="华文中宋" w:hAnsi="华文中宋" w:hint="eastAsia"/>
        </w:rPr>
        <w:t>计划</w:t>
      </w:r>
      <w:r w:rsidRPr="000824F7">
        <w:rPr>
          <w:rFonts w:ascii="华文中宋" w:eastAsia="华文中宋" w:hAnsi="华文中宋" w:hint="eastAsia"/>
        </w:rPr>
        <w:t>任务燃尽图</w:t>
      </w:r>
      <w:bookmarkEnd w:id="51"/>
    </w:p>
    <w:p w14:paraId="26C8549D" w14:textId="1D2CFDA5" w:rsidR="00733DAF" w:rsidRDefault="000824F7" w:rsidP="00733DAF">
      <w:pPr>
        <w:ind w:firstLineChars="200" w:firstLine="480"/>
        <w:rPr>
          <w:rFonts w:ascii="华文中宋" w:eastAsia="华文中宋" w:hAnsi="华文中宋"/>
          <w:sz w:val="24"/>
        </w:rPr>
      </w:pPr>
      <w:r w:rsidRPr="000824F7">
        <w:rPr>
          <w:rFonts w:ascii="华文中宋" w:eastAsia="华文中宋" w:hAnsi="华文中宋" w:hint="eastAsia"/>
          <w:sz w:val="24"/>
        </w:rPr>
        <w:t>在执行任务得到过程中，每个成员需要更新每天更新自己的任务燃尽图，精确到小时，如下所示：</w:t>
      </w:r>
    </w:p>
    <w:p w14:paraId="3BD3D59D" w14:textId="103CFC99" w:rsidR="00733DAF" w:rsidRDefault="000824F7" w:rsidP="000824F7">
      <w:pPr>
        <w:rPr>
          <w:rFonts w:ascii="华文中宋" w:eastAsia="华文中宋" w:hAnsi="华文中宋" w:hint="eastAsia"/>
          <w:sz w:val="24"/>
        </w:rPr>
      </w:pPr>
      <w:r>
        <w:rPr>
          <w:noProof/>
        </w:rPr>
        <w:drawing>
          <wp:anchor distT="0" distB="0" distL="0" distR="0" simplePos="0" relativeHeight="251659264" behindDoc="0" locked="0" layoutInCell="1" allowOverlap="1" wp14:anchorId="0EB33707" wp14:editId="0C52B8ED">
            <wp:simplePos x="0" y="0"/>
            <wp:positionH relativeFrom="page">
              <wp:posOffset>0</wp:posOffset>
            </wp:positionH>
            <wp:positionV relativeFrom="paragraph">
              <wp:posOffset>394335</wp:posOffset>
            </wp:positionV>
            <wp:extent cx="8059655" cy="3164967"/>
            <wp:effectExtent l="0" t="0" r="0" b="0"/>
            <wp:wrapTopAndBottom/>
            <wp:docPr id="5" name="image4.jpeg"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jpeg" descr="图表&#10;&#10;描述已自动生成"/>
                    <pic:cNvPicPr/>
                  </pic:nvPicPr>
                  <pic:blipFill>
                    <a:blip r:embed="rId16" cstate="print"/>
                    <a:stretch>
                      <a:fillRect/>
                    </a:stretch>
                  </pic:blipFill>
                  <pic:spPr>
                    <a:xfrm>
                      <a:off x="0" y="0"/>
                      <a:ext cx="8059655" cy="3164967"/>
                    </a:xfrm>
                    <a:prstGeom prst="rect">
                      <a:avLst/>
                    </a:prstGeom>
                  </pic:spPr>
                </pic:pic>
              </a:graphicData>
            </a:graphic>
          </wp:anchor>
        </w:drawing>
      </w:r>
    </w:p>
    <w:p w14:paraId="67790EC2" w14:textId="48E70DCA" w:rsidR="00733DAF" w:rsidRDefault="000824F7" w:rsidP="000824F7">
      <w:pPr>
        <w:widowControl/>
        <w:jc w:val="left"/>
        <w:rPr>
          <w:rFonts w:ascii="华文中宋" w:eastAsia="华文中宋" w:hAnsi="华文中宋" w:hint="eastAsia"/>
          <w:sz w:val="24"/>
        </w:rPr>
      </w:pPr>
      <w:r>
        <w:rPr>
          <w:rFonts w:ascii="华文中宋" w:eastAsia="华文中宋" w:hAnsi="华文中宋"/>
          <w:sz w:val="24"/>
        </w:rPr>
        <w:br w:type="page"/>
      </w:r>
    </w:p>
    <w:p w14:paraId="16A3084C" w14:textId="426156C6" w:rsidR="000824F7" w:rsidRPr="00C6035B" w:rsidRDefault="000824F7" w:rsidP="000824F7">
      <w:pPr>
        <w:pStyle w:val="2"/>
        <w:ind w:firstLine="420"/>
        <w:rPr>
          <w:rFonts w:ascii="华文中宋" w:eastAsia="华文中宋" w:hAnsi="华文中宋"/>
        </w:rPr>
      </w:pPr>
      <w:bookmarkStart w:id="52" w:name="_Toc137417807"/>
      <w:r w:rsidRPr="00C6035B">
        <w:rPr>
          <w:rFonts w:ascii="华文中宋" w:eastAsia="华文中宋" w:hAnsi="华文中宋"/>
        </w:rPr>
        <w:lastRenderedPageBreak/>
        <w:t>6.</w:t>
      </w:r>
      <w:r>
        <w:rPr>
          <w:rFonts w:ascii="华文中宋" w:eastAsia="华文中宋" w:hAnsi="华文中宋"/>
        </w:rPr>
        <w:t>5</w:t>
      </w:r>
      <w:r>
        <w:rPr>
          <w:rFonts w:ascii="华文中宋" w:eastAsia="华文中宋" w:hAnsi="华文中宋"/>
        </w:rPr>
        <w:t xml:space="preserve"> </w:t>
      </w:r>
      <w:r w:rsidRPr="00733DAF">
        <w:rPr>
          <w:rFonts w:ascii="华文中宋" w:eastAsia="华文中宋" w:hAnsi="华文中宋" w:hint="eastAsia"/>
        </w:rPr>
        <w:t>Sprin</w:t>
      </w:r>
      <w:r>
        <w:rPr>
          <w:rFonts w:ascii="华文中宋" w:eastAsia="华文中宋" w:hAnsi="华文中宋"/>
        </w:rPr>
        <w:t>t</w:t>
      </w:r>
      <w:r>
        <w:rPr>
          <w:rFonts w:ascii="华文中宋" w:eastAsia="华文中宋" w:hAnsi="华文中宋" w:hint="eastAsia"/>
        </w:rPr>
        <w:t>预算</w:t>
      </w:r>
      <w:bookmarkEnd w:id="52"/>
    </w:p>
    <w:p w14:paraId="1AB05A52" w14:textId="6B05A86B" w:rsidR="00733DAF" w:rsidRDefault="000824F7" w:rsidP="00733DAF">
      <w:pPr>
        <w:ind w:firstLineChars="200" w:firstLine="480"/>
        <w:rPr>
          <w:rFonts w:ascii="华文中宋" w:eastAsia="华文中宋" w:hAnsi="华文中宋"/>
          <w:sz w:val="24"/>
        </w:rPr>
      </w:pPr>
      <w:r w:rsidRPr="000824F7">
        <w:rPr>
          <w:rFonts w:ascii="华文中宋" w:eastAsia="华文中宋" w:hAnsi="华文中宋" w:hint="eastAsia"/>
          <w:sz w:val="24"/>
        </w:rPr>
        <w:t>根据第一迭代计划中每个任务的资源分配和时间花费，可以确定第一迭代的项目成本预算，如</w:t>
      </w:r>
      <w:r>
        <w:rPr>
          <w:rFonts w:ascii="华文中宋" w:eastAsia="华文中宋" w:hAnsi="华文中宋" w:hint="eastAsia"/>
          <w:sz w:val="24"/>
        </w:rPr>
        <w:t>下图，</w:t>
      </w:r>
      <w:r w:rsidRPr="000824F7">
        <w:rPr>
          <w:rFonts w:ascii="华文中宋" w:eastAsia="华文中宋" w:hAnsi="华文中宋" w:hint="eastAsia"/>
          <w:sz w:val="24"/>
        </w:rPr>
        <w:t>即项目随时间的工作量付出（费用支出）图，也是将来项目跟踪控制的费用曲线。</w:t>
      </w:r>
    </w:p>
    <w:p w14:paraId="7EA9B74E" w14:textId="703E1F55" w:rsidR="000824F7" w:rsidRDefault="000824F7" w:rsidP="00733DAF">
      <w:pPr>
        <w:ind w:firstLineChars="200" w:firstLine="420"/>
        <w:rPr>
          <w:rFonts w:ascii="华文中宋" w:eastAsia="华文中宋" w:hAnsi="华文中宋"/>
          <w:sz w:val="24"/>
        </w:rPr>
      </w:pPr>
      <w:r>
        <w:rPr>
          <w:noProof/>
        </w:rPr>
        <w:drawing>
          <wp:inline distT="0" distB="0" distL="114300" distR="114300" wp14:anchorId="1A44F17A" wp14:editId="61F08798">
            <wp:extent cx="4011295" cy="1938655"/>
            <wp:effectExtent l="0" t="0" r="1905" b="4445"/>
            <wp:docPr id="1337" name="Picutre 1337" descr="图表, 折线图&#10;&#10;描述已自动生成"/>
            <wp:cNvGraphicFramePr/>
            <a:graphic xmlns:a="http://schemas.openxmlformats.org/drawingml/2006/main">
              <a:graphicData uri="http://schemas.openxmlformats.org/drawingml/2006/picture">
                <pic:pic xmlns:pic="http://schemas.openxmlformats.org/drawingml/2006/picture">
                  <pic:nvPicPr>
                    <pic:cNvPr id="1337" name="Picutre 1337" descr="图表, 折线图&#10;&#10;描述已自动生成"/>
                    <pic:cNvPicPr/>
                  </pic:nvPicPr>
                  <pic:blipFill>
                    <a:blip r:embed="rId17"/>
                    <a:stretch>
                      <a:fillRect/>
                    </a:stretch>
                  </pic:blipFill>
                  <pic:spPr>
                    <a:xfrm>
                      <a:off x="0" y="0"/>
                      <a:ext cx="4011295" cy="1938655"/>
                    </a:xfrm>
                    <a:prstGeom prst="rect">
                      <a:avLst/>
                    </a:prstGeom>
                  </pic:spPr>
                </pic:pic>
              </a:graphicData>
            </a:graphic>
          </wp:inline>
        </w:drawing>
      </w:r>
    </w:p>
    <w:p w14:paraId="1447BBE9" w14:textId="000382B5" w:rsidR="005117CF" w:rsidRDefault="005117CF">
      <w:pPr>
        <w:widowControl/>
        <w:jc w:val="left"/>
        <w:rPr>
          <w:rFonts w:ascii="华文中宋" w:eastAsia="华文中宋" w:hAnsi="华文中宋"/>
          <w:sz w:val="24"/>
        </w:rPr>
      </w:pPr>
      <w:r>
        <w:rPr>
          <w:rFonts w:ascii="华文中宋" w:eastAsia="华文中宋" w:hAnsi="华文中宋"/>
          <w:sz w:val="24"/>
        </w:rPr>
        <w:br w:type="page"/>
      </w:r>
    </w:p>
    <w:p w14:paraId="685958BA" w14:textId="7AE9C131" w:rsidR="005117CF" w:rsidRPr="00C6035B" w:rsidRDefault="005117CF" w:rsidP="005117CF">
      <w:pPr>
        <w:pStyle w:val="1"/>
        <w:numPr>
          <w:ilvl w:val="0"/>
          <w:numId w:val="1"/>
        </w:numPr>
        <w:rPr>
          <w:rFonts w:ascii="华文中宋" w:eastAsia="华文中宋" w:hAnsi="华文中宋"/>
        </w:rPr>
      </w:pPr>
      <w:bookmarkStart w:id="53" w:name="_Toc137417808"/>
      <w:r>
        <w:rPr>
          <w:rFonts w:ascii="华文中宋" w:eastAsia="华文中宋" w:hAnsi="华文中宋" w:hint="eastAsia"/>
        </w:rPr>
        <w:lastRenderedPageBreak/>
        <w:t>项目</w:t>
      </w:r>
      <w:r>
        <w:rPr>
          <w:rFonts w:ascii="华文中宋" w:eastAsia="华文中宋" w:hAnsi="华文中宋" w:hint="eastAsia"/>
        </w:rPr>
        <w:t>质量</w:t>
      </w:r>
      <w:r>
        <w:rPr>
          <w:rFonts w:ascii="华文中宋" w:eastAsia="华文中宋" w:hAnsi="华文中宋" w:hint="eastAsia"/>
        </w:rPr>
        <w:t>计划</w:t>
      </w:r>
      <w:bookmarkEnd w:id="53"/>
    </w:p>
    <w:p w14:paraId="5A1BAC32" w14:textId="685B4A41" w:rsidR="00FE73D4" w:rsidRDefault="00FE73D4" w:rsidP="00FE73D4">
      <w:pPr>
        <w:ind w:firstLineChars="200" w:firstLine="480"/>
        <w:rPr>
          <w:rFonts w:ascii="华文中宋" w:eastAsia="华文中宋" w:hAnsi="华文中宋"/>
          <w:sz w:val="24"/>
        </w:rPr>
      </w:pPr>
      <w:r w:rsidRPr="00FE73D4">
        <w:rPr>
          <w:rFonts w:ascii="华文中宋" w:eastAsia="华文中宋" w:hAnsi="华文中宋" w:hint="eastAsia"/>
          <w:sz w:val="24"/>
        </w:rPr>
        <w:t>在制定项目计划的时候，质量经理参与整个项目计划的制定过程，同时负责质量保证计划的制定。</w:t>
      </w:r>
    </w:p>
    <w:p w14:paraId="2BBB83A2" w14:textId="77777777" w:rsidR="00FE73D4" w:rsidRPr="0039298D" w:rsidRDefault="00FE73D4" w:rsidP="00FE73D4">
      <w:pPr>
        <w:pStyle w:val="2"/>
        <w:ind w:firstLine="420"/>
        <w:rPr>
          <w:rFonts w:ascii="华文中宋" w:eastAsia="华文中宋" w:hAnsi="华文中宋" w:hint="eastAsia"/>
        </w:rPr>
      </w:pPr>
      <w:bookmarkStart w:id="54" w:name="_Toc137417809"/>
      <w:r>
        <w:rPr>
          <w:rFonts w:ascii="华文中宋" w:eastAsia="华文中宋" w:hAnsi="华文中宋"/>
        </w:rPr>
        <w:t>7</w:t>
      </w:r>
      <w:r w:rsidRPr="00C6035B">
        <w:rPr>
          <w:rFonts w:ascii="华文中宋" w:eastAsia="华文中宋" w:hAnsi="华文中宋"/>
        </w:rPr>
        <w:t>.</w:t>
      </w:r>
      <w:r w:rsidRPr="00C6035B">
        <w:rPr>
          <w:rFonts w:ascii="华文中宋" w:eastAsia="华文中宋" w:hAnsi="华文中宋" w:hint="eastAsia"/>
        </w:rPr>
        <w:t>1</w:t>
      </w:r>
      <w:r w:rsidRPr="00FE73D4">
        <w:rPr>
          <w:rFonts w:ascii="华文中宋" w:eastAsia="华文中宋" w:hAnsi="华文中宋" w:hint="eastAsia"/>
        </w:rPr>
        <w:t>质量目标</w:t>
      </w:r>
      <w:bookmarkEnd w:id="54"/>
    </w:p>
    <w:p w14:paraId="01C46056" w14:textId="77777777" w:rsidR="00FE73D4" w:rsidRPr="00FE73D4" w:rsidRDefault="00FE73D4" w:rsidP="00FE73D4">
      <w:pPr>
        <w:ind w:firstLineChars="200" w:firstLine="480"/>
        <w:rPr>
          <w:rFonts w:ascii="华文中宋" w:eastAsia="华文中宋" w:hAnsi="华文中宋" w:hint="eastAsia"/>
          <w:sz w:val="24"/>
        </w:rPr>
      </w:pPr>
      <w:r w:rsidRPr="00FE73D4">
        <w:rPr>
          <w:rFonts w:ascii="华文中宋" w:eastAsia="华文中宋" w:hAnsi="华文中宋" w:hint="eastAsia"/>
          <w:sz w:val="24"/>
        </w:rPr>
        <w:t>质量管理客观地核实软件项目的实施行动与开发的产品遵从于对应的需求、过程描述、标准及规程，提前发现并排除项目中存在的问题和缺陷，保证项目的实施质量，具体目标包括：</w:t>
      </w:r>
    </w:p>
    <w:p w14:paraId="65B06C27" w14:textId="77777777" w:rsidR="00FE73D4" w:rsidRPr="00FE73D4" w:rsidRDefault="00FE73D4" w:rsidP="00FE73D4">
      <w:pPr>
        <w:ind w:firstLineChars="200" w:firstLine="480"/>
        <w:rPr>
          <w:rFonts w:ascii="华文中宋" w:eastAsia="华文中宋" w:hAnsi="华文中宋" w:hint="eastAsia"/>
          <w:sz w:val="24"/>
        </w:rPr>
      </w:pPr>
      <w:r w:rsidRPr="00FE73D4">
        <w:rPr>
          <w:rFonts w:ascii="华文中宋" w:eastAsia="华文中宋" w:hAnsi="华文中宋" w:hint="eastAsia"/>
          <w:sz w:val="24"/>
        </w:rPr>
        <w:t>•通过监控软件开发过程来保证产品质量。</w:t>
      </w:r>
    </w:p>
    <w:p w14:paraId="3C31F4C1" w14:textId="77777777" w:rsidR="00FE73D4" w:rsidRPr="00FE73D4" w:rsidRDefault="00FE73D4" w:rsidP="00FE73D4">
      <w:pPr>
        <w:ind w:firstLineChars="200" w:firstLine="480"/>
        <w:rPr>
          <w:rFonts w:ascii="华文中宋" w:eastAsia="华文中宋" w:hAnsi="华文中宋" w:hint="eastAsia"/>
          <w:sz w:val="24"/>
        </w:rPr>
      </w:pPr>
      <w:r w:rsidRPr="00FE73D4">
        <w:rPr>
          <w:rFonts w:ascii="华文中宋" w:eastAsia="华文中宋" w:hAnsi="华文中宋" w:hint="eastAsia"/>
          <w:sz w:val="24"/>
        </w:rPr>
        <w:t>•保证开发的软件和软件开发过程符合相应标准与规程。</w:t>
      </w:r>
    </w:p>
    <w:p w14:paraId="63875FC3" w14:textId="77777777" w:rsidR="00FE73D4" w:rsidRPr="00FE73D4" w:rsidRDefault="00FE73D4" w:rsidP="00FE73D4">
      <w:pPr>
        <w:ind w:firstLineChars="200" w:firstLine="480"/>
        <w:rPr>
          <w:rFonts w:ascii="华文中宋" w:eastAsia="华文中宋" w:hAnsi="华文中宋" w:hint="eastAsia"/>
          <w:sz w:val="24"/>
        </w:rPr>
      </w:pPr>
      <w:r w:rsidRPr="00FE73D4">
        <w:rPr>
          <w:rFonts w:ascii="华文中宋" w:eastAsia="华文中宋" w:hAnsi="华文中宋" w:hint="eastAsia"/>
          <w:sz w:val="24"/>
        </w:rPr>
        <w:t>•保证软件产品、软件过程中存在的不合理问题得到处理，必要时将问题反映给管理者。</w:t>
      </w:r>
    </w:p>
    <w:p w14:paraId="15FEC1AF" w14:textId="5B7198E6" w:rsidR="00FE73D4" w:rsidRDefault="00FE73D4" w:rsidP="00FE73D4">
      <w:pPr>
        <w:ind w:firstLineChars="200" w:firstLine="480"/>
        <w:rPr>
          <w:rFonts w:ascii="华文中宋" w:eastAsia="华文中宋" w:hAnsi="华文中宋"/>
          <w:sz w:val="24"/>
        </w:rPr>
      </w:pPr>
      <w:r w:rsidRPr="00FE73D4">
        <w:rPr>
          <w:rFonts w:ascii="华文中宋" w:eastAsia="华文中宋" w:hAnsi="华文中宋" w:hint="eastAsia"/>
          <w:sz w:val="24"/>
        </w:rPr>
        <w:t>•确保项目组制定的计划、标准和规程适合项目组需要，同时满足评审和审计需要。</w:t>
      </w:r>
    </w:p>
    <w:p w14:paraId="5C2DEA41" w14:textId="616456E7" w:rsidR="00FE73D4" w:rsidRPr="00FE73D4" w:rsidRDefault="00FE73D4" w:rsidP="00FE73D4">
      <w:pPr>
        <w:pStyle w:val="2"/>
        <w:ind w:firstLine="420"/>
        <w:rPr>
          <w:rFonts w:ascii="华文中宋" w:eastAsia="华文中宋" w:hAnsi="华文中宋" w:hint="eastAsia"/>
        </w:rPr>
      </w:pPr>
      <w:bookmarkStart w:id="55" w:name="_Toc137417810"/>
      <w:r>
        <w:rPr>
          <w:rFonts w:ascii="华文中宋" w:eastAsia="华文中宋" w:hAnsi="华文中宋"/>
        </w:rPr>
        <w:t>7</w:t>
      </w:r>
      <w:r w:rsidRPr="00C6035B">
        <w:rPr>
          <w:rFonts w:ascii="华文中宋" w:eastAsia="华文中宋" w:hAnsi="华文中宋"/>
        </w:rPr>
        <w:t>.</w:t>
      </w:r>
      <w:r>
        <w:rPr>
          <w:rFonts w:ascii="华文中宋" w:eastAsia="华文中宋" w:hAnsi="华文中宋"/>
        </w:rPr>
        <w:t>2</w:t>
      </w:r>
      <w:r w:rsidRPr="00FE73D4">
        <w:rPr>
          <w:rFonts w:ascii="华文中宋" w:eastAsia="华文中宋" w:hAnsi="华文中宋" w:hint="eastAsia"/>
        </w:rPr>
        <w:t>质量</w:t>
      </w:r>
      <w:r>
        <w:rPr>
          <w:rFonts w:ascii="华文中宋" w:eastAsia="华文中宋" w:hAnsi="华文中宋" w:hint="eastAsia"/>
        </w:rPr>
        <w:t>管理职责</w:t>
      </w:r>
      <w:bookmarkEnd w:id="55"/>
    </w:p>
    <w:p w14:paraId="6E5D5C9A" w14:textId="30613655" w:rsidR="00FE73D4" w:rsidRDefault="00FE73D4" w:rsidP="00FE73D4">
      <w:pPr>
        <w:ind w:firstLineChars="200" w:firstLine="480"/>
        <w:rPr>
          <w:rFonts w:ascii="华文中宋" w:eastAsia="华文中宋" w:hAnsi="华文中宋"/>
          <w:sz w:val="24"/>
        </w:rPr>
      </w:pPr>
      <w:r w:rsidRPr="00FE73D4">
        <w:rPr>
          <w:rFonts w:ascii="华文中宋" w:eastAsia="华文中宋" w:hAnsi="华文中宋" w:hint="eastAsia"/>
          <w:sz w:val="24"/>
        </w:rPr>
        <w:t>质量管理涉及的主要角色包括项目质量管理员、PMO质量管理专员、各小组组长或项目经理、项目配置管理员、PM。总体管理组。各主要角色的职责范围如</w:t>
      </w:r>
      <w:r>
        <w:rPr>
          <w:rFonts w:ascii="华文中宋" w:eastAsia="华文中宋" w:hAnsi="华文中宋" w:hint="eastAsia"/>
          <w:sz w:val="24"/>
        </w:rPr>
        <w:t>下</w:t>
      </w:r>
      <w:r w:rsidRPr="00FE73D4">
        <w:rPr>
          <w:rFonts w:ascii="华文中宋" w:eastAsia="华文中宋" w:hAnsi="华文中宋" w:hint="eastAsia"/>
          <w:sz w:val="24"/>
        </w:rPr>
        <w:t>表</w:t>
      </w:r>
      <w:r>
        <w:rPr>
          <w:rFonts w:ascii="华文中宋" w:eastAsia="华文中宋" w:hAnsi="华文中宋" w:hint="eastAsia"/>
          <w:sz w:val="24"/>
        </w:rPr>
        <w:t>：</w:t>
      </w:r>
    </w:p>
    <w:p w14:paraId="50B5FE1A" w14:textId="77777777" w:rsidR="00FE73D4" w:rsidRDefault="00FE73D4" w:rsidP="00FE73D4">
      <w:pPr>
        <w:ind w:firstLineChars="200" w:firstLine="480"/>
        <w:rPr>
          <w:rFonts w:ascii="华文中宋" w:eastAsia="华文中宋" w:hAnsi="华文中宋"/>
          <w:sz w:val="24"/>
        </w:rPr>
      </w:pPr>
    </w:p>
    <w:tbl>
      <w:tblPr>
        <w:tblW w:w="0" w:type="auto"/>
        <w:jc w:val="center"/>
        <w:tblLayout w:type="fixed"/>
        <w:tblCellMar>
          <w:left w:w="10" w:type="dxa"/>
          <w:right w:w="10" w:type="dxa"/>
        </w:tblCellMar>
        <w:tblLook w:val="04A0" w:firstRow="1" w:lastRow="0" w:firstColumn="1" w:lastColumn="0" w:noHBand="0" w:noVBand="1"/>
      </w:tblPr>
      <w:tblGrid>
        <w:gridCol w:w="2251"/>
        <w:gridCol w:w="6665"/>
      </w:tblGrid>
      <w:tr w:rsidR="00FE73D4" w14:paraId="1CDF3834" w14:textId="77777777" w:rsidTr="001335BA">
        <w:trPr>
          <w:trHeight w:hRule="exact" w:val="369"/>
          <w:jc w:val="center"/>
        </w:trPr>
        <w:tc>
          <w:tcPr>
            <w:tcW w:w="2251" w:type="dxa"/>
            <w:tcBorders>
              <w:top w:val="single" w:sz="4" w:space="0" w:color="auto"/>
              <w:left w:val="single" w:sz="4" w:space="0" w:color="auto"/>
            </w:tcBorders>
            <w:shd w:val="clear" w:color="auto" w:fill="FFFFFF"/>
            <w:vAlign w:val="center"/>
          </w:tcPr>
          <w:p w14:paraId="01F70228" w14:textId="77777777" w:rsidR="00FE73D4" w:rsidRPr="00FE73D4" w:rsidRDefault="00FE73D4" w:rsidP="00FE73D4">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FE73D4">
              <w:rPr>
                <w:rFonts w:ascii="华文中宋" w:eastAsia="华文中宋" w:hAnsi="华文中宋" w:cstheme="minorBidi"/>
                <w:color w:val="000000" w:themeColor="text1"/>
                <w:sz w:val="21"/>
                <w:szCs w:val="21"/>
                <w:lang w:val="en-US" w:eastAsia="zh-CN" w:bidi="ar-SA"/>
              </w:rPr>
              <w:t>角色名称</w:t>
            </w:r>
          </w:p>
        </w:tc>
        <w:tc>
          <w:tcPr>
            <w:tcW w:w="6665" w:type="dxa"/>
            <w:tcBorders>
              <w:top w:val="single" w:sz="4" w:space="0" w:color="auto"/>
              <w:left w:val="single" w:sz="4" w:space="0" w:color="auto"/>
              <w:right w:val="single" w:sz="4" w:space="0" w:color="auto"/>
            </w:tcBorders>
            <w:shd w:val="clear" w:color="auto" w:fill="FFFFFF"/>
            <w:vAlign w:val="center"/>
          </w:tcPr>
          <w:p w14:paraId="7C1A6D47" w14:textId="77777777" w:rsidR="00FE73D4" w:rsidRPr="00FE73D4" w:rsidRDefault="00FE73D4" w:rsidP="00FE73D4">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FE73D4">
              <w:rPr>
                <w:rFonts w:ascii="华文中宋" w:eastAsia="华文中宋" w:hAnsi="华文中宋" w:cstheme="minorBidi"/>
                <w:color w:val="000000" w:themeColor="text1"/>
                <w:sz w:val="21"/>
                <w:szCs w:val="21"/>
                <w:lang w:val="en-US" w:eastAsia="zh-CN" w:bidi="ar-SA"/>
              </w:rPr>
              <w:t>职责范围</w:t>
            </w:r>
          </w:p>
        </w:tc>
      </w:tr>
      <w:tr w:rsidR="00FE73D4" w14:paraId="73BA9409" w14:textId="77777777" w:rsidTr="001335BA">
        <w:trPr>
          <w:trHeight w:hRule="exact" w:val="1284"/>
          <w:jc w:val="center"/>
        </w:trPr>
        <w:tc>
          <w:tcPr>
            <w:tcW w:w="2251" w:type="dxa"/>
            <w:tcBorders>
              <w:top w:val="single" w:sz="4" w:space="0" w:color="auto"/>
              <w:left w:val="single" w:sz="4" w:space="0" w:color="auto"/>
            </w:tcBorders>
            <w:shd w:val="clear" w:color="auto" w:fill="FFFFFF"/>
            <w:vAlign w:val="center"/>
          </w:tcPr>
          <w:p w14:paraId="3A7BF397" w14:textId="77777777" w:rsidR="00FE73D4" w:rsidRPr="00FE73D4" w:rsidRDefault="00FE73D4" w:rsidP="00FE73D4">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FE73D4">
              <w:rPr>
                <w:rFonts w:ascii="华文中宋" w:eastAsia="华文中宋" w:hAnsi="华文中宋" w:cstheme="minorBidi"/>
                <w:color w:val="000000" w:themeColor="text1"/>
                <w:sz w:val="21"/>
                <w:szCs w:val="21"/>
                <w:lang w:val="en-US" w:eastAsia="zh-CN" w:bidi="ar-SA"/>
              </w:rPr>
              <w:t>项目质量管理员</w:t>
            </w:r>
          </w:p>
        </w:tc>
        <w:tc>
          <w:tcPr>
            <w:tcW w:w="6665" w:type="dxa"/>
            <w:tcBorders>
              <w:top w:val="single" w:sz="4" w:space="0" w:color="auto"/>
              <w:left w:val="single" w:sz="4" w:space="0" w:color="auto"/>
              <w:right w:val="single" w:sz="4" w:space="0" w:color="auto"/>
            </w:tcBorders>
            <w:shd w:val="clear" w:color="auto" w:fill="FFFFFF"/>
            <w:vAlign w:val="center"/>
          </w:tcPr>
          <w:p w14:paraId="403CB362" w14:textId="77777777" w:rsidR="00FE73D4" w:rsidRPr="00FE73D4" w:rsidRDefault="00FE73D4" w:rsidP="00FE73D4">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FE73D4">
              <w:rPr>
                <w:rFonts w:ascii="华文中宋" w:eastAsia="华文中宋" w:hAnsi="华文中宋" w:cstheme="minorBidi"/>
                <w:color w:val="000000" w:themeColor="text1"/>
                <w:sz w:val="21"/>
                <w:szCs w:val="21"/>
                <w:lang w:val="en-US" w:eastAsia="zh-CN" w:bidi="ar-SA"/>
              </w:rPr>
              <w:t>制定质量管理办法、质量评估计划和标准；按照质量评估计划，执行项目质量评估，登记质量问题表，并形成质量评估报告；根据项目需要，参与质量评估小组，进行项目关键交付物的评估；组织制定质量评估问题的改善行动计划，并指导和监控行动计划的有效执行</w:t>
            </w:r>
          </w:p>
        </w:tc>
      </w:tr>
      <w:tr w:rsidR="00FE73D4" w14:paraId="51221F48" w14:textId="77777777" w:rsidTr="001335BA">
        <w:trPr>
          <w:trHeight w:hRule="exact" w:val="1294"/>
          <w:jc w:val="center"/>
        </w:trPr>
        <w:tc>
          <w:tcPr>
            <w:tcW w:w="2251" w:type="dxa"/>
            <w:tcBorders>
              <w:top w:val="single" w:sz="4" w:space="0" w:color="auto"/>
              <w:left w:val="single" w:sz="4" w:space="0" w:color="auto"/>
            </w:tcBorders>
            <w:shd w:val="clear" w:color="auto" w:fill="FFFFFF"/>
            <w:vAlign w:val="center"/>
          </w:tcPr>
          <w:p w14:paraId="57CE0A84" w14:textId="77777777" w:rsidR="00FE73D4" w:rsidRPr="00FE73D4" w:rsidRDefault="00FE73D4" w:rsidP="00FE73D4">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FE73D4">
              <w:rPr>
                <w:rFonts w:ascii="华文中宋" w:eastAsia="华文中宋" w:hAnsi="华文中宋" w:cstheme="minorBidi"/>
                <w:color w:val="000000" w:themeColor="text1"/>
                <w:sz w:val="21"/>
                <w:szCs w:val="21"/>
                <w:lang w:val="en-US" w:eastAsia="zh-CN" w:bidi="ar-SA"/>
              </w:rPr>
              <w:t>PMO质量管理专员</w:t>
            </w:r>
          </w:p>
        </w:tc>
        <w:tc>
          <w:tcPr>
            <w:tcW w:w="6665" w:type="dxa"/>
            <w:tcBorders>
              <w:top w:val="single" w:sz="4" w:space="0" w:color="auto"/>
              <w:left w:val="single" w:sz="4" w:space="0" w:color="auto"/>
              <w:right w:val="single" w:sz="4" w:space="0" w:color="auto"/>
            </w:tcBorders>
            <w:shd w:val="clear" w:color="auto" w:fill="FFFFFF"/>
            <w:vAlign w:val="center"/>
          </w:tcPr>
          <w:p w14:paraId="16763D80" w14:textId="77777777" w:rsidR="00FE73D4" w:rsidRPr="00FE73D4" w:rsidRDefault="00FE73D4" w:rsidP="00FE73D4">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FE73D4">
              <w:rPr>
                <w:rFonts w:ascii="华文中宋" w:eastAsia="华文中宋" w:hAnsi="华文中宋" w:cstheme="minorBidi"/>
                <w:color w:val="000000" w:themeColor="text1"/>
                <w:sz w:val="21"/>
                <w:szCs w:val="21"/>
                <w:lang w:val="en-US" w:eastAsia="zh-CN" w:bidi="ar-SA"/>
              </w:rPr>
              <w:t>根据PMO发布的质量管理办法，协助项目组制定项目质量管理计划；根据质量评估活动发现的问题和缺陷，组织各项目组制定改善行动计划；制定整体工程项目群的质量评估计划；支持</w:t>
            </w:r>
            <w:proofErr w:type="spellStart"/>
            <w:r w:rsidRPr="00FE73D4">
              <w:rPr>
                <w:rFonts w:ascii="华文中宋" w:eastAsia="华文中宋" w:hAnsi="华文中宋" w:cstheme="minorBidi"/>
                <w:color w:val="000000" w:themeColor="text1"/>
                <w:sz w:val="21"/>
                <w:szCs w:val="21"/>
                <w:lang w:val="en-US" w:eastAsia="zh-CN" w:bidi="ar-SA"/>
              </w:rPr>
              <w:t>PMO</w:t>
            </w:r>
            <w:proofErr w:type="spellEnd"/>
            <w:r w:rsidRPr="00FE73D4">
              <w:rPr>
                <w:rFonts w:ascii="华文中宋" w:eastAsia="华文中宋" w:hAnsi="华文中宋" w:cstheme="minorBidi"/>
                <w:color w:val="000000" w:themeColor="text1"/>
                <w:sz w:val="21"/>
                <w:szCs w:val="21"/>
                <w:lang w:val="en-US" w:eastAsia="zh-CN" w:bidi="ar-SA"/>
              </w:rPr>
              <w:t>对各项目的评估检査工作；根据项目组质量改善计划指导质量改善行动</w:t>
            </w:r>
          </w:p>
        </w:tc>
      </w:tr>
      <w:tr w:rsidR="00FE73D4" w14:paraId="4641A96F" w14:textId="77777777" w:rsidTr="001335BA">
        <w:trPr>
          <w:trHeight w:hRule="exact" w:val="1045"/>
          <w:jc w:val="center"/>
        </w:trPr>
        <w:tc>
          <w:tcPr>
            <w:tcW w:w="2251" w:type="dxa"/>
            <w:tcBorders>
              <w:top w:val="single" w:sz="4" w:space="0" w:color="auto"/>
              <w:left w:val="single" w:sz="4" w:space="0" w:color="auto"/>
            </w:tcBorders>
            <w:shd w:val="clear" w:color="auto" w:fill="FFFFFF"/>
            <w:vAlign w:val="center"/>
          </w:tcPr>
          <w:p w14:paraId="2516E772" w14:textId="77777777" w:rsidR="00FE73D4" w:rsidRPr="00FE73D4" w:rsidRDefault="00FE73D4" w:rsidP="00FE73D4">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FE73D4">
              <w:rPr>
                <w:rFonts w:ascii="华文中宋" w:eastAsia="华文中宋" w:hAnsi="华文中宋" w:cstheme="minorBidi"/>
                <w:color w:val="000000" w:themeColor="text1"/>
                <w:sz w:val="21"/>
                <w:szCs w:val="21"/>
                <w:lang w:val="en-US" w:eastAsia="zh-CN" w:bidi="ar-SA"/>
              </w:rPr>
              <w:t>各小组组长或项目经理</w:t>
            </w:r>
          </w:p>
        </w:tc>
        <w:tc>
          <w:tcPr>
            <w:tcW w:w="6665" w:type="dxa"/>
            <w:tcBorders>
              <w:top w:val="single" w:sz="4" w:space="0" w:color="auto"/>
              <w:left w:val="single" w:sz="4" w:space="0" w:color="auto"/>
              <w:right w:val="single" w:sz="4" w:space="0" w:color="auto"/>
            </w:tcBorders>
            <w:shd w:val="clear" w:color="auto" w:fill="FFFFFF"/>
            <w:vAlign w:val="center"/>
          </w:tcPr>
          <w:p w14:paraId="7AB9D588" w14:textId="77777777" w:rsidR="00FE73D4" w:rsidRPr="00FE73D4" w:rsidRDefault="00FE73D4" w:rsidP="00FE73D4">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FE73D4">
              <w:rPr>
                <w:rFonts w:ascii="华文中宋" w:eastAsia="华文中宋" w:hAnsi="华文中宋" w:cstheme="minorBidi"/>
                <w:color w:val="000000" w:themeColor="text1"/>
                <w:sz w:val="21"/>
                <w:szCs w:val="21"/>
                <w:lang w:val="en-US" w:eastAsia="zh-CN" w:bidi="ar-SA"/>
              </w:rPr>
              <w:t>负责审核本项目质量监控流程、质量管理办法；负责本项目所有交付物的中间文档、最终文档的内容的质量；负责本项目质量评估问题的改善行动计划的执行，针对项目质量管理员提出的不符合问题协调项目组成员进行整改</w:t>
            </w:r>
          </w:p>
        </w:tc>
      </w:tr>
      <w:tr w:rsidR="00FE73D4" w14:paraId="66310E68" w14:textId="77777777" w:rsidTr="001335BA">
        <w:trPr>
          <w:trHeight w:hRule="exact" w:val="369"/>
          <w:jc w:val="center"/>
        </w:trPr>
        <w:tc>
          <w:tcPr>
            <w:tcW w:w="2251" w:type="dxa"/>
            <w:tcBorders>
              <w:top w:val="single" w:sz="4" w:space="0" w:color="auto"/>
              <w:left w:val="single" w:sz="4" w:space="0" w:color="auto"/>
            </w:tcBorders>
            <w:shd w:val="clear" w:color="auto" w:fill="FFFFFF"/>
            <w:vAlign w:val="center"/>
          </w:tcPr>
          <w:p w14:paraId="600DD7DF" w14:textId="77777777" w:rsidR="00FE73D4" w:rsidRPr="00FE73D4" w:rsidRDefault="00FE73D4" w:rsidP="00FE73D4">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FE73D4">
              <w:rPr>
                <w:rFonts w:ascii="华文中宋" w:eastAsia="华文中宋" w:hAnsi="华文中宋" w:cstheme="minorBidi"/>
                <w:color w:val="000000" w:themeColor="text1"/>
                <w:sz w:val="21"/>
                <w:szCs w:val="21"/>
                <w:lang w:val="en-US" w:eastAsia="zh-CN" w:bidi="ar-SA"/>
              </w:rPr>
              <w:t>项目配置管理员</w:t>
            </w:r>
          </w:p>
        </w:tc>
        <w:tc>
          <w:tcPr>
            <w:tcW w:w="6665" w:type="dxa"/>
            <w:tcBorders>
              <w:top w:val="single" w:sz="4" w:space="0" w:color="auto"/>
              <w:left w:val="single" w:sz="4" w:space="0" w:color="auto"/>
              <w:right w:val="single" w:sz="4" w:space="0" w:color="auto"/>
            </w:tcBorders>
            <w:shd w:val="clear" w:color="auto" w:fill="FFFFFF"/>
            <w:vAlign w:val="center"/>
          </w:tcPr>
          <w:p w14:paraId="0E1F69F8" w14:textId="77777777" w:rsidR="00FE73D4" w:rsidRPr="00FE73D4" w:rsidRDefault="00FE73D4" w:rsidP="00FE73D4">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FE73D4">
              <w:rPr>
                <w:rFonts w:ascii="华文中宋" w:eastAsia="华文中宋" w:hAnsi="华文中宋" w:cstheme="minorBidi"/>
                <w:color w:val="000000" w:themeColor="text1"/>
                <w:sz w:val="21"/>
                <w:szCs w:val="21"/>
                <w:lang w:val="en-US" w:eastAsia="zh-CN" w:bidi="ar-SA"/>
              </w:rPr>
              <w:t>负责质量管理相关的文档存储</w:t>
            </w:r>
          </w:p>
        </w:tc>
      </w:tr>
      <w:tr w:rsidR="00FE73D4" w14:paraId="1E93D87E" w14:textId="77777777" w:rsidTr="001335BA">
        <w:trPr>
          <w:trHeight w:hRule="exact" w:val="801"/>
          <w:jc w:val="center"/>
        </w:trPr>
        <w:tc>
          <w:tcPr>
            <w:tcW w:w="2251" w:type="dxa"/>
            <w:tcBorders>
              <w:top w:val="single" w:sz="4" w:space="0" w:color="auto"/>
              <w:left w:val="single" w:sz="4" w:space="0" w:color="auto"/>
            </w:tcBorders>
            <w:shd w:val="clear" w:color="auto" w:fill="FFFFFF"/>
            <w:vAlign w:val="center"/>
          </w:tcPr>
          <w:p w14:paraId="03029848" w14:textId="77777777" w:rsidR="00FE73D4" w:rsidRPr="00FE73D4" w:rsidRDefault="00FE73D4" w:rsidP="00FE73D4">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FE73D4">
              <w:rPr>
                <w:rFonts w:ascii="华文中宋" w:eastAsia="华文中宋" w:hAnsi="华文中宋" w:cstheme="minorBidi"/>
                <w:color w:val="000000" w:themeColor="text1"/>
                <w:sz w:val="21"/>
                <w:szCs w:val="21"/>
                <w:lang w:val="en-US" w:eastAsia="zh-CN" w:bidi="ar-SA"/>
              </w:rPr>
              <w:t>PMO总体管理组</w:t>
            </w:r>
          </w:p>
        </w:tc>
        <w:tc>
          <w:tcPr>
            <w:tcW w:w="6665" w:type="dxa"/>
            <w:tcBorders>
              <w:top w:val="single" w:sz="4" w:space="0" w:color="auto"/>
              <w:left w:val="single" w:sz="4" w:space="0" w:color="auto"/>
              <w:right w:val="single" w:sz="4" w:space="0" w:color="auto"/>
            </w:tcBorders>
            <w:shd w:val="clear" w:color="auto" w:fill="FFFFFF"/>
            <w:vAlign w:val="center"/>
          </w:tcPr>
          <w:p w14:paraId="1598B63C" w14:textId="77777777" w:rsidR="00FE73D4" w:rsidRPr="00FE73D4" w:rsidRDefault="00FE73D4" w:rsidP="00FE73D4">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FE73D4">
              <w:rPr>
                <w:rFonts w:ascii="华文中宋" w:eastAsia="华文中宋" w:hAnsi="华文中宋" w:cstheme="minorBidi"/>
                <w:color w:val="000000" w:themeColor="text1"/>
                <w:sz w:val="21"/>
                <w:szCs w:val="21"/>
                <w:lang w:val="en-US" w:eastAsia="zh-CN" w:bidi="ar-SA"/>
              </w:rPr>
              <w:t>审批质量管理计划及重大问题的改善行动计划，针对PMO质量管理专员上报的重大问题协调解决</w:t>
            </w:r>
          </w:p>
        </w:tc>
      </w:tr>
    </w:tbl>
    <w:p w14:paraId="3A9F68D1" w14:textId="77777777" w:rsidR="00FE73D4" w:rsidRDefault="00FE73D4" w:rsidP="00FE73D4">
      <w:pPr>
        <w:ind w:firstLineChars="200" w:firstLine="480"/>
        <w:rPr>
          <w:rFonts w:ascii="华文中宋" w:eastAsia="华文中宋" w:hAnsi="华文中宋"/>
          <w:sz w:val="24"/>
        </w:rPr>
      </w:pPr>
    </w:p>
    <w:p w14:paraId="165CAA64" w14:textId="705B76C7" w:rsidR="00FE73D4" w:rsidRPr="00FE73D4" w:rsidRDefault="00FE73D4" w:rsidP="00FE73D4">
      <w:pPr>
        <w:pStyle w:val="2"/>
        <w:ind w:firstLine="420"/>
        <w:rPr>
          <w:rFonts w:ascii="华文中宋" w:eastAsia="华文中宋" w:hAnsi="华文中宋" w:hint="eastAsia"/>
        </w:rPr>
      </w:pPr>
      <w:bookmarkStart w:id="56" w:name="_Toc137417811"/>
      <w:r>
        <w:rPr>
          <w:rFonts w:ascii="华文中宋" w:eastAsia="华文中宋" w:hAnsi="华文中宋"/>
        </w:rPr>
        <w:t>7</w:t>
      </w:r>
      <w:r w:rsidRPr="00C6035B">
        <w:rPr>
          <w:rFonts w:ascii="华文中宋" w:eastAsia="华文中宋" w:hAnsi="华文中宋"/>
        </w:rPr>
        <w:t>.</w:t>
      </w:r>
      <w:r>
        <w:rPr>
          <w:rFonts w:ascii="华文中宋" w:eastAsia="华文中宋" w:hAnsi="华文中宋"/>
        </w:rPr>
        <w:t>3</w:t>
      </w:r>
      <w:r w:rsidRPr="00FE73D4">
        <w:rPr>
          <w:rFonts w:ascii="华文中宋" w:eastAsia="华文中宋" w:hAnsi="华文中宋" w:hint="eastAsia"/>
        </w:rPr>
        <w:t>质量</w:t>
      </w:r>
      <w:r>
        <w:rPr>
          <w:rFonts w:ascii="华文中宋" w:eastAsia="华文中宋" w:hAnsi="华文中宋" w:hint="eastAsia"/>
        </w:rPr>
        <w:t>管理</w:t>
      </w:r>
      <w:r>
        <w:rPr>
          <w:rFonts w:ascii="华文中宋" w:eastAsia="华文中宋" w:hAnsi="华文中宋" w:hint="eastAsia"/>
        </w:rPr>
        <w:t>流程</w:t>
      </w:r>
      <w:bookmarkEnd w:id="56"/>
    </w:p>
    <w:p w14:paraId="1F332C65" w14:textId="02B956E5" w:rsidR="00FE73D4" w:rsidRDefault="00FE73D4" w:rsidP="00FE73D4">
      <w:pPr>
        <w:ind w:firstLineChars="200" w:firstLine="480"/>
        <w:rPr>
          <w:rFonts w:ascii="华文中宋" w:eastAsia="华文中宋" w:hAnsi="华文中宋"/>
          <w:sz w:val="24"/>
        </w:rPr>
      </w:pPr>
      <w:r w:rsidRPr="00FE73D4">
        <w:rPr>
          <w:rFonts w:ascii="华文中宋" w:eastAsia="华文中宋" w:hAnsi="华文中宋" w:hint="eastAsia"/>
          <w:sz w:val="24"/>
        </w:rPr>
        <w:t>本项目的质量管理流程包含质量计划、质量评估及质量改善。质量管理流程如</w:t>
      </w:r>
      <w:r>
        <w:rPr>
          <w:rFonts w:ascii="华文中宋" w:eastAsia="华文中宋" w:hAnsi="华文中宋" w:hint="eastAsia"/>
          <w:sz w:val="24"/>
        </w:rPr>
        <w:t>下</w:t>
      </w:r>
      <w:r w:rsidRPr="00FE73D4">
        <w:rPr>
          <w:rFonts w:ascii="华文中宋" w:eastAsia="华文中宋" w:hAnsi="华文中宋" w:hint="eastAsia"/>
          <w:sz w:val="24"/>
        </w:rPr>
        <w:t>图所示</w:t>
      </w:r>
      <w:r>
        <w:rPr>
          <w:rFonts w:ascii="华文中宋" w:eastAsia="华文中宋" w:hAnsi="华文中宋" w:hint="eastAsia"/>
          <w:sz w:val="24"/>
        </w:rPr>
        <w:t>：</w:t>
      </w:r>
    </w:p>
    <w:p w14:paraId="6647C368" w14:textId="7CA76D54" w:rsidR="00FE73D4" w:rsidRPr="00FE73D4" w:rsidRDefault="00FE73D4" w:rsidP="00FE73D4">
      <w:pPr>
        <w:ind w:firstLineChars="200" w:firstLine="420"/>
        <w:rPr>
          <w:rFonts w:ascii="华文中宋" w:eastAsia="华文中宋" w:hAnsi="华文中宋" w:hint="eastAsia"/>
          <w:sz w:val="24"/>
        </w:rPr>
      </w:pPr>
      <w:r>
        <w:rPr>
          <w:noProof/>
        </w:rPr>
        <w:lastRenderedPageBreak/>
        <w:drawing>
          <wp:inline distT="0" distB="0" distL="114300" distR="114300" wp14:anchorId="3E1A3929" wp14:editId="7F95DAF3">
            <wp:extent cx="4046091" cy="3147016"/>
            <wp:effectExtent l="0" t="0" r="0" b="0"/>
            <wp:docPr id="7"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图示&#10;&#10;描述已自动生成"/>
                    <pic:cNvPicPr>
                      <a:picLocks noChangeAspect="1"/>
                    </pic:cNvPicPr>
                  </pic:nvPicPr>
                  <pic:blipFill>
                    <a:blip r:embed="rId18"/>
                    <a:stretch>
                      <a:fillRect/>
                    </a:stretch>
                  </pic:blipFill>
                  <pic:spPr>
                    <a:xfrm>
                      <a:off x="0" y="0"/>
                      <a:ext cx="4054097" cy="3153243"/>
                    </a:xfrm>
                    <a:prstGeom prst="rect">
                      <a:avLst/>
                    </a:prstGeom>
                    <a:noFill/>
                    <a:ln>
                      <a:noFill/>
                    </a:ln>
                  </pic:spPr>
                </pic:pic>
              </a:graphicData>
            </a:graphic>
          </wp:inline>
        </w:drawing>
      </w:r>
    </w:p>
    <w:p w14:paraId="452B0E66" w14:textId="77777777" w:rsidR="00A02A90" w:rsidRPr="00A02A90" w:rsidRDefault="00A02A90" w:rsidP="00A02A90">
      <w:pPr>
        <w:ind w:firstLineChars="200" w:firstLine="480"/>
        <w:rPr>
          <w:rFonts w:ascii="华文中宋" w:eastAsia="华文中宋" w:hAnsi="华文中宋" w:hint="eastAsia"/>
          <w:sz w:val="24"/>
        </w:rPr>
      </w:pPr>
      <w:r w:rsidRPr="00A02A90">
        <w:rPr>
          <w:rFonts w:ascii="华文中宋" w:eastAsia="华文中宋" w:hAnsi="华文中宋" w:hint="eastAsia"/>
          <w:sz w:val="24"/>
        </w:rPr>
        <w:t>流程说明：</w:t>
      </w:r>
    </w:p>
    <w:p w14:paraId="1FD44A0E" w14:textId="77777777" w:rsidR="00A02A90" w:rsidRPr="00A02A90" w:rsidRDefault="00A02A90" w:rsidP="00A02A90">
      <w:pPr>
        <w:ind w:firstLineChars="200" w:firstLine="480"/>
        <w:rPr>
          <w:rFonts w:ascii="华文中宋" w:eastAsia="华文中宋" w:hAnsi="华文中宋" w:hint="eastAsia"/>
          <w:sz w:val="24"/>
        </w:rPr>
      </w:pPr>
      <w:r w:rsidRPr="00A02A90">
        <w:rPr>
          <w:rFonts w:ascii="华文中宋" w:eastAsia="华文中宋" w:hAnsi="华文中宋" w:hint="eastAsia"/>
          <w:sz w:val="24"/>
        </w:rPr>
        <w:t>在项目实施过程中，每个项目成员都要对自己工作成果的质量负责，并且每个项目成员都是质量管理过程的参与者。小组负责人或项目经理参照质量管理办法执行质量保证活动，接受质量管理岗的评估检查，对质量评估反馈的缺陷进行修改和完善，并及时提交修改后的交付物，记录并存档质量保证活动的相关文档，以便于回溯查询。项目质量管理员需要根据工程项目总体计划，制定整体工程项目的质量管理计划，并按照计划执行项目质量保证活动（各项</w:t>
      </w:r>
      <w:proofErr w:type="gramStart"/>
      <w:r w:rsidRPr="00A02A90">
        <w:rPr>
          <w:rFonts w:ascii="华文中宋" w:eastAsia="华文中宋" w:hAnsi="华文中宋" w:hint="eastAsia"/>
          <w:sz w:val="24"/>
        </w:rPr>
        <w:t>目质量</w:t>
      </w:r>
      <w:proofErr w:type="gramEnd"/>
      <w:r w:rsidRPr="00A02A90">
        <w:rPr>
          <w:rFonts w:ascii="华文中宋" w:eastAsia="华文中宋" w:hAnsi="华文中宋" w:hint="eastAsia"/>
          <w:sz w:val="24"/>
        </w:rPr>
        <w:t>评估），反馈质量评估的缺陷，并监督、指导质量改善行动。</w:t>
      </w:r>
    </w:p>
    <w:p w14:paraId="2E29BD40" w14:textId="77777777" w:rsidR="00A02A90" w:rsidRPr="00A02A90" w:rsidRDefault="00A02A90" w:rsidP="00A02A90">
      <w:pPr>
        <w:ind w:firstLineChars="200" w:firstLine="480"/>
        <w:rPr>
          <w:rFonts w:ascii="华文中宋" w:eastAsia="华文中宋" w:hAnsi="华文中宋" w:hint="eastAsia"/>
          <w:sz w:val="24"/>
        </w:rPr>
      </w:pPr>
      <w:r w:rsidRPr="00A02A90">
        <w:rPr>
          <w:rFonts w:ascii="华文中宋" w:eastAsia="华文中宋" w:hAnsi="华文中宋" w:hint="eastAsia"/>
          <w:sz w:val="24"/>
        </w:rPr>
        <w:t>质量管理计划：</w:t>
      </w:r>
    </w:p>
    <w:p w14:paraId="124E02A4" w14:textId="77777777" w:rsidR="00A02A90" w:rsidRPr="00A02A90" w:rsidRDefault="00A02A90" w:rsidP="00A02A90">
      <w:pPr>
        <w:ind w:firstLineChars="200" w:firstLine="480"/>
        <w:rPr>
          <w:rFonts w:ascii="华文中宋" w:eastAsia="华文中宋" w:hAnsi="华文中宋" w:hint="eastAsia"/>
          <w:sz w:val="24"/>
        </w:rPr>
      </w:pPr>
      <w:r w:rsidRPr="00A02A90">
        <w:rPr>
          <w:rFonts w:ascii="华文中宋" w:eastAsia="华文中宋" w:hAnsi="华文中宋" w:hint="eastAsia"/>
          <w:sz w:val="24"/>
        </w:rPr>
        <w:t>•依据项目进度计划确定要评审的活动和审计的产品。</w:t>
      </w:r>
    </w:p>
    <w:p w14:paraId="55C7FE81" w14:textId="77777777" w:rsidR="00A02A90" w:rsidRPr="00A02A90" w:rsidRDefault="00A02A90" w:rsidP="00A02A90">
      <w:pPr>
        <w:ind w:firstLineChars="200" w:firstLine="480"/>
        <w:rPr>
          <w:rFonts w:ascii="华文中宋" w:eastAsia="华文中宋" w:hAnsi="华文中宋" w:hint="eastAsia"/>
          <w:sz w:val="24"/>
        </w:rPr>
      </w:pPr>
      <w:r w:rsidRPr="00A02A90">
        <w:rPr>
          <w:rFonts w:ascii="华文中宋" w:eastAsia="华文中宋" w:hAnsi="华文中宋" w:hint="eastAsia"/>
          <w:sz w:val="24"/>
        </w:rPr>
        <w:t>•确定QA评审和审计的方式及所需资源。</w:t>
      </w:r>
    </w:p>
    <w:p w14:paraId="747B8C27" w14:textId="77777777" w:rsidR="00A02A90" w:rsidRPr="00A02A90" w:rsidRDefault="00A02A90" w:rsidP="00A02A90">
      <w:pPr>
        <w:ind w:firstLineChars="200" w:firstLine="480"/>
        <w:rPr>
          <w:rFonts w:ascii="华文中宋" w:eastAsia="华文中宋" w:hAnsi="华文中宋" w:hint="eastAsia"/>
          <w:sz w:val="24"/>
        </w:rPr>
      </w:pPr>
      <w:r w:rsidRPr="00A02A90">
        <w:rPr>
          <w:rFonts w:ascii="华文中宋" w:eastAsia="华文中宋" w:hAnsi="华文中宋" w:hint="eastAsia"/>
          <w:sz w:val="24"/>
        </w:rPr>
        <w:t>•根据项目情况、历史经验确定QA工作重点。</w:t>
      </w:r>
    </w:p>
    <w:p w14:paraId="42BCA695" w14:textId="77777777" w:rsidR="00A02A90" w:rsidRPr="00A02A90" w:rsidRDefault="00A02A90" w:rsidP="00A02A90">
      <w:pPr>
        <w:ind w:firstLineChars="200" w:firstLine="480"/>
        <w:rPr>
          <w:rFonts w:ascii="华文中宋" w:eastAsia="华文中宋" w:hAnsi="华文中宋" w:hint="eastAsia"/>
          <w:sz w:val="24"/>
        </w:rPr>
      </w:pPr>
      <w:r w:rsidRPr="00A02A90">
        <w:rPr>
          <w:rFonts w:ascii="华文中宋" w:eastAsia="华文中宋" w:hAnsi="华文中宋" w:hint="eastAsia"/>
          <w:sz w:val="24"/>
        </w:rPr>
        <w:lastRenderedPageBreak/>
        <w:t>•必要时QA根据项目情况调整QA计划。</w:t>
      </w:r>
    </w:p>
    <w:p w14:paraId="5A4F8A0E" w14:textId="77777777" w:rsidR="00A02A90" w:rsidRPr="00A02A90" w:rsidRDefault="00A02A90" w:rsidP="00A02A90">
      <w:pPr>
        <w:ind w:firstLineChars="200" w:firstLine="480"/>
        <w:rPr>
          <w:rFonts w:ascii="华文中宋" w:eastAsia="华文中宋" w:hAnsi="华文中宋" w:hint="eastAsia"/>
          <w:sz w:val="24"/>
        </w:rPr>
      </w:pPr>
      <w:r w:rsidRPr="00A02A90">
        <w:rPr>
          <w:rFonts w:ascii="华文中宋" w:eastAsia="华文中宋" w:hAnsi="华文中宋" w:hint="eastAsia"/>
          <w:sz w:val="24"/>
        </w:rPr>
        <w:t>质量评估：</w:t>
      </w:r>
    </w:p>
    <w:p w14:paraId="38701274" w14:textId="77777777" w:rsidR="00A02A90" w:rsidRPr="00A02A90" w:rsidRDefault="00A02A90" w:rsidP="00A02A90">
      <w:pPr>
        <w:ind w:firstLineChars="200" w:firstLine="480"/>
        <w:rPr>
          <w:rFonts w:ascii="华文中宋" w:eastAsia="华文中宋" w:hAnsi="华文中宋" w:hint="eastAsia"/>
          <w:sz w:val="24"/>
        </w:rPr>
      </w:pPr>
      <w:r w:rsidRPr="00A02A90">
        <w:rPr>
          <w:rFonts w:ascii="华文中宋" w:eastAsia="华文中宋" w:hAnsi="华文中宋" w:hint="eastAsia"/>
          <w:sz w:val="24"/>
        </w:rPr>
        <w:t>•确定项目每个阶段质量评估的指标。</w:t>
      </w:r>
    </w:p>
    <w:p w14:paraId="3E80BE0A" w14:textId="77777777" w:rsidR="00A02A90" w:rsidRPr="00A02A90" w:rsidRDefault="00A02A90" w:rsidP="00A02A90">
      <w:pPr>
        <w:ind w:firstLineChars="200" w:firstLine="480"/>
        <w:rPr>
          <w:rFonts w:ascii="华文中宋" w:eastAsia="华文中宋" w:hAnsi="华文中宋" w:hint="eastAsia"/>
          <w:sz w:val="24"/>
        </w:rPr>
      </w:pPr>
      <w:r w:rsidRPr="00A02A90">
        <w:rPr>
          <w:rFonts w:ascii="华文中宋" w:eastAsia="华文中宋" w:hAnsi="华文中宋" w:hint="eastAsia"/>
          <w:sz w:val="24"/>
        </w:rPr>
        <w:t>•把评审、审计活动记录、发现的不符合问题记录到QA计划中。</w:t>
      </w:r>
    </w:p>
    <w:p w14:paraId="6C074D90" w14:textId="77777777" w:rsidR="00A02A90" w:rsidRPr="00A02A90" w:rsidRDefault="00A02A90" w:rsidP="00A02A90">
      <w:pPr>
        <w:ind w:firstLineChars="200" w:firstLine="480"/>
        <w:rPr>
          <w:rFonts w:ascii="华文中宋" w:eastAsia="华文中宋" w:hAnsi="华文中宋" w:hint="eastAsia"/>
          <w:sz w:val="24"/>
        </w:rPr>
      </w:pPr>
      <w:r w:rsidRPr="00A02A90">
        <w:rPr>
          <w:rFonts w:ascii="华文中宋" w:eastAsia="华文中宋" w:hAnsi="华文中宋" w:hint="eastAsia"/>
          <w:sz w:val="24"/>
        </w:rPr>
        <w:t>QA根据问题等级判断准则确定问题的等级。质量改善:</w:t>
      </w:r>
    </w:p>
    <w:p w14:paraId="6F377589" w14:textId="77777777" w:rsidR="00A02A90" w:rsidRPr="00A02A90" w:rsidRDefault="00A02A90" w:rsidP="00A02A90">
      <w:pPr>
        <w:ind w:firstLineChars="200" w:firstLine="480"/>
        <w:rPr>
          <w:rFonts w:ascii="华文中宋" w:eastAsia="华文中宋" w:hAnsi="华文中宋" w:hint="eastAsia"/>
          <w:sz w:val="24"/>
        </w:rPr>
      </w:pPr>
      <w:r w:rsidRPr="00A02A90">
        <w:rPr>
          <w:rFonts w:ascii="华文中宋" w:eastAsia="华文中宋" w:hAnsi="华文中宋" w:hint="eastAsia"/>
          <w:sz w:val="24"/>
        </w:rPr>
        <w:t>QA向小组负责人或负责人报告不符合问题，协商解决措施，并将措施记录到QA计划中。</w:t>
      </w:r>
    </w:p>
    <w:p w14:paraId="3DA4FC16" w14:textId="77777777" w:rsidR="00A02A90" w:rsidRPr="00A02A90" w:rsidRDefault="00A02A90" w:rsidP="00A02A90">
      <w:pPr>
        <w:ind w:firstLineChars="200" w:firstLine="480"/>
        <w:rPr>
          <w:rFonts w:ascii="华文中宋" w:eastAsia="华文中宋" w:hAnsi="华文中宋" w:hint="eastAsia"/>
          <w:sz w:val="24"/>
        </w:rPr>
      </w:pPr>
      <w:r w:rsidRPr="00A02A90">
        <w:rPr>
          <w:rFonts w:ascii="华文中宋" w:eastAsia="华文中宋" w:hAnsi="华文中宋" w:hint="eastAsia"/>
          <w:sz w:val="24"/>
        </w:rPr>
        <w:t>QA针对重大问题制定改善行动计划并报PMO总体管理组批准。</w:t>
      </w:r>
    </w:p>
    <w:p w14:paraId="7D67A072" w14:textId="77777777" w:rsidR="00A02A90" w:rsidRPr="00A02A90" w:rsidRDefault="00A02A90" w:rsidP="00A02A90">
      <w:pPr>
        <w:ind w:firstLineChars="200" w:firstLine="480"/>
        <w:rPr>
          <w:rFonts w:ascii="华文中宋" w:eastAsia="华文中宋" w:hAnsi="华文中宋" w:hint="eastAsia"/>
          <w:sz w:val="24"/>
        </w:rPr>
      </w:pPr>
      <w:r w:rsidRPr="00A02A90">
        <w:rPr>
          <w:rFonts w:ascii="华文中宋" w:eastAsia="华文中宋" w:hAnsi="华文中宋" w:hint="eastAsia"/>
          <w:sz w:val="24"/>
        </w:rPr>
        <w:t>•跟踪不符合问题的解决情况，直至问题解决。</w:t>
      </w:r>
    </w:p>
    <w:p w14:paraId="0B83280F" w14:textId="77777777" w:rsidR="00A02A90" w:rsidRPr="00A02A90" w:rsidRDefault="00A02A90" w:rsidP="00A02A90">
      <w:pPr>
        <w:ind w:firstLineChars="200" w:firstLine="480"/>
        <w:rPr>
          <w:rFonts w:ascii="华文中宋" w:eastAsia="华文中宋" w:hAnsi="华文中宋" w:hint="eastAsia"/>
          <w:sz w:val="24"/>
        </w:rPr>
      </w:pPr>
      <w:r w:rsidRPr="00A02A90">
        <w:rPr>
          <w:rFonts w:ascii="华文中宋" w:eastAsia="华文中宋" w:hAnsi="华文中宋" w:hint="eastAsia"/>
          <w:sz w:val="24"/>
        </w:rPr>
        <w:t>•定期对不符合问题的数据进行统计分析，并提出解决措施。</w:t>
      </w:r>
    </w:p>
    <w:p w14:paraId="41A477A1" w14:textId="77777777" w:rsidR="00A02A90" w:rsidRPr="00A02A90" w:rsidRDefault="00A02A90" w:rsidP="00A02A90">
      <w:pPr>
        <w:ind w:firstLineChars="200" w:firstLine="480"/>
        <w:rPr>
          <w:rFonts w:ascii="华文中宋" w:eastAsia="华文中宋" w:hAnsi="华文中宋" w:hint="eastAsia"/>
          <w:sz w:val="24"/>
        </w:rPr>
      </w:pPr>
      <w:r w:rsidRPr="00A02A90">
        <w:rPr>
          <w:rFonts w:ascii="华文中宋" w:eastAsia="华文中宋" w:hAnsi="华文中宋" w:hint="eastAsia"/>
          <w:sz w:val="24"/>
        </w:rPr>
        <w:t>质量周报：</w:t>
      </w:r>
    </w:p>
    <w:p w14:paraId="5D8E2D75" w14:textId="77777777" w:rsidR="00A02A90" w:rsidRPr="00A02A90" w:rsidRDefault="00A02A90" w:rsidP="00A02A90">
      <w:pPr>
        <w:ind w:firstLineChars="200" w:firstLine="480"/>
        <w:rPr>
          <w:rFonts w:ascii="华文中宋" w:eastAsia="华文中宋" w:hAnsi="华文中宋" w:hint="eastAsia"/>
          <w:sz w:val="24"/>
        </w:rPr>
      </w:pPr>
      <w:r w:rsidRPr="00A02A90">
        <w:rPr>
          <w:rFonts w:ascii="华文中宋" w:eastAsia="华文中宋" w:hAnsi="华文中宋" w:hint="eastAsia"/>
          <w:sz w:val="24"/>
        </w:rPr>
        <w:t>•统计本周发现的和上周遗留下来的不符合问题。</w:t>
      </w:r>
    </w:p>
    <w:p w14:paraId="3272D6C5" w14:textId="77777777" w:rsidR="00A02A90" w:rsidRPr="00A02A90" w:rsidRDefault="00A02A90" w:rsidP="00A02A90">
      <w:pPr>
        <w:ind w:firstLineChars="200" w:firstLine="480"/>
        <w:rPr>
          <w:rFonts w:ascii="华文中宋" w:eastAsia="华文中宋" w:hAnsi="华文中宋" w:hint="eastAsia"/>
          <w:sz w:val="24"/>
        </w:rPr>
      </w:pPr>
      <w:r w:rsidRPr="00A02A90">
        <w:rPr>
          <w:rFonts w:ascii="华文中宋" w:eastAsia="华文中宋" w:hAnsi="华文中宋" w:hint="eastAsia"/>
          <w:sz w:val="24"/>
        </w:rPr>
        <w:t>•记录本周的主要工作内容。</w:t>
      </w:r>
    </w:p>
    <w:p w14:paraId="7AA6014E" w14:textId="77777777" w:rsidR="00A02A90" w:rsidRPr="00A02A90" w:rsidRDefault="00A02A90" w:rsidP="00A02A90">
      <w:pPr>
        <w:ind w:firstLineChars="200" w:firstLine="480"/>
        <w:rPr>
          <w:rFonts w:ascii="华文中宋" w:eastAsia="华文中宋" w:hAnsi="华文中宋" w:hint="eastAsia"/>
          <w:sz w:val="24"/>
        </w:rPr>
      </w:pPr>
      <w:r w:rsidRPr="00A02A90">
        <w:rPr>
          <w:rFonts w:ascii="华文中宋" w:eastAsia="华文中宋" w:hAnsi="华文中宋" w:hint="eastAsia"/>
          <w:sz w:val="24"/>
        </w:rPr>
        <w:t>•记录本周的主要问题及解决措施。</w:t>
      </w:r>
    </w:p>
    <w:p w14:paraId="4D8D00F3" w14:textId="77777777" w:rsidR="00A02A90" w:rsidRPr="00A02A90" w:rsidRDefault="00A02A90" w:rsidP="00A02A90">
      <w:pPr>
        <w:ind w:firstLineChars="200" w:firstLine="480"/>
        <w:rPr>
          <w:rFonts w:ascii="华文中宋" w:eastAsia="华文中宋" w:hAnsi="华文中宋" w:hint="eastAsia"/>
          <w:sz w:val="24"/>
        </w:rPr>
      </w:pPr>
      <w:r w:rsidRPr="00A02A90">
        <w:rPr>
          <w:rFonts w:ascii="华文中宋" w:eastAsia="华文中宋" w:hAnsi="华文中宋" w:hint="eastAsia"/>
          <w:sz w:val="24"/>
        </w:rPr>
        <w:t>•总结本周的工作经验，提出对QA工作的意见和建议。</w:t>
      </w:r>
    </w:p>
    <w:p w14:paraId="0BC4ABF1" w14:textId="356A4E9B" w:rsidR="00A02A90" w:rsidRDefault="00A02A90" w:rsidP="00A02A90">
      <w:pPr>
        <w:ind w:firstLineChars="200" w:firstLine="480"/>
        <w:rPr>
          <w:rFonts w:ascii="华文中宋" w:eastAsia="华文中宋" w:hAnsi="华文中宋"/>
          <w:sz w:val="24"/>
        </w:rPr>
      </w:pPr>
      <w:r w:rsidRPr="00A02A90">
        <w:rPr>
          <w:rFonts w:ascii="华文中宋" w:eastAsia="华文中宋" w:hAnsi="华文中宋" w:hint="eastAsia"/>
          <w:sz w:val="24"/>
        </w:rPr>
        <w:t>•制定下周的工作计划。</w:t>
      </w:r>
    </w:p>
    <w:p w14:paraId="77D30B90" w14:textId="77777777" w:rsidR="00A02A90" w:rsidRDefault="00A02A90" w:rsidP="00A02A90">
      <w:pPr>
        <w:ind w:firstLineChars="200" w:firstLine="480"/>
        <w:rPr>
          <w:rFonts w:ascii="华文中宋" w:eastAsia="华文中宋" w:hAnsi="华文中宋" w:hint="eastAsia"/>
          <w:sz w:val="24"/>
        </w:rPr>
      </w:pPr>
    </w:p>
    <w:p w14:paraId="56C02B7D" w14:textId="1CA3C546" w:rsidR="00A02A90" w:rsidRPr="00FE73D4" w:rsidRDefault="00A02A90" w:rsidP="00A02A90">
      <w:pPr>
        <w:pStyle w:val="2"/>
        <w:ind w:firstLine="420"/>
        <w:rPr>
          <w:rFonts w:ascii="华文中宋" w:eastAsia="华文中宋" w:hAnsi="华文中宋" w:hint="eastAsia"/>
        </w:rPr>
      </w:pPr>
      <w:bookmarkStart w:id="57" w:name="_Toc137417812"/>
      <w:r>
        <w:rPr>
          <w:rFonts w:ascii="华文中宋" w:eastAsia="华文中宋" w:hAnsi="华文中宋"/>
        </w:rPr>
        <w:t>7</w:t>
      </w:r>
      <w:r w:rsidRPr="00C6035B">
        <w:rPr>
          <w:rFonts w:ascii="华文中宋" w:eastAsia="华文中宋" w:hAnsi="华文中宋"/>
        </w:rPr>
        <w:t>.</w:t>
      </w:r>
      <w:r>
        <w:rPr>
          <w:rFonts w:ascii="华文中宋" w:eastAsia="华文中宋" w:hAnsi="华文中宋"/>
        </w:rPr>
        <w:t>4</w:t>
      </w:r>
      <w:r w:rsidRPr="00FE73D4">
        <w:rPr>
          <w:rFonts w:ascii="华文中宋" w:eastAsia="华文中宋" w:hAnsi="华文中宋" w:hint="eastAsia"/>
        </w:rPr>
        <w:t>质量</w:t>
      </w:r>
      <w:r>
        <w:rPr>
          <w:rFonts w:ascii="华文中宋" w:eastAsia="华文中宋" w:hAnsi="华文中宋" w:hint="eastAsia"/>
        </w:rPr>
        <w:t>活动</w:t>
      </w:r>
      <w:bookmarkEnd w:id="57"/>
    </w:p>
    <w:p w14:paraId="1737306C" w14:textId="07F20CE2" w:rsidR="00A02A90" w:rsidRDefault="00301C4A" w:rsidP="00372D3E">
      <w:pPr>
        <w:ind w:firstLineChars="200" w:firstLine="480"/>
        <w:rPr>
          <w:rFonts w:ascii="华文中宋" w:eastAsia="华文中宋" w:hAnsi="华文中宋"/>
          <w:sz w:val="24"/>
        </w:rPr>
      </w:pPr>
      <w:r w:rsidRPr="00301C4A">
        <w:rPr>
          <w:rFonts w:ascii="华文中宋" w:eastAsia="华文中宋" w:hAnsi="华文中宋" w:hint="eastAsia"/>
          <w:sz w:val="24"/>
        </w:rPr>
        <w:t>项目质量管理员根据质量管理计划和事件触发的形式定期进行过程审计和</w:t>
      </w:r>
      <w:r w:rsidRPr="00301C4A">
        <w:rPr>
          <w:rFonts w:ascii="华文中宋" w:eastAsia="华文中宋" w:hAnsi="华文中宋" w:hint="eastAsia"/>
          <w:sz w:val="24"/>
        </w:rPr>
        <w:lastRenderedPageBreak/>
        <w:t>产品审计，发现不符合问题并记录，跟踪并监控直至问题解决，对影响重大的问题进行上报、协调及处理。</w:t>
      </w:r>
    </w:p>
    <w:p w14:paraId="04F6BB9B" w14:textId="5EFC9FF0" w:rsidR="001D7A23" w:rsidRPr="00873B13" w:rsidRDefault="001D7A23" w:rsidP="001D7A23">
      <w:pPr>
        <w:pStyle w:val="3"/>
        <w:ind w:firstLineChars="200" w:firstLine="601"/>
        <w:rPr>
          <w:rFonts w:ascii="华文中宋" w:eastAsia="华文中宋" w:hAnsi="华文中宋" w:hint="eastAsia"/>
          <w:sz w:val="30"/>
          <w:szCs w:val="30"/>
        </w:rPr>
      </w:pPr>
      <w:bookmarkStart w:id="58" w:name="_Toc137417813"/>
      <w:r>
        <w:rPr>
          <w:rFonts w:ascii="华文中宋" w:eastAsia="华文中宋" w:hAnsi="华文中宋"/>
          <w:sz w:val="30"/>
          <w:szCs w:val="30"/>
        </w:rPr>
        <w:t>7</w:t>
      </w:r>
      <w:r w:rsidRPr="00873B13">
        <w:rPr>
          <w:rFonts w:ascii="华文中宋" w:eastAsia="华文中宋" w:hAnsi="华文中宋"/>
          <w:sz w:val="30"/>
          <w:szCs w:val="30"/>
        </w:rPr>
        <w:t>.</w:t>
      </w:r>
      <w:r>
        <w:rPr>
          <w:rFonts w:ascii="华文中宋" w:eastAsia="华文中宋" w:hAnsi="华文中宋"/>
          <w:sz w:val="30"/>
          <w:szCs w:val="30"/>
        </w:rPr>
        <w:t>4</w:t>
      </w:r>
      <w:r w:rsidRPr="00873B13">
        <w:rPr>
          <w:rFonts w:ascii="华文中宋" w:eastAsia="华文中宋" w:hAnsi="华文中宋"/>
          <w:sz w:val="30"/>
          <w:szCs w:val="30"/>
        </w:rPr>
        <w:t>.</w:t>
      </w:r>
      <w:r>
        <w:rPr>
          <w:rFonts w:ascii="华文中宋" w:eastAsia="华文中宋" w:hAnsi="华文中宋"/>
          <w:sz w:val="30"/>
          <w:szCs w:val="30"/>
        </w:rPr>
        <w:t>1</w:t>
      </w:r>
      <w:r>
        <w:rPr>
          <w:rFonts w:ascii="华文中宋" w:eastAsia="华文中宋" w:hAnsi="华文中宋" w:hint="eastAsia"/>
          <w:sz w:val="30"/>
          <w:szCs w:val="30"/>
        </w:rPr>
        <w:t>过程审核</w:t>
      </w:r>
      <w:bookmarkEnd w:id="58"/>
    </w:p>
    <w:p w14:paraId="41063259" w14:textId="2D66D7B1" w:rsidR="001D7A23" w:rsidRDefault="001D7A23" w:rsidP="00372D3E">
      <w:pPr>
        <w:ind w:firstLineChars="200" w:firstLine="480"/>
        <w:rPr>
          <w:rFonts w:ascii="华文中宋" w:eastAsia="华文中宋" w:hAnsi="华文中宋"/>
          <w:sz w:val="24"/>
        </w:rPr>
      </w:pPr>
      <w:r w:rsidRPr="001D7A23">
        <w:rPr>
          <w:rFonts w:ascii="华文中宋" w:eastAsia="华文中宋" w:hAnsi="华文中宋" w:hint="eastAsia"/>
          <w:sz w:val="24"/>
        </w:rPr>
        <w:t>识别进行审核的过程、活动，并识别验证的标准，确定审核的时间。QA验证项目活动需遵循适当的规程。需进行审核的过程如</w:t>
      </w:r>
      <w:r>
        <w:rPr>
          <w:rFonts w:ascii="华文中宋" w:eastAsia="华文中宋" w:hAnsi="华文中宋" w:hint="eastAsia"/>
          <w:sz w:val="24"/>
        </w:rPr>
        <w:t>下</w:t>
      </w:r>
      <w:r w:rsidRPr="001D7A23">
        <w:rPr>
          <w:rFonts w:ascii="华文中宋" w:eastAsia="华文中宋" w:hAnsi="华文中宋" w:hint="eastAsia"/>
          <w:sz w:val="24"/>
        </w:rPr>
        <w:t>表所示</w:t>
      </w:r>
      <w:r>
        <w:rPr>
          <w:rFonts w:ascii="华文中宋" w:eastAsia="华文中宋" w:hAnsi="华文中宋" w:hint="eastAsia"/>
          <w:sz w:val="24"/>
        </w:rPr>
        <w:t>:</w:t>
      </w:r>
    </w:p>
    <w:p w14:paraId="5D6D7FDC" w14:textId="77777777" w:rsidR="001D7A23" w:rsidRDefault="001D7A23">
      <w:pPr>
        <w:widowControl/>
        <w:jc w:val="left"/>
        <w:rPr>
          <w:rFonts w:ascii="华文中宋" w:eastAsia="华文中宋" w:hAnsi="华文中宋"/>
          <w:sz w:val="24"/>
        </w:rPr>
      </w:pPr>
      <w:r>
        <w:rPr>
          <w:rFonts w:ascii="华文中宋" w:eastAsia="华文中宋" w:hAnsi="华文中宋"/>
          <w:sz w:val="24"/>
        </w:rPr>
        <w:br w:type="page"/>
      </w:r>
    </w:p>
    <w:p w14:paraId="2B0D0433" w14:textId="77777777" w:rsidR="00301C4A" w:rsidRDefault="00301C4A" w:rsidP="00372D3E">
      <w:pPr>
        <w:ind w:firstLineChars="200" w:firstLine="480"/>
        <w:rPr>
          <w:rFonts w:ascii="华文中宋" w:eastAsia="华文中宋" w:hAnsi="华文中宋"/>
          <w:sz w:val="24"/>
        </w:rPr>
      </w:pPr>
    </w:p>
    <w:tbl>
      <w:tblPr>
        <w:tblW w:w="8899" w:type="dxa"/>
        <w:jc w:val="center"/>
        <w:tblLayout w:type="fixed"/>
        <w:tblCellMar>
          <w:left w:w="10" w:type="dxa"/>
          <w:right w:w="10" w:type="dxa"/>
        </w:tblCellMar>
        <w:tblLook w:val="04A0" w:firstRow="1" w:lastRow="0" w:firstColumn="1" w:lastColumn="0" w:noHBand="0" w:noVBand="1"/>
      </w:tblPr>
      <w:tblGrid>
        <w:gridCol w:w="707"/>
        <w:gridCol w:w="2142"/>
        <w:gridCol w:w="3818"/>
        <w:gridCol w:w="650"/>
        <w:gridCol w:w="567"/>
        <w:gridCol w:w="1015"/>
      </w:tblGrid>
      <w:tr w:rsidR="001D7A23" w14:paraId="3411276F" w14:textId="77777777" w:rsidTr="001335BA">
        <w:trPr>
          <w:trHeight w:hRule="exact" w:val="603"/>
          <w:jc w:val="center"/>
        </w:trPr>
        <w:tc>
          <w:tcPr>
            <w:tcW w:w="707" w:type="dxa"/>
            <w:tcBorders>
              <w:top w:val="single" w:sz="4" w:space="0" w:color="auto"/>
              <w:left w:val="single" w:sz="4" w:space="0" w:color="auto"/>
            </w:tcBorders>
            <w:shd w:val="clear" w:color="auto" w:fill="FFFFFF"/>
            <w:vAlign w:val="center"/>
          </w:tcPr>
          <w:p w14:paraId="579D2D80"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阶段</w:t>
            </w:r>
          </w:p>
        </w:tc>
        <w:tc>
          <w:tcPr>
            <w:tcW w:w="2142" w:type="dxa"/>
            <w:tcBorders>
              <w:top w:val="single" w:sz="4" w:space="0" w:color="auto"/>
              <w:left w:val="single" w:sz="4" w:space="0" w:color="auto"/>
            </w:tcBorders>
            <w:shd w:val="clear" w:color="auto" w:fill="FFFFFF"/>
            <w:vAlign w:val="center"/>
          </w:tcPr>
          <w:p w14:paraId="43E77173" w14:textId="77777777" w:rsidR="001D7A23" w:rsidRPr="001D7A23" w:rsidRDefault="001D7A23" w:rsidP="001335BA">
            <w:pPr>
              <w:pStyle w:val="Other1"/>
              <w:tabs>
                <w:tab w:val="left" w:pos="1819"/>
              </w:tabs>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对象</w:t>
            </w:r>
          </w:p>
        </w:tc>
        <w:tc>
          <w:tcPr>
            <w:tcW w:w="3818" w:type="dxa"/>
            <w:tcBorders>
              <w:top w:val="single" w:sz="4" w:space="0" w:color="auto"/>
              <w:left w:val="single" w:sz="4" w:space="0" w:color="auto"/>
            </w:tcBorders>
            <w:shd w:val="clear" w:color="auto" w:fill="FFFFFF"/>
            <w:vAlign w:val="center"/>
          </w:tcPr>
          <w:p w14:paraId="20F81C79" w14:textId="77777777" w:rsidR="001D7A23" w:rsidRPr="001D7A23" w:rsidRDefault="001D7A23" w:rsidP="001335BA">
            <w:pPr>
              <w:pStyle w:val="Other1"/>
              <w:tabs>
                <w:tab w:val="left" w:pos="1819"/>
              </w:tabs>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执行过程</w:t>
            </w:r>
          </w:p>
        </w:tc>
        <w:tc>
          <w:tcPr>
            <w:tcW w:w="650" w:type="dxa"/>
            <w:tcBorders>
              <w:top w:val="single" w:sz="4" w:space="0" w:color="auto"/>
              <w:left w:val="single" w:sz="4" w:space="0" w:color="auto"/>
            </w:tcBorders>
            <w:shd w:val="clear" w:color="auto" w:fill="FFFFFF"/>
            <w:vAlign w:val="center"/>
          </w:tcPr>
          <w:p w14:paraId="696923AC" w14:textId="77777777" w:rsidR="001D7A23" w:rsidRPr="001D7A23" w:rsidRDefault="001D7A23" w:rsidP="001335BA">
            <w:pPr>
              <w:pStyle w:val="Other1"/>
              <w:tabs>
                <w:tab w:val="left" w:pos="1819"/>
              </w:tabs>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每周</w:t>
            </w:r>
          </w:p>
        </w:tc>
        <w:tc>
          <w:tcPr>
            <w:tcW w:w="567" w:type="dxa"/>
            <w:tcBorders>
              <w:top w:val="single" w:sz="4" w:space="0" w:color="auto"/>
              <w:left w:val="single" w:sz="4" w:space="0" w:color="auto"/>
            </w:tcBorders>
            <w:shd w:val="clear" w:color="auto" w:fill="FFFFFF"/>
            <w:vAlign w:val="center"/>
          </w:tcPr>
          <w:p w14:paraId="018A75E6" w14:textId="77777777" w:rsidR="001D7A23" w:rsidRPr="001D7A23" w:rsidRDefault="001D7A23" w:rsidP="001335BA">
            <w:pPr>
              <w:pStyle w:val="Other1"/>
              <w:tabs>
                <w:tab w:val="left" w:pos="1819"/>
              </w:tabs>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每月</w:t>
            </w:r>
          </w:p>
        </w:tc>
        <w:tc>
          <w:tcPr>
            <w:tcW w:w="1015" w:type="dxa"/>
            <w:tcBorders>
              <w:top w:val="single" w:sz="4" w:space="0" w:color="auto"/>
              <w:left w:val="single" w:sz="4" w:space="0" w:color="auto"/>
              <w:right w:val="single" w:sz="4" w:space="0" w:color="auto"/>
            </w:tcBorders>
            <w:shd w:val="clear" w:color="auto" w:fill="FFFFFF"/>
            <w:vAlign w:val="center"/>
          </w:tcPr>
          <w:p w14:paraId="37D9A80F" w14:textId="77777777" w:rsidR="001D7A23" w:rsidRPr="001D7A23" w:rsidRDefault="001D7A23" w:rsidP="001335BA">
            <w:pPr>
              <w:pStyle w:val="Other1"/>
              <w:tabs>
                <w:tab w:val="left" w:pos="1819"/>
              </w:tabs>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事件驱动</w:t>
            </w:r>
          </w:p>
        </w:tc>
      </w:tr>
      <w:tr w:rsidR="001D7A23" w14:paraId="05564A02" w14:textId="77777777" w:rsidTr="001335BA">
        <w:trPr>
          <w:trHeight w:hRule="exact" w:val="312"/>
          <w:jc w:val="center"/>
        </w:trPr>
        <w:tc>
          <w:tcPr>
            <w:tcW w:w="707" w:type="dxa"/>
            <w:vMerge w:val="restart"/>
            <w:tcBorders>
              <w:top w:val="single" w:sz="4" w:space="0" w:color="auto"/>
              <w:left w:val="single" w:sz="4" w:space="0" w:color="auto"/>
            </w:tcBorders>
            <w:shd w:val="clear" w:color="auto" w:fill="FFFFFF"/>
            <w:vAlign w:val="center"/>
          </w:tcPr>
          <w:p w14:paraId="1122A66B"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启动</w:t>
            </w:r>
          </w:p>
        </w:tc>
        <w:tc>
          <w:tcPr>
            <w:tcW w:w="2142" w:type="dxa"/>
            <w:vMerge w:val="restart"/>
            <w:tcBorders>
              <w:top w:val="single" w:sz="4" w:space="0" w:color="auto"/>
              <w:left w:val="single" w:sz="4" w:space="0" w:color="auto"/>
            </w:tcBorders>
            <w:shd w:val="clear" w:color="auto" w:fill="FFFFFF"/>
            <w:vAlign w:val="center"/>
          </w:tcPr>
          <w:p w14:paraId="79570938"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项目启动</w:t>
            </w:r>
          </w:p>
        </w:tc>
        <w:tc>
          <w:tcPr>
            <w:tcW w:w="3818" w:type="dxa"/>
            <w:tcBorders>
              <w:top w:val="single" w:sz="4" w:space="0" w:color="auto"/>
              <w:left w:val="single" w:sz="4" w:space="0" w:color="auto"/>
            </w:tcBorders>
            <w:shd w:val="clear" w:color="auto" w:fill="FFFFFF"/>
          </w:tcPr>
          <w:p w14:paraId="1B09ABF2"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下达项目任务书</w:t>
            </w:r>
          </w:p>
        </w:tc>
        <w:tc>
          <w:tcPr>
            <w:tcW w:w="650" w:type="dxa"/>
            <w:tcBorders>
              <w:top w:val="single" w:sz="4" w:space="0" w:color="auto"/>
              <w:left w:val="single" w:sz="4" w:space="0" w:color="auto"/>
            </w:tcBorders>
            <w:shd w:val="clear" w:color="auto" w:fill="FFFFFF"/>
          </w:tcPr>
          <w:p w14:paraId="5D162D77"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tcBorders>
            <w:shd w:val="clear" w:color="auto" w:fill="FFFFFF"/>
          </w:tcPr>
          <w:p w14:paraId="36DB242B"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right w:val="single" w:sz="4" w:space="0" w:color="auto"/>
            </w:tcBorders>
            <w:shd w:val="clear" w:color="auto" w:fill="FFFFFF"/>
          </w:tcPr>
          <w:p w14:paraId="10075BB8" w14:textId="00F129EB"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7666CBF2" w14:textId="77777777" w:rsidTr="001335BA">
        <w:trPr>
          <w:trHeight w:hRule="exact" w:val="312"/>
          <w:jc w:val="center"/>
        </w:trPr>
        <w:tc>
          <w:tcPr>
            <w:tcW w:w="707" w:type="dxa"/>
            <w:vMerge/>
            <w:tcBorders>
              <w:left w:val="single" w:sz="4" w:space="0" w:color="auto"/>
            </w:tcBorders>
            <w:shd w:val="clear" w:color="auto" w:fill="FFFFFF"/>
            <w:vAlign w:val="center"/>
          </w:tcPr>
          <w:p w14:paraId="5A61EFFD" w14:textId="77777777" w:rsidR="001D7A23" w:rsidRPr="001D7A23" w:rsidRDefault="001D7A23" w:rsidP="001335BA">
            <w:pPr>
              <w:jc w:val="left"/>
              <w:rPr>
                <w:rFonts w:ascii="华文中宋" w:eastAsia="华文中宋" w:hAnsi="华文中宋"/>
                <w:color w:val="000000" w:themeColor="text1"/>
                <w:szCs w:val="21"/>
              </w:rPr>
            </w:pPr>
          </w:p>
        </w:tc>
        <w:tc>
          <w:tcPr>
            <w:tcW w:w="2142" w:type="dxa"/>
            <w:vMerge/>
            <w:tcBorders>
              <w:left w:val="single" w:sz="4" w:space="0" w:color="auto"/>
            </w:tcBorders>
            <w:shd w:val="clear" w:color="auto" w:fill="FFFFFF"/>
            <w:vAlign w:val="center"/>
          </w:tcPr>
          <w:p w14:paraId="7A409EC3"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tcBorders>
            <w:shd w:val="clear" w:color="auto" w:fill="FFFFFF"/>
          </w:tcPr>
          <w:p w14:paraId="1C17A796"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召开项目启动会议</w:t>
            </w:r>
          </w:p>
        </w:tc>
        <w:tc>
          <w:tcPr>
            <w:tcW w:w="650" w:type="dxa"/>
            <w:tcBorders>
              <w:top w:val="single" w:sz="4" w:space="0" w:color="auto"/>
              <w:left w:val="single" w:sz="4" w:space="0" w:color="auto"/>
            </w:tcBorders>
            <w:shd w:val="clear" w:color="auto" w:fill="FFFFFF"/>
          </w:tcPr>
          <w:p w14:paraId="5284EC00"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tcBorders>
            <w:shd w:val="clear" w:color="auto" w:fill="FFFFFF"/>
          </w:tcPr>
          <w:p w14:paraId="505E92EB"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right w:val="single" w:sz="4" w:space="0" w:color="auto"/>
            </w:tcBorders>
            <w:shd w:val="clear" w:color="auto" w:fill="FFFFFF"/>
          </w:tcPr>
          <w:p w14:paraId="57370FD2" w14:textId="01FBED94"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17AC4306" w14:textId="77777777" w:rsidTr="001335BA">
        <w:trPr>
          <w:trHeight w:hRule="exact" w:val="307"/>
          <w:jc w:val="center"/>
        </w:trPr>
        <w:tc>
          <w:tcPr>
            <w:tcW w:w="707" w:type="dxa"/>
            <w:vMerge/>
            <w:tcBorders>
              <w:left w:val="single" w:sz="4" w:space="0" w:color="auto"/>
            </w:tcBorders>
            <w:shd w:val="clear" w:color="auto" w:fill="FFFFFF"/>
            <w:vAlign w:val="center"/>
          </w:tcPr>
          <w:p w14:paraId="60AAE8E4" w14:textId="77777777" w:rsidR="001D7A23" w:rsidRPr="001D7A23" w:rsidRDefault="001D7A23" w:rsidP="001335BA">
            <w:pPr>
              <w:jc w:val="left"/>
              <w:rPr>
                <w:rFonts w:ascii="华文中宋" w:eastAsia="华文中宋" w:hAnsi="华文中宋"/>
                <w:color w:val="000000" w:themeColor="text1"/>
                <w:szCs w:val="21"/>
              </w:rPr>
            </w:pPr>
          </w:p>
        </w:tc>
        <w:tc>
          <w:tcPr>
            <w:tcW w:w="2142" w:type="dxa"/>
            <w:vMerge/>
            <w:tcBorders>
              <w:left w:val="single" w:sz="4" w:space="0" w:color="auto"/>
            </w:tcBorders>
            <w:shd w:val="clear" w:color="auto" w:fill="FFFFFF"/>
            <w:vAlign w:val="center"/>
          </w:tcPr>
          <w:p w14:paraId="17B554E9"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tcBorders>
            <w:shd w:val="clear" w:color="auto" w:fill="FFFFFF"/>
          </w:tcPr>
          <w:p w14:paraId="22873F92"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建立配置管理库</w:t>
            </w:r>
          </w:p>
        </w:tc>
        <w:tc>
          <w:tcPr>
            <w:tcW w:w="650" w:type="dxa"/>
            <w:tcBorders>
              <w:top w:val="single" w:sz="4" w:space="0" w:color="auto"/>
              <w:left w:val="single" w:sz="4" w:space="0" w:color="auto"/>
            </w:tcBorders>
            <w:shd w:val="clear" w:color="auto" w:fill="FFFFFF"/>
          </w:tcPr>
          <w:p w14:paraId="399E7E1C" w14:textId="12F46B61"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c>
          <w:tcPr>
            <w:tcW w:w="567" w:type="dxa"/>
            <w:tcBorders>
              <w:top w:val="single" w:sz="4" w:space="0" w:color="auto"/>
              <w:left w:val="single" w:sz="4" w:space="0" w:color="auto"/>
            </w:tcBorders>
            <w:shd w:val="clear" w:color="auto" w:fill="FFFFFF"/>
          </w:tcPr>
          <w:p w14:paraId="1058C93F"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right w:val="single" w:sz="4" w:space="0" w:color="auto"/>
            </w:tcBorders>
            <w:shd w:val="clear" w:color="auto" w:fill="FFFFFF"/>
          </w:tcPr>
          <w:p w14:paraId="392D3DE5" w14:textId="2EF0A62C" w:rsidR="001D7A23" w:rsidRPr="001D7A23" w:rsidRDefault="001D7A23" w:rsidP="001335BA">
            <w:pPr>
              <w:pStyle w:val="Other1"/>
              <w:spacing w:line="240" w:lineRule="auto"/>
              <w:rPr>
                <w:rFonts w:ascii="华文中宋" w:eastAsia="华文中宋" w:hAnsi="华文中宋" w:cstheme="minorBidi" w:hint="eastAsia"/>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361B3485" w14:textId="77777777" w:rsidTr="001335BA">
        <w:trPr>
          <w:trHeight w:hRule="exact" w:val="307"/>
          <w:jc w:val="center"/>
        </w:trPr>
        <w:tc>
          <w:tcPr>
            <w:tcW w:w="707" w:type="dxa"/>
            <w:vMerge/>
            <w:tcBorders>
              <w:left w:val="single" w:sz="4" w:space="0" w:color="auto"/>
            </w:tcBorders>
            <w:shd w:val="clear" w:color="auto" w:fill="FFFFFF"/>
            <w:vAlign w:val="center"/>
          </w:tcPr>
          <w:p w14:paraId="469405EF" w14:textId="77777777" w:rsidR="001D7A23" w:rsidRPr="001D7A23" w:rsidRDefault="001D7A23" w:rsidP="001335BA">
            <w:pPr>
              <w:jc w:val="left"/>
              <w:rPr>
                <w:rFonts w:ascii="华文中宋" w:eastAsia="华文中宋" w:hAnsi="华文中宋"/>
                <w:color w:val="000000" w:themeColor="text1"/>
                <w:szCs w:val="21"/>
              </w:rPr>
            </w:pPr>
          </w:p>
        </w:tc>
        <w:tc>
          <w:tcPr>
            <w:tcW w:w="2142" w:type="dxa"/>
            <w:vMerge w:val="restart"/>
            <w:tcBorders>
              <w:top w:val="single" w:sz="4" w:space="0" w:color="auto"/>
              <w:left w:val="single" w:sz="4" w:space="0" w:color="auto"/>
            </w:tcBorders>
            <w:shd w:val="clear" w:color="auto" w:fill="FFFFFF"/>
            <w:vAlign w:val="center"/>
          </w:tcPr>
          <w:p w14:paraId="37B489FA"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项目计划</w:t>
            </w:r>
          </w:p>
        </w:tc>
        <w:tc>
          <w:tcPr>
            <w:tcW w:w="3818" w:type="dxa"/>
            <w:tcBorders>
              <w:top w:val="single" w:sz="4" w:space="0" w:color="auto"/>
              <w:left w:val="single" w:sz="4" w:space="0" w:color="auto"/>
            </w:tcBorders>
            <w:shd w:val="clear" w:color="auto" w:fill="FFFFFF"/>
          </w:tcPr>
          <w:p w14:paraId="241E01BB"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项目过程定义</w:t>
            </w:r>
          </w:p>
        </w:tc>
        <w:tc>
          <w:tcPr>
            <w:tcW w:w="650" w:type="dxa"/>
            <w:tcBorders>
              <w:top w:val="single" w:sz="4" w:space="0" w:color="auto"/>
              <w:left w:val="single" w:sz="4" w:space="0" w:color="auto"/>
            </w:tcBorders>
            <w:shd w:val="clear" w:color="auto" w:fill="FFFFFF"/>
          </w:tcPr>
          <w:p w14:paraId="2E352878"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tcBorders>
            <w:shd w:val="clear" w:color="auto" w:fill="FFFFFF"/>
          </w:tcPr>
          <w:p w14:paraId="485E4CA6"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right w:val="single" w:sz="4" w:space="0" w:color="auto"/>
            </w:tcBorders>
            <w:shd w:val="clear" w:color="auto" w:fill="FFFFFF"/>
          </w:tcPr>
          <w:p w14:paraId="64AF59F7" w14:textId="546AA241"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7B85D88D" w14:textId="77777777" w:rsidTr="001335BA">
        <w:trPr>
          <w:trHeight w:hRule="exact" w:val="307"/>
          <w:jc w:val="center"/>
        </w:trPr>
        <w:tc>
          <w:tcPr>
            <w:tcW w:w="707" w:type="dxa"/>
            <w:vMerge/>
            <w:tcBorders>
              <w:left w:val="single" w:sz="4" w:space="0" w:color="auto"/>
            </w:tcBorders>
            <w:shd w:val="clear" w:color="auto" w:fill="FFFFFF"/>
            <w:vAlign w:val="center"/>
          </w:tcPr>
          <w:p w14:paraId="4CBA9959" w14:textId="77777777" w:rsidR="001D7A23" w:rsidRPr="001D7A23" w:rsidRDefault="001D7A23" w:rsidP="001335BA">
            <w:pPr>
              <w:jc w:val="left"/>
              <w:rPr>
                <w:rFonts w:ascii="华文中宋" w:eastAsia="华文中宋" w:hAnsi="华文中宋"/>
                <w:color w:val="000000" w:themeColor="text1"/>
                <w:szCs w:val="21"/>
              </w:rPr>
            </w:pPr>
          </w:p>
        </w:tc>
        <w:tc>
          <w:tcPr>
            <w:tcW w:w="2142" w:type="dxa"/>
            <w:vMerge/>
            <w:tcBorders>
              <w:left w:val="single" w:sz="4" w:space="0" w:color="auto"/>
            </w:tcBorders>
            <w:shd w:val="clear" w:color="auto" w:fill="FFFFFF"/>
            <w:vAlign w:val="center"/>
          </w:tcPr>
          <w:p w14:paraId="2D99CCAA"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tcBorders>
            <w:shd w:val="clear" w:color="auto" w:fill="FFFFFF"/>
          </w:tcPr>
          <w:p w14:paraId="004D6DBA"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进行任务分解</w:t>
            </w:r>
          </w:p>
        </w:tc>
        <w:tc>
          <w:tcPr>
            <w:tcW w:w="650" w:type="dxa"/>
            <w:tcBorders>
              <w:top w:val="single" w:sz="4" w:space="0" w:color="auto"/>
              <w:left w:val="single" w:sz="4" w:space="0" w:color="auto"/>
            </w:tcBorders>
            <w:shd w:val="clear" w:color="auto" w:fill="FFFFFF"/>
          </w:tcPr>
          <w:p w14:paraId="3577357D"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tcBorders>
            <w:shd w:val="clear" w:color="auto" w:fill="FFFFFF"/>
          </w:tcPr>
          <w:p w14:paraId="394BC9BD"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right w:val="single" w:sz="4" w:space="0" w:color="auto"/>
            </w:tcBorders>
            <w:shd w:val="clear" w:color="auto" w:fill="FFFFFF"/>
          </w:tcPr>
          <w:p w14:paraId="2B872AE8" w14:textId="75DEE88E"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7DCC2A9E" w14:textId="77777777" w:rsidTr="001335BA">
        <w:trPr>
          <w:trHeight w:hRule="exact" w:val="307"/>
          <w:jc w:val="center"/>
        </w:trPr>
        <w:tc>
          <w:tcPr>
            <w:tcW w:w="707" w:type="dxa"/>
            <w:vMerge/>
            <w:tcBorders>
              <w:left w:val="single" w:sz="4" w:space="0" w:color="auto"/>
            </w:tcBorders>
            <w:shd w:val="clear" w:color="auto" w:fill="FFFFFF"/>
            <w:vAlign w:val="center"/>
          </w:tcPr>
          <w:p w14:paraId="58D183FF" w14:textId="77777777" w:rsidR="001D7A23" w:rsidRPr="001D7A23" w:rsidRDefault="001D7A23" w:rsidP="001335BA">
            <w:pPr>
              <w:jc w:val="left"/>
              <w:rPr>
                <w:rFonts w:ascii="华文中宋" w:eastAsia="华文中宋" w:hAnsi="华文中宋"/>
                <w:color w:val="000000" w:themeColor="text1"/>
                <w:szCs w:val="21"/>
              </w:rPr>
            </w:pPr>
          </w:p>
        </w:tc>
        <w:tc>
          <w:tcPr>
            <w:tcW w:w="2142" w:type="dxa"/>
            <w:vMerge/>
            <w:tcBorders>
              <w:left w:val="single" w:sz="4" w:space="0" w:color="auto"/>
            </w:tcBorders>
            <w:shd w:val="clear" w:color="auto" w:fill="FFFFFF"/>
            <w:vAlign w:val="center"/>
          </w:tcPr>
          <w:p w14:paraId="78C1A154"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tcBorders>
            <w:shd w:val="clear" w:color="auto" w:fill="FFFFFF"/>
          </w:tcPr>
          <w:p w14:paraId="37570F99"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制定项目进度表</w:t>
            </w:r>
          </w:p>
        </w:tc>
        <w:tc>
          <w:tcPr>
            <w:tcW w:w="650" w:type="dxa"/>
            <w:tcBorders>
              <w:top w:val="single" w:sz="4" w:space="0" w:color="auto"/>
              <w:left w:val="single" w:sz="4" w:space="0" w:color="auto"/>
            </w:tcBorders>
            <w:shd w:val="clear" w:color="auto" w:fill="FFFFFF"/>
          </w:tcPr>
          <w:p w14:paraId="21FE32A1" w14:textId="2EE41725"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c>
          <w:tcPr>
            <w:tcW w:w="567" w:type="dxa"/>
            <w:tcBorders>
              <w:top w:val="single" w:sz="4" w:space="0" w:color="auto"/>
              <w:left w:val="single" w:sz="4" w:space="0" w:color="auto"/>
            </w:tcBorders>
            <w:shd w:val="clear" w:color="auto" w:fill="FFFFFF"/>
          </w:tcPr>
          <w:p w14:paraId="2FE9205B"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right w:val="single" w:sz="4" w:space="0" w:color="auto"/>
            </w:tcBorders>
            <w:shd w:val="clear" w:color="auto" w:fill="FFFFFF"/>
          </w:tcPr>
          <w:p w14:paraId="1D8B230B" w14:textId="5B5825A5"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4D4E494B" w14:textId="77777777" w:rsidTr="001335BA">
        <w:trPr>
          <w:trHeight w:hRule="exact" w:val="307"/>
          <w:jc w:val="center"/>
        </w:trPr>
        <w:tc>
          <w:tcPr>
            <w:tcW w:w="707" w:type="dxa"/>
            <w:vMerge/>
            <w:tcBorders>
              <w:left w:val="single" w:sz="4" w:space="0" w:color="auto"/>
            </w:tcBorders>
            <w:shd w:val="clear" w:color="auto" w:fill="FFFFFF"/>
            <w:vAlign w:val="center"/>
          </w:tcPr>
          <w:p w14:paraId="1C8BF67F" w14:textId="77777777" w:rsidR="001D7A23" w:rsidRPr="001D7A23" w:rsidRDefault="001D7A23" w:rsidP="001335BA">
            <w:pPr>
              <w:jc w:val="left"/>
              <w:rPr>
                <w:rFonts w:ascii="华文中宋" w:eastAsia="华文中宋" w:hAnsi="华文中宋"/>
                <w:color w:val="000000" w:themeColor="text1"/>
                <w:szCs w:val="21"/>
              </w:rPr>
            </w:pPr>
          </w:p>
        </w:tc>
        <w:tc>
          <w:tcPr>
            <w:tcW w:w="2142" w:type="dxa"/>
            <w:vMerge/>
            <w:tcBorders>
              <w:left w:val="single" w:sz="4" w:space="0" w:color="auto"/>
            </w:tcBorders>
            <w:shd w:val="clear" w:color="auto" w:fill="FFFFFF"/>
            <w:vAlign w:val="center"/>
          </w:tcPr>
          <w:p w14:paraId="407C2CCB"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tcBorders>
            <w:shd w:val="clear" w:color="auto" w:fill="FFFFFF"/>
          </w:tcPr>
          <w:p w14:paraId="76CF4C99"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进行项目估计</w:t>
            </w:r>
          </w:p>
        </w:tc>
        <w:tc>
          <w:tcPr>
            <w:tcW w:w="650" w:type="dxa"/>
            <w:tcBorders>
              <w:top w:val="single" w:sz="4" w:space="0" w:color="auto"/>
              <w:left w:val="single" w:sz="4" w:space="0" w:color="auto"/>
            </w:tcBorders>
            <w:shd w:val="clear" w:color="auto" w:fill="FFFFFF"/>
          </w:tcPr>
          <w:p w14:paraId="09BA7628" w14:textId="42E61001"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c>
          <w:tcPr>
            <w:tcW w:w="567" w:type="dxa"/>
            <w:tcBorders>
              <w:top w:val="single" w:sz="4" w:space="0" w:color="auto"/>
              <w:left w:val="single" w:sz="4" w:space="0" w:color="auto"/>
            </w:tcBorders>
            <w:shd w:val="clear" w:color="auto" w:fill="FFFFFF"/>
          </w:tcPr>
          <w:p w14:paraId="515397A6"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right w:val="single" w:sz="4" w:space="0" w:color="auto"/>
            </w:tcBorders>
            <w:shd w:val="clear" w:color="auto" w:fill="FFFFFF"/>
          </w:tcPr>
          <w:p w14:paraId="0EEDA136" w14:textId="5189B9D0"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6E9C0DE2" w14:textId="77777777" w:rsidTr="001335BA">
        <w:trPr>
          <w:trHeight w:hRule="exact" w:val="307"/>
          <w:jc w:val="center"/>
        </w:trPr>
        <w:tc>
          <w:tcPr>
            <w:tcW w:w="707" w:type="dxa"/>
            <w:vMerge/>
            <w:tcBorders>
              <w:left w:val="single" w:sz="4" w:space="0" w:color="auto"/>
            </w:tcBorders>
            <w:shd w:val="clear" w:color="auto" w:fill="FFFFFF"/>
            <w:vAlign w:val="center"/>
          </w:tcPr>
          <w:p w14:paraId="4F5E9052" w14:textId="77777777" w:rsidR="001D7A23" w:rsidRPr="001D7A23" w:rsidRDefault="001D7A23" w:rsidP="001335BA">
            <w:pPr>
              <w:jc w:val="left"/>
              <w:rPr>
                <w:rFonts w:ascii="华文中宋" w:eastAsia="华文中宋" w:hAnsi="华文中宋"/>
                <w:color w:val="000000" w:themeColor="text1"/>
                <w:szCs w:val="21"/>
              </w:rPr>
            </w:pPr>
          </w:p>
        </w:tc>
        <w:tc>
          <w:tcPr>
            <w:tcW w:w="2142" w:type="dxa"/>
            <w:vMerge/>
            <w:tcBorders>
              <w:left w:val="single" w:sz="4" w:space="0" w:color="auto"/>
            </w:tcBorders>
            <w:shd w:val="clear" w:color="auto" w:fill="FFFFFF"/>
            <w:vAlign w:val="center"/>
          </w:tcPr>
          <w:p w14:paraId="79D37DF7"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tcBorders>
            <w:shd w:val="clear" w:color="auto" w:fill="FFFFFF"/>
          </w:tcPr>
          <w:p w14:paraId="41946750"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制定质量管理计划</w:t>
            </w:r>
          </w:p>
        </w:tc>
        <w:tc>
          <w:tcPr>
            <w:tcW w:w="650" w:type="dxa"/>
            <w:tcBorders>
              <w:top w:val="single" w:sz="4" w:space="0" w:color="auto"/>
              <w:left w:val="single" w:sz="4" w:space="0" w:color="auto"/>
            </w:tcBorders>
            <w:shd w:val="clear" w:color="auto" w:fill="FFFFFF"/>
          </w:tcPr>
          <w:p w14:paraId="754C4831"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tcBorders>
            <w:shd w:val="clear" w:color="auto" w:fill="FFFFFF"/>
          </w:tcPr>
          <w:p w14:paraId="0A7A81BB" w14:textId="094DED05"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c>
          <w:tcPr>
            <w:tcW w:w="1015" w:type="dxa"/>
            <w:tcBorders>
              <w:top w:val="single" w:sz="4" w:space="0" w:color="auto"/>
              <w:left w:val="single" w:sz="4" w:space="0" w:color="auto"/>
              <w:right w:val="single" w:sz="4" w:space="0" w:color="auto"/>
            </w:tcBorders>
            <w:shd w:val="clear" w:color="auto" w:fill="FFFFFF"/>
          </w:tcPr>
          <w:p w14:paraId="18CF9537" w14:textId="54B418A6"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7A3AB1F7" w14:textId="77777777" w:rsidTr="001335BA">
        <w:trPr>
          <w:trHeight w:hRule="exact" w:val="307"/>
          <w:jc w:val="center"/>
        </w:trPr>
        <w:tc>
          <w:tcPr>
            <w:tcW w:w="707" w:type="dxa"/>
            <w:vMerge/>
            <w:tcBorders>
              <w:left w:val="single" w:sz="4" w:space="0" w:color="auto"/>
            </w:tcBorders>
            <w:shd w:val="clear" w:color="auto" w:fill="FFFFFF"/>
            <w:vAlign w:val="center"/>
          </w:tcPr>
          <w:p w14:paraId="73CD8C10" w14:textId="77777777" w:rsidR="001D7A23" w:rsidRPr="001D7A23" w:rsidRDefault="001D7A23" w:rsidP="001335BA">
            <w:pPr>
              <w:jc w:val="left"/>
              <w:rPr>
                <w:rFonts w:ascii="华文中宋" w:eastAsia="华文中宋" w:hAnsi="华文中宋"/>
                <w:color w:val="000000" w:themeColor="text1"/>
                <w:szCs w:val="21"/>
              </w:rPr>
            </w:pPr>
          </w:p>
        </w:tc>
        <w:tc>
          <w:tcPr>
            <w:tcW w:w="2142" w:type="dxa"/>
            <w:vMerge/>
            <w:tcBorders>
              <w:left w:val="single" w:sz="4" w:space="0" w:color="auto"/>
            </w:tcBorders>
            <w:shd w:val="clear" w:color="auto" w:fill="FFFFFF"/>
            <w:vAlign w:val="center"/>
          </w:tcPr>
          <w:p w14:paraId="2F83307C"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tcBorders>
            <w:shd w:val="clear" w:color="auto" w:fill="FFFFFF"/>
          </w:tcPr>
          <w:p w14:paraId="56E7C376"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制定风险计划</w:t>
            </w:r>
          </w:p>
        </w:tc>
        <w:tc>
          <w:tcPr>
            <w:tcW w:w="650" w:type="dxa"/>
            <w:tcBorders>
              <w:top w:val="single" w:sz="4" w:space="0" w:color="auto"/>
              <w:left w:val="single" w:sz="4" w:space="0" w:color="auto"/>
            </w:tcBorders>
            <w:shd w:val="clear" w:color="auto" w:fill="FFFFFF"/>
          </w:tcPr>
          <w:p w14:paraId="14426B79"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tcBorders>
            <w:shd w:val="clear" w:color="auto" w:fill="FFFFFF"/>
          </w:tcPr>
          <w:p w14:paraId="5321C01F"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right w:val="single" w:sz="4" w:space="0" w:color="auto"/>
            </w:tcBorders>
            <w:shd w:val="clear" w:color="auto" w:fill="FFFFFF"/>
          </w:tcPr>
          <w:p w14:paraId="50D443D2" w14:textId="68193CEE"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6DAAF109" w14:textId="77777777" w:rsidTr="001335BA">
        <w:trPr>
          <w:trHeight w:hRule="exact" w:val="312"/>
          <w:jc w:val="center"/>
        </w:trPr>
        <w:tc>
          <w:tcPr>
            <w:tcW w:w="707" w:type="dxa"/>
            <w:vMerge/>
            <w:tcBorders>
              <w:left w:val="single" w:sz="4" w:space="0" w:color="auto"/>
            </w:tcBorders>
            <w:shd w:val="clear" w:color="auto" w:fill="FFFFFF"/>
            <w:vAlign w:val="center"/>
          </w:tcPr>
          <w:p w14:paraId="38CA5967" w14:textId="77777777" w:rsidR="001D7A23" w:rsidRPr="001D7A23" w:rsidRDefault="001D7A23" w:rsidP="001335BA">
            <w:pPr>
              <w:jc w:val="left"/>
              <w:rPr>
                <w:rFonts w:ascii="华文中宋" w:eastAsia="华文中宋" w:hAnsi="华文中宋"/>
                <w:color w:val="000000" w:themeColor="text1"/>
                <w:szCs w:val="21"/>
              </w:rPr>
            </w:pPr>
          </w:p>
        </w:tc>
        <w:tc>
          <w:tcPr>
            <w:tcW w:w="2142" w:type="dxa"/>
            <w:vMerge/>
            <w:tcBorders>
              <w:left w:val="single" w:sz="4" w:space="0" w:color="auto"/>
            </w:tcBorders>
            <w:shd w:val="clear" w:color="auto" w:fill="FFFFFF"/>
            <w:vAlign w:val="center"/>
          </w:tcPr>
          <w:p w14:paraId="45D483E2"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tcBorders>
            <w:shd w:val="clear" w:color="auto" w:fill="FFFFFF"/>
          </w:tcPr>
          <w:p w14:paraId="04D4492D"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制定配置管理计划</w:t>
            </w:r>
          </w:p>
        </w:tc>
        <w:tc>
          <w:tcPr>
            <w:tcW w:w="650" w:type="dxa"/>
            <w:tcBorders>
              <w:top w:val="single" w:sz="4" w:space="0" w:color="auto"/>
              <w:left w:val="single" w:sz="4" w:space="0" w:color="auto"/>
            </w:tcBorders>
            <w:shd w:val="clear" w:color="auto" w:fill="FFFFFF"/>
          </w:tcPr>
          <w:p w14:paraId="5F07EF2E"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tcBorders>
            <w:shd w:val="clear" w:color="auto" w:fill="FFFFFF"/>
          </w:tcPr>
          <w:p w14:paraId="4E6F9B84"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right w:val="single" w:sz="4" w:space="0" w:color="auto"/>
            </w:tcBorders>
            <w:shd w:val="clear" w:color="auto" w:fill="FFFFFF"/>
          </w:tcPr>
          <w:p w14:paraId="2AADEEB2" w14:textId="03D317AD"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726A9CA8" w14:textId="77777777" w:rsidTr="001335BA">
        <w:trPr>
          <w:trHeight w:hRule="exact" w:val="307"/>
          <w:jc w:val="center"/>
        </w:trPr>
        <w:tc>
          <w:tcPr>
            <w:tcW w:w="707" w:type="dxa"/>
            <w:vMerge/>
            <w:tcBorders>
              <w:left w:val="single" w:sz="4" w:space="0" w:color="auto"/>
            </w:tcBorders>
            <w:shd w:val="clear" w:color="auto" w:fill="FFFFFF"/>
            <w:vAlign w:val="center"/>
          </w:tcPr>
          <w:p w14:paraId="51EDE652" w14:textId="77777777" w:rsidR="001D7A23" w:rsidRPr="001D7A23" w:rsidRDefault="001D7A23" w:rsidP="001335BA">
            <w:pPr>
              <w:jc w:val="left"/>
              <w:rPr>
                <w:rFonts w:ascii="华文中宋" w:eastAsia="华文中宋" w:hAnsi="华文中宋"/>
                <w:color w:val="000000" w:themeColor="text1"/>
                <w:szCs w:val="21"/>
              </w:rPr>
            </w:pPr>
          </w:p>
        </w:tc>
        <w:tc>
          <w:tcPr>
            <w:tcW w:w="2142" w:type="dxa"/>
            <w:vMerge/>
            <w:tcBorders>
              <w:left w:val="single" w:sz="4" w:space="0" w:color="auto"/>
            </w:tcBorders>
            <w:shd w:val="clear" w:color="auto" w:fill="FFFFFF"/>
            <w:vAlign w:val="center"/>
          </w:tcPr>
          <w:p w14:paraId="2EA9C1F7"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tcBorders>
            <w:shd w:val="clear" w:color="auto" w:fill="FFFFFF"/>
          </w:tcPr>
          <w:p w14:paraId="4182E2F8"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完成项目计划</w:t>
            </w:r>
          </w:p>
        </w:tc>
        <w:tc>
          <w:tcPr>
            <w:tcW w:w="650" w:type="dxa"/>
            <w:tcBorders>
              <w:top w:val="single" w:sz="4" w:space="0" w:color="auto"/>
              <w:left w:val="single" w:sz="4" w:space="0" w:color="auto"/>
            </w:tcBorders>
            <w:shd w:val="clear" w:color="auto" w:fill="FFFFFF"/>
          </w:tcPr>
          <w:p w14:paraId="554A0D73"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tcBorders>
            <w:shd w:val="clear" w:color="auto" w:fill="FFFFFF"/>
          </w:tcPr>
          <w:p w14:paraId="14F2C7F3"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right w:val="single" w:sz="4" w:space="0" w:color="auto"/>
            </w:tcBorders>
            <w:shd w:val="clear" w:color="auto" w:fill="FFFFFF"/>
          </w:tcPr>
          <w:p w14:paraId="40ED8095" w14:textId="438EC397"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4CCEDFB8" w14:textId="77777777" w:rsidTr="001335BA">
        <w:trPr>
          <w:trHeight w:hRule="exact" w:val="307"/>
          <w:jc w:val="center"/>
        </w:trPr>
        <w:tc>
          <w:tcPr>
            <w:tcW w:w="707" w:type="dxa"/>
            <w:vMerge/>
            <w:tcBorders>
              <w:left w:val="single" w:sz="4" w:space="0" w:color="auto"/>
            </w:tcBorders>
            <w:shd w:val="clear" w:color="auto" w:fill="FFFFFF"/>
            <w:vAlign w:val="center"/>
          </w:tcPr>
          <w:p w14:paraId="7F08D2A3" w14:textId="77777777" w:rsidR="001D7A23" w:rsidRPr="001D7A23" w:rsidRDefault="001D7A23" w:rsidP="001335BA">
            <w:pPr>
              <w:jc w:val="left"/>
              <w:rPr>
                <w:rFonts w:ascii="华文中宋" w:eastAsia="华文中宋" w:hAnsi="华文中宋"/>
                <w:color w:val="000000" w:themeColor="text1"/>
                <w:szCs w:val="21"/>
              </w:rPr>
            </w:pPr>
          </w:p>
        </w:tc>
        <w:tc>
          <w:tcPr>
            <w:tcW w:w="2142" w:type="dxa"/>
            <w:vMerge/>
            <w:tcBorders>
              <w:left w:val="single" w:sz="4" w:space="0" w:color="auto"/>
            </w:tcBorders>
            <w:shd w:val="clear" w:color="auto" w:fill="FFFFFF"/>
            <w:vAlign w:val="center"/>
          </w:tcPr>
          <w:p w14:paraId="1085AFED"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tcBorders>
            <w:shd w:val="clear" w:color="auto" w:fill="FFFFFF"/>
          </w:tcPr>
          <w:p w14:paraId="73BAE28C"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制定测试计划</w:t>
            </w:r>
          </w:p>
        </w:tc>
        <w:tc>
          <w:tcPr>
            <w:tcW w:w="650" w:type="dxa"/>
            <w:tcBorders>
              <w:top w:val="single" w:sz="4" w:space="0" w:color="auto"/>
              <w:left w:val="single" w:sz="4" w:space="0" w:color="auto"/>
            </w:tcBorders>
            <w:shd w:val="clear" w:color="auto" w:fill="FFFFFF"/>
          </w:tcPr>
          <w:p w14:paraId="639211B0" w14:textId="7C6FCDBC"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c>
          <w:tcPr>
            <w:tcW w:w="567" w:type="dxa"/>
            <w:tcBorders>
              <w:top w:val="single" w:sz="4" w:space="0" w:color="auto"/>
              <w:left w:val="single" w:sz="4" w:space="0" w:color="auto"/>
            </w:tcBorders>
            <w:shd w:val="clear" w:color="auto" w:fill="FFFFFF"/>
          </w:tcPr>
          <w:p w14:paraId="75BD7E73"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right w:val="single" w:sz="4" w:space="0" w:color="auto"/>
            </w:tcBorders>
            <w:shd w:val="clear" w:color="auto" w:fill="FFFFFF"/>
          </w:tcPr>
          <w:p w14:paraId="01A9091A" w14:textId="0C2A4F6C"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0DFD487B" w14:textId="77777777" w:rsidTr="001335BA">
        <w:trPr>
          <w:trHeight w:hRule="exact" w:val="312"/>
          <w:jc w:val="center"/>
        </w:trPr>
        <w:tc>
          <w:tcPr>
            <w:tcW w:w="707" w:type="dxa"/>
            <w:vMerge/>
            <w:tcBorders>
              <w:left w:val="single" w:sz="4" w:space="0" w:color="auto"/>
            </w:tcBorders>
            <w:shd w:val="clear" w:color="auto" w:fill="FFFFFF"/>
            <w:vAlign w:val="center"/>
          </w:tcPr>
          <w:p w14:paraId="3769754E" w14:textId="77777777" w:rsidR="001D7A23" w:rsidRPr="001D7A23" w:rsidRDefault="001D7A23" w:rsidP="001335BA">
            <w:pPr>
              <w:jc w:val="left"/>
              <w:rPr>
                <w:rFonts w:ascii="华文中宋" w:eastAsia="华文中宋" w:hAnsi="华文中宋"/>
                <w:color w:val="000000" w:themeColor="text1"/>
                <w:szCs w:val="21"/>
              </w:rPr>
            </w:pPr>
          </w:p>
        </w:tc>
        <w:tc>
          <w:tcPr>
            <w:tcW w:w="2142" w:type="dxa"/>
            <w:vMerge/>
            <w:tcBorders>
              <w:left w:val="single" w:sz="4" w:space="0" w:color="auto"/>
            </w:tcBorders>
            <w:shd w:val="clear" w:color="auto" w:fill="FFFFFF"/>
            <w:vAlign w:val="center"/>
          </w:tcPr>
          <w:p w14:paraId="63C60002"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tcBorders>
            <w:shd w:val="clear" w:color="auto" w:fill="FFFFFF"/>
          </w:tcPr>
          <w:p w14:paraId="3DFB424A"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制定SQA计划</w:t>
            </w:r>
          </w:p>
        </w:tc>
        <w:tc>
          <w:tcPr>
            <w:tcW w:w="650" w:type="dxa"/>
            <w:tcBorders>
              <w:top w:val="single" w:sz="4" w:space="0" w:color="auto"/>
              <w:left w:val="single" w:sz="4" w:space="0" w:color="auto"/>
            </w:tcBorders>
            <w:shd w:val="clear" w:color="auto" w:fill="FFFFFF"/>
          </w:tcPr>
          <w:p w14:paraId="6B2AEA7F"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tcBorders>
            <w:shd w:val="clear" w:color="auto" w:fill="FFFFFF"/>
          </w:tcPr>
          <w:p w14:paraId="6872ED44"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right w:val="single" w:sz="4" w:space="0" w:color="auto"/>
            </w:tcBorders>
            <w:shd w:val="clear" w:color="auto" w:fill="FFFFFF"/>
          </w:tcPr>
          <w:p w14:paraId="1C052F88" w14:textId="7C783149"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2A32DA47" w14:textId="77777777" w:rsidTr="001335BA">
        <w:trPr>
          <w:trHeight w:hRule="exact" w:val="307"/>
          <w:jc w:val="center"/>
        </w:trPr>
        <w:tc>
          <w:tcPr>
            <w:tcW w:w="707" w:type="dxa"/>
            <w:vMerge/>
            <w:tcBorders>
              <w:left w:val="single" w:sz="4" w:space="0" w:color="auto"/>
            </w:tcBorders>
            <w:shd w:val="clear" w:color="auto" w:fill="FFFFFF"/>
            <w:vAlign w:val="center"/>
          </w:tcPr>
          <w:p w14:paraId="48D24284" w14:textId="77777777" w:rsidR="001D7A23" w:rsidRPr="001D7A23" w:rsidRDefault="001D7A23" w:rsidP="001335BA">
            <w:pPr>
              <w:jc w:val="left"/>
              <w:rPr>
                <w:rFonts w:ascii="华文中宋" w:eastAsia="华文中宋" w:hAnsi="华文中宋"/>
                <w:color w:val="000000" w:themeColor="text1"/>
                <w:szCs w:val="21"/>
              </w:rPr>
            </w:pPr>
          </w:p>
        </w:tc>
        <w:tc>
          <w:tcPr>
            <w:tcW w:w="2142" w:type="dxa"/>
            <w:vMerge/>
            <w:tcBorders>
              <w:left w:val="single" w:sz="4" w:space="0" w:color="auto"/>
            </w:tcBorders>
            <w:shd w:val="clear" w:color="auto" w:fill="FFFFFF"/>
            <w:vAlign w:val="center"/>
          </w:tcPr>
          <w:p w14:paraId="454EA5C2"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tcBorders>
            <w:shd w:val="clear" w:color="auto" w:fill="FFFFFF"/>
          </w:tcPr>
          <w:p w14:paraId="7539DB37"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项目计划管理评审</w:t>
            </w:r>
          </w:p>
        </w:tc>
        <w:tc>
          <w:tcPr>
            <w:tcW w:w="650" w:type="dxa"/>
            <w:tcBorders>
              <w:top w:val="single" w:sz="4" w:space="0" w:color="auto"/>
              <w:left w:val="single" w:sz="4" w:space="0" w:color="auto"/>
            </w:tcBorders>
            <w:shd w:val="clear" w:color="auto" w:fill="FFFFFF"/>
          </w:tcPr>
          <w:p w14:paraId="479BC1B8" w14:textId="42D5B14E"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c>
          <w:tcPr>
            <w:tcW w:w="567" w:type="dxa"/>
            <w:tcBorders>
              <w:top w:val="single" w:sz="4" w:space="0" w:color="auto"/>
              <w:left w:val="single" w:sz="4" w:space="0" w:color="auto"/>
            </w:tcBorders>
            <w:shd w:val="clear" w:color="auto" w:fill="FFFFFF"/>
          </w:tcPr>
          <w:p w14:paraId="3D6389AF"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right w:val="single" w:sz="4" w:space="0" w:color="auto"/>
            </w:tcBorders>
            <w:shd w:val="clear" w:color="auto" w:fill="FFFFFF"/>
          </w:tcPr>
          <w:p w14:paraId="2EA5D03F" w14:textId="6E9F5EF1"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6CDE4E7E" w14:textId="77777777" w:rsidTr="001335BA">
        <w:trPr>
          <w:trHeight w:hRule="exact" w:val="364"/>
          <w:jc w:val="center"/>
        </w:trPr>
        <w:tc>
          <w:tcPr>
            <w:tcW w:w="707" w:type="dxa"/>
            <w:vMerge w:val="restart"/>
            <w:tcBorders>
              <w:top w:val="single" w:sz="4" w:space="0" w:color="auto"/>
              <w:left w:val="single" w:sz="4" w:space="0" w:color="auto"/>
            </w:tcBorders>
            <w:shd w:val="clear" w:color="auto" w:fill="FFFFFF"/>
            <w:vAlign w:val="center"/>
          </w:tcPr>
          <w:p w14:paraId="7BECA404"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需求</w:t>
            </w:r>
          </w:p>
        </w:tc>
        <w:tc>
          <w:tcPr>
            <w:tcW w:w="2142" w:type="dxa"/>
            <w:tcBorders>
              <w:top w:val="single" w:sz="4" w:space="0" w:color="auto"/>
              <w:left w:val="single" w:sz="4" w:space="0" w:color="auto"/>
            </w:tcBorders>
            <w:shd w:val="clear" w:color="auto" w:fill="FFFFFF"/>
          </w:tcPr>
          <w:p w14:paraId="405D1F92" w14:textId="77777777" w:rsidR="001D7A23" w:rsidRPr="001D7A23" w:rsidRDefault="001D7A23" w:rsidP="001335BA">
            <w:pPr>
              <w:pStyle w:val="Other1"/>
              <w:spacing w:before="80"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客户需求开发</w:t>
            </w:r>
          </w:p>
        </w:tc>
        <w:tc>
          <w:tcPr>
            <w:tcW w:w="3818" w:type="dxa"/>
            <w:tcBorders>
              <w:top w:val="single" w:sz="4" w:space="0" w:color="auto"/>
              <w:left w:val="single" w:sz="4" w:space="0" w:color="auto"/>
            </w:tcBorders>
            <w:shd w:val="clear" w:color="auto" w:fill="FFFFFF"/>
          </w:tcPr>
          <w:p w14:paraId="4F90F017" w14:textId="77777777" w:rsidR="001D7A23" w:rsidRPr="001D7A23" w:rsidRDefault="001D7A23" w:rsidP="001335BA">
            <w:pPr>
              <w:pStyle w:val="Other1"/>
              <w:spacing w:before="80"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获得和确认需求</w:t>
            </w:r>
          </w:p>
        </w:tc>
        <w:tc>
          <w:tcPr>
            <w:tcW w:w="650" w:type="dxa"/>
            <w:tcBorders>
              <w:top w:val="single" w:sz="4" w:space="0" w:color="auto"/>
              <w:left w:val="single" w:sz="4" w:space="0" w:color="auto"/>
            </w:tcBorders>
            <w:shd w:val="clear" w:color="auto" w:fill="FFFFFF"/>
          </w:tcPr>
          <w:p w14:paraId="06578A36"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tcBorders>
            <w:shd w:val="clear" w:color="auto" w:fill="FFFFFF"/>
          </w:tcPr>
          <w:p w14:paraId="675DE3A6"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right w:val="single" w:sz="4" w:space="0" w:color="auto"/>
            </w:tcBorders>
            <w:shd w:val="clear" w:color="auto" w:fill="FFFFFF"/>
          </w:tcPr>
          <w:p w14:paraId="17F353B0" w14:textId="7B25B5F6"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36FFDBB6" w14:textId="77777777" w:rsidTr="001335BA">
        <w:trPr>
          <w:trHeight w:hRule="exact" w:val="369"/>
          <w:jc w:val="center"/>
        </w:trPr>
        <w:tc>
          <w:tcPr>
            <w:tcW w:w="707" w:type="dxa"/>
            <w:vMerge/>
            <w:tcBorders>
              <w:left w:val="single" w:sz="4" w:space="0" w:color="auto"/>
            </w:tcBorders>
            <w:shd w:val="clear" w:color="auto" w:fill="FFFFFF"/>
            <w:vAlign w:val="center"/>
          </w:tcPr>
          <w:p w14:paraId="27762386"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val="restart"/>
            <w:tcBorders>
              <w:top w:val="single" w:sz="4" w:space="0" w:color="auto"/>
              <w:left w:val="single" w:sz="4" w:space="0" w:color="auto"/>
            </w:tcBorders>
            <w:shd w:val="clear" w:color="auto" w:fill="FFFFFF"/>
            <w:vAlign w:val="center"/>
          </w:tcPr>
          <w:p w14:paraId="7A3D86F2"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软件需求开发</w:t>
            </w:r>
          </w:p>
        </w:tc>
        <w:tc>
          <w:tcPr>
            <w:tcW w:w="3818" w:type="dxa"/>
            <w:tcBorders>
              <w:top w:val="single" w:sz="4" w:space="0" w:color="auto"/>
              <w:left w:val="single" w:sz="4" w:space="0" w:color="auto"/>
            </w:tcBorders>
            <w:shd w:val="clear" w:color="auto" w:fill="FFFFFF"/>
          </w:tcPr>
          <w:p w14:paraId="256EE5C1" w14:textId="77777777" w:rsidR="001D7A23" w:rsidRPr="001D7A23" w:rsidRDefault="001D7A23" w:rsidP="001335BA">
            <w:pPr>
              <w:pStyle w:val="Other1"/>
              <w:spacing w:before="100"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软件需求开发</w:t>
            </w:r>
          </w:p>
        </w:tc>
        <w:tc>
          <w:tcPr>
            <w:tcW w:w="650" w:type="dxa"/>
            <w:tcBorders>
              <w:top w:val="single" w:sz="4" w:space="0" w:color="auto"/>
              <w:left w:val="single" w:sz="4" w:space="0" w:color="auto"/>
            </w:tcBorders>
            <w:shd w:val="clear" w:color="auto" w:fill="FFFFFF"/>
          </w:tcPr>
          <w:p w14:paraId="2A70F00F" w14:textId="1AB62521"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567" w:type="dxa"/>
            <w:tcBorders>
              <w:top w:val="single" w:sz="4" w:space="0" w:color="auto"/>
              <w:left w:val="single" w:sz="4" w:space="0" w:color="auto"/>
            </w:tcBorders>
            <w:shd w:val="clear" w:color="auto" w:fill="FFFFFF"/>
          </w:tcPr>
          <w:p w14:paraId="49B64C36"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right w:val="single" w:sz="4" w:space="0" w:color="auto"/>
            </w:tcBorders>
            <w:shd w:val="clear" w:color="auto" w:fill="FFFFFF"/>
          </w:tcPr>
          <w:p w14:paraId="71968882" w14:textId="27C270B7"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75CE3459" w14:textId="77777777" w:rsidTr="001335BA">
        <w:trPr>
          <w:trHeight w:hRule="exact" w:val="369"/>
          <w:jc w:val="center"/>
        </w:trPr>
        <w:tc>
          <w:tcPr>
            <w:tcW w:w="707" w:type="dxa"/>
            <w:vMerge/>
            <w:tcBorders>
              <w:left w:val="single" w:sz="4" w:space="0" w:color="auto"/>
            </w:tcBorders>
            <w:shd w:val="clear" w:color="auto" w:fill="FFFFFF"/>
            <w:vAlign w:val="center"/>
          </w:tcPr>
          <w:p w14:paraId="109CB1F5"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6663B980"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tcBorders>
            <w:shd w:val="clear" w:color="auto" w:fill="FFFFFF"/>
          </w:tcPr>
          <w:p w14:paraId="1AD057DE" w14:textId="77777777" w:rsidR="001D7A23" w:rsidRPr="001D7A23" w:rsidRDefault="001D7A23" w:rsidP="001335BA">
            <w:pPr>
              <w:pStyle w:val="Other1"/>
              <w:spacing w:before="100"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软件需求评审</w:t>
            </w:r>
          </w:p>
        </w:tc>
        <w:tc>
          <w:tcPr>
            <w:tcW w:w="650" w:type="dxa"/>
            <w:tcBorders>
              <w:top w:val="single" w:sz="4" w:space="0" w:color="auto"/>
              <w:left w:val="single" w:sz="4" w:space="0" w:color="auto"/>
            </w:tcBorders>
            <w:shd w:val="clear" w:color="auto" w:fill="FFFFFF"/>
          </w:tcPr>
          <w:p w14:paraId="45C7967F"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tcBorders>
            <w:shd w:val="clear" w:color="auto" w:fill="FFFFFF"/>
          </w:tcPr>
          <w:p w14:paraId="14E55E7B"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right w:val="single" w:sz="4" w:space="0" w:color="auto"/>
            </w:tcBorders>
            <w:shd w:val="clear" w:color="auto" w:fill="FFFFFF"/>
          </w:tcPr>
          <w:p w14:paraId="3E664E14" w14:textId="301AED4A"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7FB0D67C" w14:textId="77777777" w:rsidTr="001335BA">
        <w:trPr>
          <w:trHeight w:hRule="exact" w:val="369"/>
          <w:jc w:val="center"/>
        </w:trPr>
        <w:tc>
          <w:tcPr>
            <w:tcW w:w="707" w:type="dxa"/>
            <w:vMerge/>
            <w:tcBorders>
              <w:left w:val="single" w:sz="4" w:space="0" w:color="auto"/>
            </w:tcBorders>
            <w:shd w:val="clear" w:color="auto" w:fill="FFFFFF"/>
            <w:vAlign w:val="center"/>
          </w:tcPr>
          <w:p w14:paraId="02BB276F"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60E46C6B"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tcBorders>
            <w:shd w:val="clear" w:color="auto" w:fill="FFFFFF"/>
          </w:tcPr>
          <w:p w14:paraId="36202D53" w14:textId="77777777" w:rsidR="001D7A23" w:rsidRPr="001D7A23" w:rsidRDefault="001D7A23" w:rsidP="001335BA">
            <w:pPr>
              <w:pStyle w:val="Other1"/>
              <w:spacing w:before="100"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建立软件需求基准</w:t>
            </w:r>
          </w:p>
        </w:tc>
        <w:tc>
          <w:tcPr>
            <w:tcW w:w="650" w:type="dxa"/>
            <w:tcBorders>
              <w:top w:val="single" w:sz="4" w:space="0" w:color="auto"/>
              <w:left w:val="single" w:sz="4" w:space="0" w:color="auto"/>
              <w:bottom w:val="single" w:sz="4" w:space="0" w:color="auto"/>
            </w:tcBorders>
            <w:shd w:val="clear" w:color="auto" w:fill="FFFFFF"/>
          </w:tcPr>
          <w:p w14:paraId="0B779B94"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tcBorders>
            <w:shd w:val="clear" w:color="auto" w:fill="FFFFFF"/>
          </w:tcPr>
          <w:p w14:paraId="069828C1"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shd w:val="clear" w:color="auto" w:fill="FFFFFF"/>
          </w:tcPr>
          <w:p w14:paraId="16601921" w14:textId="69193242"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3EA73D4D" w14:textId="77777777" w:rsidTr="001335BA">
        <w:trPr>
          <w:trHeight w:hRule="exact" w:val="369"/>
          <w:jc w:val="center"/>
        </w:trPr>
        <w:tc>
          <w:tcPr>
            <w:tcW w:w="707" w:type="dxa"/>
            <w:tcBorders>
              <w:left w:val="single" w:sz="4" w:space="0" w:color="auto"/>
              <w:bottom w:val="single" w:sz="4" w:space="0" w:color="auto"/>
              <w:right w:val="single" w:sz="4" w:space="0" w:color="auto"/>
            </w:tcBorders>
            <w:shd w:val="clear" w:color="auto" w:fill="FFFFFF"/>
            <w:vAlign w:val="center"/>
          </w:tcPr>
          <w:p w14:paraId="3E214889"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设计</w:t>
            </w:r>
          </w:p>
        </w:tc>
        <w:tc>
          <w:tcPr>
            <w:tcW w:w="2142" w:type="dxa"/>
            <w:tcBorders>
              <w:left w:val="single" w:sz="4" w:space="0" w:color="auto"/>
              <w:bottom w:val="single" w:sz="4" w:space="0" w:color="auto"/>
              <w:right w:val="single" w:sz="4" w:space="0" w:color="auto"/>
            </w:tcBorders>
            <w:shd w:val="clear" w:color="auto" w:fill="FFFFFF"/>
            <w:vAlign w:val="center"/>
          </w:tcPr>
          <w:p w14:paraId="1DE8826B"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架构设计</w:t>
            </w:r>
          </w:p>
        </w:tc>
        <w:tc>
          <w:tcPr>
            <w:tcW w:w="3818" w:type="dxa"/>
            <w:tcBorders>
              <w:top w:val="single" w:sz="4" w:space="0" w:color="auto"/>
              <w:left w:val="single" w:sz="4" w:space="0" w:color="auto"/>
              <w:bottom w:val="single" w:sz="4" w:space="0" w:color="auto"/>
              <w:right w:val="single" w:sz="4" w:space="0" w:color="auto"/>
            </w:tcBorders>
            <w:shd w:val="clear" w:color="auto" w:fill="FFFFFF"/>
          </w:tcPr>
          <w:p w14:paraId="7BE003C1"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决策分析启动标准策划</w:t>
            </w:r>
          </w:p>
        </w:tc>
        <w:tc>
          <w:tcPr>
            <w:tcW w:w="650" w:type="dxa"/>
            <w:tcBorders>
              <w:top w:val="single" w:sz="4" w:space="0" w:color="auto"/>
              <w:left w:val="single" w:sz="4" w:space="0" w:color="auto"/>
              <w:bottom w:val="single" w:sz="4" w:space="0" w:color="auto"/>
              <w:right w:val="single" w:sz="4" w:space="0" w:color="auto"/>
            </w:tcBorders>
            <w:shd w:val="clear" w:color="auto" w:fill="FFFFFF"/>
          </w:tcPr>
          <w:p w14:paraId="5BFD0EDA"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shd w:val="clear" w:color="auto" w:fill="FFFFFF"/>
          </w:tcPr>
          <w:p w14:paraId="162FB842"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shd w:val="clear" w:color="auto" w:fill="FFFFFF"/>
          </w:tcPr>
          <w:p w14:paraId="3FBC8781" w14:textId="5A95849C"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5966E17B"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30E779DB"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3B3A99F4"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tcPr>
          <w:p w14:paraId="523105D9"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决策分析</w:t>
            </w:r>
          </w:p>
        </w:tc>
        <w:tc>
          <w:tcPr>
            <w:tcW w:w="650" w:type="dxa"/>
            <w:tcBorders>
              <w:top w:val="single" w:sz="4" w:space="0" w:color="auto"/>
              <w:left w:val="single" w:sz="4" w:space="0" w:color="auto"/>
              <w:bottom w:val="single" w:sz="4" w:space="0" w:color="auto"/>
              <w:right w:val="single" w:sz="4" w:space="0" w:color="auto"/>
            </w:tcBorders>
          </w:tcPr>
          <w:p w14:paraId="3DBA385D"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2C111C28"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2771F23D" w14:textId="5421C505"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6EA57118"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5AE504EC"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1EFAB863"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tcPr>
          <w:p w14:paraId="138081F6"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进行架构设计</w:t>
            </w:r>
          </w:p>
        </w:tc>
        <w:tc>
          <w:tcPr>
            <w:tcW w:w="650" w:type="dxa"/>
            <w:tcBorders>
              <w:top w:val="single" w:sz="4" w:space="0" w:color="auto"/>
              <w:left w:val="single" w:sz="4" w:space="0" w:color="auto"/>
              <w:bottom w:val="single" w:sz="4" w:space="0" w:color="auto"/>
              <w:right w:val="single" w:sz="4" w:space="0" w:color="auto"/>
            </w:tcBorders>
          </w:tcPr>
          <w:p w14:paraId="44068598" w14:textId="17B62205"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c>
          <w:tcPr>
            <w:tcW w:w="567" w:type="dxa"/>
            <w:tcBorders>
              <w:top w:val="single" w:sz="4" w:space="0" w:color="auto"/>
              <w:left w:val="single" w:sz="4" w:space="0" w:color="auto"/>
              <w:bottom w:val="single" w:sz="4" w:space="0" w:color="auto"/>
              <w:right w:val="single" w:sz="4" w:space="0" w:color="auto"/>
            </w:tcBorders>
          </w:tcPr>
          <w:p w14:paraId="49400025"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375262CF" w14:textId="2CEB0AC3"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p>
        </w:tc>
      </w:tr>
      <w:tr w:rsidR="001D7A23" w14:paraId="085F9762"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5BF09403"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376B1F51"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tcPr>
          <w:p w14:paraId="239D334E"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架构设计评审</w:t>
            </w:r>
          </w:p>
        </w:tc>
        <w:tc>
          <w:tcPr>
            <w:tcW w:w="650" w:type="dxa"/>
            <w:tcBorders>
              <w:top w:val="single" w:sz="4" w:space="0" w:color="auto"/>
              <w:left w:val="single" w:sz="4" w:space="0" w:color="auto"/>
              <w:bottom w:val="single" w:sz="4" w:space="0" w:color="auto"/>
              <w:right w:val="single" w:sz="4" w:space="0" w:color="auto"/>
            </w:tcBorders>
          </w:tcPr>
          <w:p w14:paraId="60C5F8BF"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25E4A72F"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4FEE69D9" w14:textId="3404D156"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0282B54C"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563F2D24"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50B3B42A"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tcPr>
          <w:p w14:paraId="1913934A"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建立架构设计基准</w:t>
            </w:r>
          </w:p>
        </w:tc>
        <w:tc>
          <w:tcPr>
            <w:tcW w:w="650" w:type="dxa"/>
            <w:tcBorders>
              <w:top w:val="single" w:sz="4" w:space="0" w:color="auto"/>
              <w:left w:val="single" w:sz="4" w:space="0" w:color="auto"/>
              <w:bottom w:val="single" w:sz="4" w:space="0" w:color="auto"/>
              <w:right w:val="single" w:sz="4" w:space="0" w:color="auto"/>
            </w:tcBorders>
          </w:tcPr>
          <w:p w14:paraId="1F06442B"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4E71E7A2"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02D00CAB" w14:textId="1841EE67"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731F8090"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6B71C86D"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vAlign w:val="center"/>
          </w:tcPr>
          <w:p w14:paraId="0722E7B2"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系统测试设计</w:t>
            </w:r>
          </w:p>
        </w:tc>
        <w:tc>
          <w:tcPr>
            <w:tcW w:w="3818" w:type="dxa"/>
            <w:tcBorders>
              <w:top w:val="single" w:sz="4" w:space="0" w:color="auto"/>
              <w:left w:val="single" w:sz="4" w:space="0" w:color="auto"/>
              <w:bottom w:val="single" w:sz="4" w:space="0" w:color="auto"/>
              <w:right w:val="single" w:sz="4" w:space="0" w:color="auto"/>
            </w:tcBorders>
          </w:tcPr>
          <w:p w14:paraId="611F4B70"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系统测试设计</w:t>
            </w:r>
          </w:p>
        </w:tc>
        <w:tc>
          <w:tcPr>
            <w:tcW w:w="650" w:type="dxa"/>
            <w:tcBorders>
              <w:top w:val="single" w:sz="4" w:space="0" w:color="auto"/>
              <w:left w:val="single" w:sz="4" w:space="0" w:color="auto"/>
              <w:bottom w:val="single" w:sz="4" w:space="0" w:color="auto"/>
              <w:right w:val="single" w:sz="4" w:space="0" w:color="auto"/>
            </w:tcBorders>
          </w:tcPr>
          <w:p w14:paraId="089DF53D"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2ED5C7B4"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5A5B141D" w14:textId="4C39FC88"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70735086"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1A9400F6"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3AF59F88"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tcPr>
          <w:p w14:paraId="7BF5E6CA"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测试设计评审</w:t>
            </w:r>
          </w:p>
        </w:tc>
        <w:tc>
          <w:tcPr>
            <w:tcW w:w="650" w:type="dxa"/>
            <w:tcBorders>
              <w:top w:val="single" w:sz="4" w:space="0" w:color="auto"/>
              <w:left w:val="single" w:sz="4" w:space="0" w:color="auto"/>
              <w:bottom w:val="single" w:sz="4" w:space="0" w:color="auto"/>
              <w:right w:val="single" w:sz="4" w:space="0" w:color="auto"/>
            </w:tcBorders>
          </w:tcPr>
          <w:p w14:paraId="23A3D10A" w14:textId="4E5978AB"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c>
          <w:tcPr>
            <w:tcW w:w="567" w:type="dxa"/>
            <w:tcBorders>
              <w:top w:val="single" w:sz="4" w:space="0" w:color="auto"/>
              <w:left w:val="single" w:sz="4" w:space="0" w:color="auto"/>
              <w:bottom w:val="single" w:sz="4" w:space="0" w:color="auto"/>
              <w:right w:val="single" w:sz="4" w:space="0" w:color="auto"/>
            </w:tcBorders>
          </w:tcPr>
          <w:p w14:paraId="5E9737A2"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6A3E3B3C" w14:textId="62D2932B"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p>
        </w:tc>
      </w:tr>
      <w:tr w:rsidR="001D7A23" w14:paraId="5E2B95D8"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12E51BD2"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7A68F392"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tcPr>
          <w:p w14:paraId="27550F4B"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建立系统测试基准</w:t>
            </w:r>
          </w:p>
        </w:tc>
        <w:tc>
          <w:tcPr>
            <w:tcW w:w="650" w:type="dxa"/>
            <w:tcBorders>
              <w:top w:val="single" w:sz="4" w:space="0" w:color="auto"/>
              <w:left w:val="single" w:sz="4" w:space="0" w:color="auto"/>
              <w:bottom w:val="single" w:sz="4" w:space="0" w:color="auto"/>
              <w:right w:val="single" w:sz="4" w:space="0" w:color="auto"/>
            </w:tcBorders>
          </w:tcPr>
          <w:p w14:paraId="05386F6A"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6116EDB4"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47A9F512" w14:textId="325654A4"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62DB59E0"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4920654C"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vAlign w:val="center"/>
          </w:tcPr>
          <w:p w14:paraId="7ADAE8AD"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集成测试设计</w:t>
            </w:r>
          </w:p>
        </w:tc>
        <w:tc>
          <w:tcPr>
            <w:tcW w:w="3818" w:type="dxa"/>
            <w:tcBorders>
              <w:top w:val="single" w:sz="4" w:space="0" w:color="auto"/>
              <w:left w:val="single" w:sz="4" w:space="0" w:color="auto"/>
              <w:bottom w:val="single" w:sz="4" w:space="0" w:color="auto"/>
              <w:right w:val="single" w:sz="4" w:space="0" w:color="auto"/>
            </w:tcBorders>
          </w:tcPr>
          <w:p w14:paraId="3B1D2D68"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集成测试设计</w:t>
            </w:r>
          </w:p>
        </w:tc>
        <w:tc>
          <w:tcPr>
            <w:tcW w:w="650" w:type="dxa"/>
            <w:tcBorders>
              <w:top w:val="single" w:sz="4" w:space="0" w:color="auto"/>
              <w:left w:val="single" w:sz="4" w:space="0" w:color="auto"/>
              <w:bottom w:val="single" w:sz="4" w:space="0" w:color="auto"/>
              <w:right w:val="single" w:sz="4" w:space="0" w:color="auto"/>
            </w:tcBorders>
          </w:tcPr>
          <w:p w14:paraId="6963D2A9" w14:textId="6746D19D"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c>
          <w:tcPr>
            <w:tcW w:w="567" w:type="dxa"/>
            <w:tcBorders>
              <w:top w:val="single" w:sz="4" w:space="0" w:color="auto"/>
              <w:left w:val="single" w:sz="4" w:space="0" w:color="auto"/>
              <w:bottom w:val="single" w:sz="4" w:space="0" w:color="auto"/>
              <w:right w:val="single" w:sz="4" w:space="0" w:color="auto"/>
            </w:tcBorders>
          </w:tcPr>
          <w:p w14:paraId="35957C1B"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42C6E210" w14:textId="28F308C6"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p>
        </w:tc>
      </w:tr>
      <w:tr w:rsidR="001D7A23" w14:paraId="1A4817E1"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1413CCF4"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56AA79AA"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tcPr>
          <w:p w14:paraId="650A6478"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测试设计评审</w:t>
            </w:r>
          </w:p>
        </w:tc>
        <w:tc>
          <w:tcPr>
            <w:tcW w:w="650" w:type="dxa"/>
            <w:tcBorders>
              <w:top w:val="single" w:sz="4" w:space="0" w:color="auto"/>
              <w:left w:val="single" w:sz="4" w:space="0" w:color="auto"/>
              <w:bottom w:val="single" w:sz="4" w:space="0" w:color="auto"/>
              <w:right w:val="single" w:sz="4" w:space="0" w:color="auto"/>
            </w:tcBorders>
          </w:tcPr>
          <w:p w14:paraId="5ABD3725"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27F96155"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2517BA05" w14:textId="1C39FA71"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1B2A467E"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5AC8BFD8"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6274A8A5"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tcPr>
          <w:p w14:paraId="3076A05A"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建立集成测试基准</w:t>
            </w:r>
          </w:p>
        </w:tc>
        <w:tc>
          <w:tcPr>
            <w:tcW w:w="650" w:type="dxa"/>
            <w:tcBorders>
              <w:top w:val="single" w:sz="4" w:space="0" w:color="auto"/>
              <w:left w:val="single" w:sz="4" w:space="0" w:color="auto"/>
              <w:bottom w:val="single" w:sz="4" w:space="0" w:color="auto"/>
              <w:right w:val="single" w:sz="4" w:space="0" w:color="auto"/>
            </w:tcBorders>
          </w:tcPr>
          <w:p w14:paraId="51F27170"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5CF6C03C"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0139A2E1" w14:textId="0C35468F"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6C4F0210"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3FDEFE75"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vAlign w:val="center"/>
          </w:tcPr>
          <w:p w14:paraId="68D493B3"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系统设计</w:t>
            </w:r>
          </w:p>
        </w:tc>
        <w:tc>
          <w:tcPr>
            <w:tcW w:w="3818" w:type="dxa"/>
            <w:tcBorders>
              <w:top w:val="single" w:sz="4" w:space="0" w:color="auto"/>
              <w:left w:val="single" w:sz="4" w:space="0" w:color="auto"/>
              <w:bottom w:val="single" w:sz="4" w:space="0" w:color="auto"/>
              <w:right w:val="single" w:sz="4" w:space="0" w:color="auto"/>
            </w:tcBorders>
          </w:tcPr>
          <w:p w14:paraId="3E331D3C"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进行系统设计</w:t>
            </w:r>
          </w:p>
        </w:tc>
        <w:tc>
          <w:tcPr>
            <w:tcW w:w="650" w:type="dxa"/>
            <w:tcBorders>
              <w:top w:val="single" w:sz="4" w:space="0" w:color="auto"/>
              <w:left w:val="single" w:sz="4" w:space="0" w:color="auto"/>
              <w:bottom w:val="single" w:sz="4" w:space="0" w:color="auto"/>
              <w:right w:val="single" w:sz="4" w:space="0" w:color="auto"/>
            </w:tcBorders>
          </w:tcPr>
          <w:p w14:paraId="49F54D27"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629DC082"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58EF3848" w14:textId="51DFDD6A"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7B0A8400"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2E0F0CD6"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126C2C4F"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tcPr>
          <w:p w14:paraId="5AEC9FE0"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系统设计评审</w:t>
            </w:r>
          </w:p>
        </w:tc>
        <w:tc>
          <w:tcPr>
            <w:tcW w:w="650" w:type="dxa"/>
            <w:tcBorders>
              <w:top w:val="single" w:sz="4" w:space="0" w:color="auto"/>
              <w:left w:val="single" w:sz="4" w:space="0" w:color="auto"/>
              <w:bottom w:val="single" w:sz="4" w:space="0" w:color="auto"/>
              <w:right w:val="single" w:sz="4" w:space="0" w:color="auto"/>
            </w:tcBorders>
          </w:tcPr>
          <w:p w14:paraId="42BE31A9" w14:textId="2E400400"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c>
          <w:tcPr>
            <w:tcW w:w="567" w:type="dxa"/>
            <w:tcBorders>
              <w:top w:val="single" w:sz="4" w:space="0" w:color="auto"/>
              <w:left w:val="single" w:sz="4" w:space="0" w:color="auto"/>
              <w:bottom w:val="single" w:sz="4" w:space="0" w:color="auto"/>
              <w:right w:val="single" w:sz="4" w:space="0" w:color="auto"/>
            </w:tcBorders>
          </w:tcPr>
          <w:p w14:paraId="1583FFB5"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03F57808" w14:textId="3B96189B"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p>
        </w:tc>
      </w:tr>
      <w:tr w:rsidR="001D7A23" w14:paraId="57CAB5A8"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5D76DD93"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341F27B2"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tcPr>
          <w:p w14:paraId="2A42A298"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建立系统设计基准</w:t>
            </w:r>
          </w:p>
        </w:tc>
        <w:tc>
          <w:tcPr>
            <w:tcW w:w="650" w:type="dxa"/>
            <w:tcBorders>
              <w:top w:val="single" w:sz="4" w:space="0" w:color="auto"/>
              <w:left w:val="single" w:sz="4" w:space="0" w:color="auto"/>
              <w:bottom w:val="single" w:sz="4" w:space="0" w:color="auto"/>
              <w:right w:val="single" w:sz="4" w:space="0" w:color="auto"/>
            </w:tcBorders>
          </w:tcPr>
          <w:p w14:paraId="59646D45"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7CC0D7EA"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0D2822C6" w14:textId="75163BAA"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3DFF1EAC"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vAlign w:val="center"/>
          </w:tcPr>
          <w:p w14:paraId="16A7E2EC"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开发</w:t>
            </w:r>
          </w:p>
        </w:tc>
        <w:tc>
          <w:tcPr>
            <w:tcW w:w="2142" w:type="dxa"/>
            <w:tcBorders>
              <w:top w:val="single" w:sz="4" w:space="0" w:color="auto"/>
              <w:left w:val="single" w:sz="4" w:space="0" w:color="auto"/>
              <w:bottom w:val="single" w:sz="4" w:space="0" w:color="auto"/>
              <w:right w:val="single" w:sz="4" w:space="0" w:color="auto"/>
            </w:tcBorders>
            <w:vAlign w:val="center"/>
          </w:tcPr>
          <w:p w14:paraId="41B938FF"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编码</w:t>
            </w:r>
          </w:p>
        </w:tc>
        <w:tc>
          <w:tcPr>
            <w:tcW w:w="3818" w:type="dxa"/>
            <w:tcBorders>
              <w:top w:val="single" w:sz="4" w:space="0" w:color="auto"/>
              <w:left w:val="single" w:sz="4" w:space="0" w:color="auto"/>
              <w:bottom w:val="single" w:sz="4" w:space="0" w:color="auto"/>
              <w:right w:val="single" w:sz="4" w:space="0" w:color="auto"/>
            </w:tcBorders>
            <w:vAlign w:val="bottom"/>
          </w:tcPr>
          <w:p w14:paraId="79CC707D"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编码</w:t>
            </w:r>
          </w:p>
        </w:tc>
        <w:tc>
          <w:tcPr>
            <w:tcW w:w="650" w:type="dxa"/>
            <w:tcBorders>
              <w:top w:val="single" w:sz="4" w:space="0" w:color="auto"/>
              <w:left w:val="single" w:sz="4" w:space="0" w:color="auto"/>
              <w:bottom w:val="single" w:sz="4" w:space="0" w:color="auto"/>
              <w:right w:val="single" w:sz="4" w:space="0" w:color="auto"/>
            </w:tcBorders>
          </w:tcPr>
          <w:p w14:paraId="33047428"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4CE8E90A"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vAlign w:val="bottom"/>
          </w:tcPr>
          <w:p w14:paraId="1E40FB8D" w14:textId="4EF667EE"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3B2BBBC7"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7F488D23"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1D5B840F"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tcPr>
          <w:p w14:paraId="5AE5EF2A"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系统集成</w:t>
            </w:r>
          </w:p>
        </w:tc>
        <w:tc>
          <w:tcPr>
            <w:tcW w:w="650" w:type="dxa"/>
            <w:tcBorders>
              <w:top w:val="single" w:sz="4" w:space="0" w:color="auto"/>
              <w:left w:val="single" w:sz="4" w:space="0" w:color="auto"/>
              <w:bottom w:val="single" w:sz="4" w:space="0" w:color="auto"/>
              <w:right w:val="single" w:sz="4" w:space="0" w:color="auto"/>
            </w:tcBorders>
          </w:tcPr>
          <w:p w14:paraId="4215158B"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3DE855EE"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15355C89" w14:textId="6EEC6EBE"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28AED566"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17CF8A20"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0FF2B662"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tcPr>
          <w:p w14:paraId="6D4B8F63"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代码评审</w:t>
            </w:r>
          </w:p>
        </w:tc>
        <w:tc>
          <w:tcPr>
            <w:tcW w:w="650" w:type="dxa"/>
            <w:tcBorders>
              <w:top w:val="single" w:sz="4" w:space="0" w:color="auto"/>
              <w:left w:val="single" w:sz="4" w:space="0" w:color="auto"/>
              <w:bottom w:val="single" w:sz="4" w:space="0" w:color="auto"/>
              <w:right w:val="single" w:sz="4" w:space="0" w:color="auto"/>
            </w:tcBorders>
          </w:tcPr>
          <w:p w14:paraId="06C8B53D"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5CDDAAC4"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3EED1797" w14:textId="2B9C6EA0"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52FAEF50"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vAlign w:val="center"/>
          </w:tcPr>
          <w:p w14:paraId="563D5FDA"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测试</w:t>
            </w:r>
          </w:p>
        </w:tc>
        <w:tc>
          <w:tcPr>
            <w:tcW w:w="2142" w:type="dxa"/>
            <w:tcBorders>
              <w:top w:val="single" w:sz="4" w:space="0" w:color="auto"/>
              <w:left w:val="single" w:sz="4" w:space="0" w:color="auto"/>
              <w:bottom w:val="single" w:sz="4" w:space="0" w:color="auto"/>
              <w:right w:val="single" w:sz="4" w:space="0" w:color="auto"/>
            </w:tcBorders>
            <w:vAlign w:val="center"/>
          </w:tcPr>
          <w:p w14:paraId="0B931813"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集成测试</w:t>
            </w:r>
          </w:p>
        </w:tc>
        <w:tc>
          <w:tcPr>
            <w:tcW w:w="3818" w:type="dxa"/>
            <w:tcBorders>
              <w:top w:val="single" w:sz="4" w:space="0" w:color="auto"/>
              <w:left w:val="single" w:sz="4" w:space="0" w:color="auto"/>
              <w:bottom w:val="single" w:sz="4" w:space="0" w:color="auto"/>
              <w:right w:val="single" w:sz="4" w:space="0" w:color="auto"/>
            </w:tcBorders>
          </w:tcPr>
          <w:p w14:paraId="250F3745"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进行集成测试</w:t>
            </w:r>
          </w:p>
        </w:tc>
        <w:tc>
          <w:tcPr>
            <w:tcW w:w="650" w:type="dxa"/>
            <w:tcBorders>
              <w:top w:val="single" w:sz="4" w:space="0" w:color="auto"/>
              <w:left w:val="single" w:sz="4" w:space="0" w:color="auto"/>
              <w:bottom w:val="single" w:sz="4" w:space="0" w:color="auto"/>
              <w:right w:val="single" w:sz="4" w:space="0" w:color="auto"/>
            </w:tcBorders>
          </w:tcPr>
          <w:p w14:paraId="53C8058B"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3B89772B"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23AD8603" w14:textId="3031168D"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4BBD1075"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7FBBC22D"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61152AB0"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vAlign w:val="bottom"/>
          </w:tcPr>
          <w:p w14:paraId="041382F9"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错误修正</w:t>
            </w:r>
          </w:p>
        </w:tc>
        <w:tc>
          <w:tcPr>
            <w:tcW w:w="650" w:type="dxa"/>
            <w:tcBorders>
              <w:top w:val="single" w:sz="4" w:space="0" w:color="auto"/>
              <w:left w:val="single" w:sz="4" w:space="0" w:color="auto"/>
              <w:bottom w:val="single" w:sz="4" w:space="0" w:color="auto"/>
              <w:right w:val="single" w:sz="4" w:space="0" w:color="auto"/>
            </w:tcBorders>
          </w:tcPr>
          <w:p w14:paraId="7B94468C"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02635CA1"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vAlign w:val="bottom"/>
          </w:tcPr>
          <w:p w14:paraId="38E53207" w14:textId="4E848C7B"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30789F87"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2F2D4826"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vAlign w:val="center"/>
          </w:tcPr>
          <w:p w14:paraId="7735A601"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系统测试</w:t>
            </w:r>
          </w:p>
        </w:tc>
        <w:tc>
          <w:tcPr>
            <w:tcW w:w="3818" w:type="dxa"/>
            <w:tcBorders>
              <w:top w:val="single" w:sz="4" w:space="0" w:color="auto"/>
              <w:left w:val="single" w:sz="4" w:space="0" w:color="auto"/>
              <w:bottom w:val="single" w:sz="4" w:space="0" w:color="auto"/>
              <w:right w:val="single" w:sz="4" w:space="0" w:color="auto"/>
            </w:tcBorders>
          </w:tcPr>
          <w:p w14:paraId="602E6A26"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进行系统测试</w:t>
            </w:r>
          </w:p>
        </w:tc>
        <w:tc>
          <w:tcPr>
            <w:tcW w:w="650" w:type="dxa"/>
            <w:tcBorders>
              <w:top w:val="single" w:sz="4" w:space="0" w:color="auto"/>
              <w:left w:val="single" w:sz="4" w:space="0" w:color="auto"/>
              <w:bottom w:val="single" w:sz="4" w:space="0" w:color="auto"/>
              <w:right w:val="single" w:sz="4" w:space="0" w:color="auto"/>
            </w:tcBorders>
          </w:tcPr>
          <w:p w14:paraId="6FAB2252"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1350A0EC"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173A3E66" w14:textId="34672573"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08CD43CF"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1E8CDB08"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1CBB8558"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tcPr>
          <w:p w14:paraId="60F746BA"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错误修正</w:t>
            </w:r>
          </w:p>
        </w:tc>
        <w:tc>
          <w:tcPr>
            <w:tcW w:w="650" w:type="dxa"/>
            <w:tcBorders>
              <w:top w:val="single" w:sz="4" w:space="0" w:color="auto"/>
              <w:left w:val="single" w:sz="4" w:space="0" w:color="auto"/>
              <w:bottom w:val="single" w:sz="4" w:space="0" w:color="auto"/>
              <w:right w:val="single" w:sz="4" w:space="0" w:color="auto"/>
            </w:tcBorders>
          </w:tcPr>
          <w:p w14:paraId="09612B89" w14:textId="61EABA13"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c>
          <w:tcPr>
            <w:tcW w:w="567" w:type="dxa"/>
            <w:tcBorders>
              <w:top w:val="single" w:sz="4" w:space="0" w:color="auto"/>
              <w:left w:val="single" w:sz="4" w:space="0" w:color="auto"/>
              <w:bottom w:val="single" w:sz="4" w:space="0" w:color="auto"/>
              <w:right w:val="single" w:sz="4" w:space="0" w:color="auto"/>
            </w:tcBorders>
          </w:tcPr>
          <w:p w14:paraId="6FCFD1B3"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12ACC34E" w14:textId="1451EF34"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p>
        </w:tc>
      </w:tr>
      <w:tr w:rsidR="001D7A23" w14:paraId="4F453F51"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vAlign w:val="center"/>
          </w:tcPr>
          <w:p w14:paraId="45AEFFB7"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试运行</w:t>
            </w:r>
          </w:p>
        </w:tc>
        <w:tc>
          <w:tcPr>
            <w:tcW w:w="2142" w:type="dxa"/>
            <w:tcBorders>
              <w:top w:val="single" w:sz="4" w:space="0" w:color="auto"/>
              <w:left w:val="single" w:sz="4" w:space="0" w:color="auto"/>
              <w:bottom w:val="single" w:sz="4" w:space="0" w:color="auto"/>
              <w:right w:val="single" w:sz="4" w:space="0" w:color="auto"/>
            </w:tcBorders>
            <w:vAlign w:val="center"/>
          </w:tcPr>
          <w:p w14:paraId="6594ED10"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产品发布</w:t>
            </w:r>
          </w:p>
        </w:tc>
        <w:tc>
          <w:tcPr>
            <w:tcW w:w="3818" w:type="dxa"/>
            <w:tcBorders>
              <w:top w:val="single" w:sz="4" w:space="0" w:color="auto"/>
              <w:left w:val="single" w:sz="4" w:space="0" w:color="auto"/>
              <w:bottom w:val="single" w:sz="4" w:space="0" w:color="auto"/>
              <w:right w:val="single" w:sz="4" w:space="0" w:color="auto"/>
            </w:tcBorders>
          </w:tcPr>
          <w:p w14:paraId="1D5779FF"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集成待发布产品</w:t>
            </w:r>
          </w:p>
        </w:tc>
        <w:tc>
          <w:tcPr>
            <w:tcW w:w="650" w:type="dxa"/>
            <w:tcBorders>
              <w:top w:val="single" w:sz="4" w:space="0" w:color="auto"/>
              <w:left w:val="single" w:sz="4" w:space="0" w:color="auto"/>
              <w:bottom w:val="single" w:sz="4" w:space="0" w:color="auto"/>
              <w:right w:val="single" w:sz="4" w:space="0" w:color="auto"/>
            </w:tcBorders>
          </w:tcPr>
          <w:p w14:paraId="3FEFF6CA"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73DB8456"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4770D918" w14:textId="7C203C23"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2977DFAC"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2E9AD8D9"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057DCF2F"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tcPr>
          <w:p w14:paraId="4681E317"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版本确认</w:t>
            </w:r>
          </w:p>
        </w:tc>
        <w:tc>
          <w:tcPr>
            <w:tcW w:w="650" w:type="dxa"/>
            <w:tcBorders>
              <w:top w:val="single" w:sz="4" w:space="0" w:color="auto"/>
              <w:left w:val="single" w:sz="4" w:space="0" w:color="auto"/>
              <w:bottom w:val="single" w:sz="4" w:space="0" w:color="auto"/>
              <w:right w:val="single" w:sz="4" w:space="0" w:color="auto"/>
            </w:tcBorders>
          </w:tcPr>
          <w:p w14:paraId="7FF1B8DA" w14:textId="44D69D99"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c>
          <w:tcPr>
            <w:tcW w:w="567" w:type="dxa"/>
            <w:tcBorders>
              <w:top w:val="single" w:sz="4" w:space="0" w:color="auto"/>
              <w:left w:val="single" w:sz="4" w:space="0" w:color="auto"/>
              <w:bottom w:val="single" w:sz="4" w:space="0" w:color="auto"/>
              <w:right w:val="single" w:sz="4" w:space="0" w:color="auto"/>
            </w:tcBorders>
          </w:tcPr>
          <w:p w14:paraId="774D78AE"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721BA438" w14:textId="6DEA8727"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p>
        </w:tc>
      </w:tr>
      <w:tr w:rsidR="001D7A23" w14:paraId="0509C519"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76CC8F8A"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20AB9AF8"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tcPr>
          <w:p w14:paraId="7264DD0E"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产品发布</w:t>
            </w:r>
          </w:p>
        </w:tc>
        <w:tc>
          <w:tcPr>
            <w:tcW w:w="650" w:type="dxa"/>
            <w:tcBorders>
              <w:top w:val="single" w:sz="4" w:space="0" w:color="auto"/>
              <w:left w:val="single" w:sz="4" w:space="0" w:color="auto"/>
              <w:bottom w:val="single" w:sz="4" w:space="0" w:color="auto"/>
              <w:right w:val="single" w:sz="4" w:space="0" w:color="auto"/>
            </w:tcBorders>
          </w:tcPr>
          <w:p w14:paraId="22814E6F"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55AAC4FA"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13537DB2" w14:textId="0CB0D590"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49814F83"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62DB02BB"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vAlign w:val="center"/>
          </w:tcPr>
          <w:p w14:paraId="0704B80C"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现场实施</w:t>
            </w:r>
          </w:p>
        </w:tc>
        <w:tc>
          <w:tcPr>
            <w:tcW w:w="3818" w:type="dxa"/>
            <w:tcBorders>
              <w:top w:val="single" w:sz="4" w:space="0" w:color="auto"/>
              <w:left w:val="single" w:sz="4" w:space="0" w:color="auto"/>
              <w:bottom w:val="single" w:sz="4" w:space="0" w:color="auto"/>
              <w:right w:val="single" w:sz="4" w:space="0" w:color="auto"/>
            </w:tcBorders>
          </w:tcPr>
          <w:p w14:paraId="5B155E5A"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软件交付</w:t>
            </w:r>
          </w:p>
        </w:tc>
        <w:tc>
          <w:tcPr>
            <w:tcW w:w="650" w:type="dxa"/>
            <w:tcBorders>
              <w:top w:val="single" w:sz="4" w:space="0" w:color="auto"/>
              <w:left w:val="single" w:sz="4" w:space="0" w:color="auto"/>
              <w:bottom w:val="single" w:sz="4" w:space="0" w:color="auto"/>
              <w:right w:val="single" w:sz="4" w:space="0" w:color="auto"/>
            </w:tcBorders>
          </w:tcPr>
          <w:p w14:paraId="5DD19329"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4C077E62"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5688646B" w14:textId="1A44D896"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485218A6"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00D42AFD"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6681C994"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tcPr>
          <w:p w14:paraId="1C1F3046"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安装调试</w:t>
            </w:r>
          </w:p>
        </w:tc>
        <w:tc>
          <w:tcPr>
            <w:tcW w:w="650" w:type="dxa"/>
            <w:tcBorders>
              <w:top w:val="single" w:sz="4" w:space="0" w:color="auto"/>
              <w:left w:val="single" w:sz="4" w:space="0" w:color="auto"/>
              <w:bottom w:val="single" w:sz="4" w:space="0" w:color="auto"/>
              <w:right w:val="single" w:sz="4" w:space="0" w:color="auto"/>
            </w:tcBorders>
          </w:tcPr>
          <w:p w14:paraId="738BB5E2"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51CD91BE"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565CFC91" w14:textId="550CEA21"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3D47A74F"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10886735"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5BEC19FE"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tcPr>
          <w:p w14:paraId="0BAE18E4"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验收测试</w:t>
            </w:r>
          </w:p>
        </w:tc>
        <w:tc>
          <w:tcPr>
            <w:tcW w:w="650" w:type="dxa"/>
            <w:tcBorders>
              <w:top w:val="single" w:sz="4" w:space="0" w:color="auto"/>
              <w:left w:val="single" w:sz="4" w:space="0" w:color="auto"/>
              <w:bottom w:val="single" w:sz="4" w:space="0" w:color="auto"/>
              <w:right w:val="single" w:sz="4" w:space="0" w:color="auto"/>
            </w:tcBorders>
          </w:tcPr>
          <w:p w14:paraId="30FDA0B8" w14:textId="21E4FE2B" w:rsidR="001D7A23" w:rsidRPr="001D7A23" w:rsidRDefault="001D7A23" w:rsidP="001335BA">
            <w:pPr>
              <w:jc w:val="center"/>
              <w:rPr>
                <w:rFonts w:ascii="华文中宋" w:eastAsia="华文中宋" w:hAnsi="华文中宋"/>
                <w:color w:val="000000" w:themeColor="text1"/>
                <w:szCs w:val="21"/>
              </w:rPr>
            </w:pPr>
            <w:r>
              <w:rPr>
                <w:rFonts w:ascii="华文中宋" w:eastAsia="华文中宋" w:hAnsi="华文中宋" w:hint="eastAsia"/>
                <w:color w:val="000000" w:themeColor="text1"/>
                <w:szCs w:val="21"/>
              </w:rPr>
              <w:t>√</w:t>
            </w:r>
          </w:p>
        </w:tc>
        <w:tc>
          <w:tcPr>
            <w:tcW w:w="567" w:type="dxa"/>
            <w:tcBorders>
              <w:top w:val="single" w:sz="4" w:space="0" w:color="auto"/>
              <w:left w:val="single" w:sz="4" w:space="0" w:color="auto"/>
              <w:bottom w:val="single" w:sz="4" w:space="0" w:color="auto"/>
              <w:right w:val="single" w:sz="4" w:space="0" w:color="auto"/>
            </w:tcBorders>
          </w:tcPr>
          <w:p w14:paraId="0D0B8E09"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0F54A4EC" w14:textId="643057A8"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6C1F3DB4"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00EA56AC"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390BB736"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tcPr>
          <w:p w14:paraId="11806B56"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客户培训</w:t>
            </w:r>
          </w:p>
        </w:tc>
        <w:tc>
          <w:tcPr>
            <w:tcW w:w="650" w:type="dxa"/>
            <w:tcBorders>
              <w:top w:val="single" w:sz="4" w:space="0" w:color="auto"/>
              <w:left w:val="single" w:sz="4" w:space="0" w:color="auto"/>
              <w:bottom w:val="single" w:sz="4" w:space="0" w:color="auto"/>
              <w:right w:val="single" w:sz="4" w:space="0" w:color="auto"/>
            </w:tcBorders>
          </w:tcPr>
          <w:p w14:paraId="06A28395"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239EAD98"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1976581E" w14:textId="310D91DA"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0C5E8D85"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058F152F"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5D2C6A0A"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试运行</w:t>
            </w:r>
          </w:p>
        </w:tc>
        <w:tc>
          <w:tcPr>
            <w:tcW w:w="3818" w:type="dxa"/>
            <w:tcBorders>
              <w:top w:val="single" w:sz="4" w:space="0" w:color="auto"/>
              <w:left w:val="single" w:sz="4" w:space="0" w:color="auto"/>
              <w:bottom w:val="single" w:sz="4" w:space="0" w:color="auto"/>
              <w:right w:val="single" w:sz="4" w:space="0" w:color="auto"/>
            </w:tcBorders>
          </w:tcPr>
          <w:p w14:paraId="0BECE3CB"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试运行</w:t>
            </w:r>
          </w:p>
        </w:tc>
        <w:tc>
          <w:tcPr>
            <w:tcW w:w="650" w:type="dxa"/>
            <w:tcBorders>
              <w:top w:val="single" w:sz="4" w:space="0" w:color="auto"/>
              <w:left w:val="single" w:sz="4" w:space="0" w:color="auto"/>
              <w:bottom w:val="single" w:sz="4" w:space="0" w:color="auto"/>
              <w:right w:val="single" w:sz="4" w:space="0" w:color="auto"/>
            </w:tcBorders>
          </w:tcPr>
          <w:p w14:paraId="19EB9447"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7DA41DBD"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1C15D379" w14:textId="242850DA"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5E8CA60D"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2267E283"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vAlign w:val="center"/>
          </w:tcPr>
          <w:p w14:paraId="0669821A"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系统验收</w:t>
            </w:r>
          </w:p>
        </w:tc>
        <w:tc>
          <w:tcPr>
            <w:tcW w:w="3818" w:type="dxa"/>
            <w:tcBorders>
              <w:top w:val="single" w:sz="4" w:space="0" w:color="auto"/>
              <w:left w:val="single" w:sz="4" w:space="0" w:color="auto"/>
              <w:bottom w:val="single" w:sz="4" w:space="0" w:color="auto"/>
              <w:right w:val="single" w:sz="4" w:space="0" w:color="auto"/>
            </w:tcBorders>
          </w:tcPr>
          <w:p w14:paraId="18B0D000"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验收准备</w:t>
            </w:r>
          </w:p>
        </w:tc>
        <w:tc>
          <w:tcPr>
            <w:tcW w:w="650" w:type="dxa"/>
            <w:tcBorders>
              <w:top w:val="single" w:sz="4" w:space="0" w:color="auto"/>
              <w:left w:val="single" w:sz="4" w:space="0" w:color="auto"/>
              <w:bottom w:val="single" w:sz="4" w:space="0" w:color="auto"/>
              <w:right w:val="single" w:sz="4" w:space="0" w:color="auto"/>
            </w:tcBorders>
          </w:tcPr>
          <w:p w14:paraId="52285E73"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71BC426F"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5E4D824D" w14:textId="1D5F59E1"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78E89D02"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54CB3802"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1330852A"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tcPr>
          <w:p w14:paraId="477146F8"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验收实施</w:t>
            </w:r>
          </w:p>
        </w:tc>
        <w:tc>
          <w:tcPr>
            <w:tcW w:w="650" w:type="dxa"/>
            <w:tcBorders>
              <w:top w:val="single" w:sz="4" w:space="0" w:color="auto"/>
              <w:left w:val="single" w:sz="4" w:space="0" w:color="auto"/>
              <w:bottom w:val="single" w:sz="4" w:space="0" w:color="auto"/>
              <w:right w:val="single" w:sz="4" w:space="0" w:color="auto"/>
            </w:tcBorders>
          </w:tcPr>
          <w:p w14:paraId="5FBC6019"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58BF8E46"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47C2028C" w14:textId="7FD46705"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56A5664F"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vAlign w:val="center"/>
          </w:tcPr>
          <w:p w14:paraId="0EDC4200"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管理</w:t>
            </w:r>
          </w:p>
        </w:tc>
        <w:tc>
          <w:tcPr>
            <w:tcW w:w="2142" w:type="dxa"/>
            <w:tcBorders>
              <w:top w:val="single" w:sz="4" w:space="0" w:color="auto"/>
              <w:left w:val="single" w:sz="4" w:space="0" w:color="auto"/>
              <w:bottom w:val="single" w:sz="4" w:space="0" w:color="auto"/>
              <w:right w:val="single" w:sz="4" w:space="0" w:color="auto"/>
            </w:tcBorders>
          </w:tcPr>
          <w:p w14:paraId="32DCBF9C"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实施总结</w:t>
            </w:r>
          </w:p>
        </w:tc>
        <w:tc>
          <w:tcPr>
            <w:tcW w:w="3818" w:type="dxa"/>
            <w:tcBorders>
              <w:top w:val="single" w:sz="4" w:space="0" w:color="auto"/>
              <w:left w:val="single" w:sz="4" w:space="0" w:color="auto"/>
              <w:bottom w:val="single" w:sz="4" w:space="0" w:color="auto"/>
              <w:right w:val="single" w:sz="4" w:space="0" w:color="auto"/>
            </w:tcBorders>
          </w:tcPr>
          <w:p w14:paraId="59AF93B2"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实施总结</w:t>
            </w:r>
          </w:p>
        </w:tc>
        <w:tc>
          <w:tcPr>
            <w:tcW w:w="650" w:type="dxa"/>
            <w:tcBorders>
              <w:top w:val="single" w:sz="4" w:space="0" w:color="auto"/>
              <w:left w:val="single" w:sz="4" w:space="0" w:color="auto"/>
              <w:bottom w:val="single" w:sz="4" w:space="0" w:color="auto"/>
              <w:right w:val="single" w:sz="4" w:space="0" w:color="auto"/>
            </w:tcBorders>
          </w:tcPr>
          <w:p w14:paraId="3FC1ED34"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0DB5C00E"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10959C99" w14:textId="13220305"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3669C3DF"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2252BE8A"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vAlign w:val="center"/>
          </w:tcPr>
          <w:p w14:paraId="5B6485CE"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里程碑总结</w:t>
            </w:r>
          </w:p>
        </w:tc>
        <w:tc>
          <w:tcPr>
            <w:tcW w:w="3818" w:type="dxa"/>
            <w:tcBorders>
              <w:top w:val="single" w:sz="4" w:space="0" w:color="auto"/>
              <w:left w:val="single" w:sz="4" w:space="0" w:color="auto"/>
              <w:bottom w:val="single" w:sz="4" w:space="0" w:color="auto"/>
              <w:right w:val="single" w:sz="4" w:space="0" w:color="auto"/>
            </w:tcBorders>
            <w:vAlign w:val="bottom"/>
          </w:tcPr>
          <w:p w14:paraId="3A6E093A"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里程碑总结</w:t>
            </w:r>
          </w:p>
        </w:tc>
        <w:tc>
          <w:tcPr>
            <w:tcW w:w="650" w:type="dxa"/>
            <w:tcBorders>
              <w:top w:val="single" w:sz="4" w:space="0" w:color="auto"/>
              <w:left w:val="single" w:sz="4" w:space="0" w:color="auto"/>
              <w:bottom w:val="single" w:sz="4" w:space="0" w:color="auto"/>
              <w:right w:val="single" w:sz="4" w:space="0" w:color="auto"/>
            </w:tcBorders>
          </w:tcPr>
          <w:p w14:paraId="2A64C44C"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76CB635C"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73AFB2C2" w14:textId="77777777" w:rsidR="001D7A23" w:rsidRPr="001D7A23" w:rsidRDefault="001D7A23" w:rsidP="001335BA">
            <w:pPr>
              <w:jc w:val="center"/>
              <w:rPr>
                <w:rFonts w:ascii="华文中宋" w:eastAsia="华文中宋" w:hAnsi="华文中宋"/>
                <w:color w:val="000000" w:themeColor="text1"/>
                <w:szCs w:val="21"/>
              </w:rPr>
            </w:pPr>
          </w:p>
        </w:tc>
      </w:tr>
      <w:tr w:rsidR="001D7A23" w14:paraId="47CBF29A"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128C248C"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2562BCDE"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tcPr>
          <w:p w14:paraId="57F4585B"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里程碑总结评审</w:t>
            </w:r>
          </w:p>
        </w:tc>
        <w:tc>
          <w:tcPr>
            <w:tcW w:w="650" w:type="dxa"/>
            <w:tcBorders>
              <w:top w:val="single" w:sz="4" w:space="0" w:color="auto"/>
              <w:left w:val="single" w:sz="4" w:space="0" w:color="auto"/>
              <w:bottom w:val="single" w:sz="4" w:space="0" w:color="auto"/>
              <w:right w:val="single" w:sz="4" w:space="0" w:color="auto"/>
            </w:tcBorders>
          </w:tcPr>
          <w:p w14:paraId="53EE6E61" w14:textId="2C5BDBB5"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c>
          <w:tcPr>
            <w:tcW w:w="567" w:type="dxa"/>
            <w:tcBorders>
              <w:top w:val="single" w:sz="4" w:space="0" w:color="auto"/>
              <w:left w:val="single" w:sz="4" w:space="0" w:color="auto"/>
              <w:bottom w:val="single" w:sz="4" w:space="0" w:color="auto"/>
              <w:right w:val="single" w:sz="4" w:space="0" w:color="auto"/>
            </w:tcBorders>
          </w:tcPr>
          <w:p w14:paraId="7D0D5879"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040826FA" w14:textId="77777777" w:rsidR="001D7A23" w:rsidRPr="001D7A23" w:rsidRDefault="001D7A23" w:rsidP="001335BA">
            <w:pPr>
              <w:jc w:val="center"/>
              <w:rPr>
                <w:rFonts w:ascii="华文中宋" w:eastAsia="华文中宋" w:hAnsi="华文中宋"/>
                <w:color w:val="000000" w:themeColor="text1"/>
                <w:szCs w:val="21"/>
              </w:rPr>
            </w:pPr>
          </w:p>
        </w:tc>
      </w:tr>
      <w:tr w:rsidR="001D7A23" w14:paraId="3F4480DB"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7626D71B"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vAlign w:val="center"/>
          </w:tcPr>
          <w:p w14:paraId="4B172CDB"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项目总结</w:t>
            </w:r>
          </w:p>
        </w:tc>
        <w:tc>
          <w:tcPr>
            <w:tcW w:w="3818" w:type="dxa"/>
            <w:tcBorders>
              <w:top w:val="single" w:sz="4" w:space="0" w:color="auto"/>
              <w:left w:val="single" w:sz="4" w:space="0" w:color="auto"/>
              <w:bottom w:val="single" w:sz="4" w:space="0" w:color="auto"/>
              <w:right w:val="single" w:sz="4" w:space="0" w:color="auto"/>
            </w:tcBorders>
          </w:tcPr>
          <w:p w14:paraId="5320A5C0"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项目总结</w:t>
            </w:r>
          </w:p>
        </w:tc>
        <w:tc>
          <w:tcPr>
            <w:tcW w:w="650" w:type="dxa"/>
            <w:tcBorders>
              <w:top w:val="single" w:sz="4" w:space="0" w:color="auto"/>
              <w:left w:val="single" w:sz="4" w:space="0" w:color="auto"/>
              <w:bottom w:val="single" w:sz="4" w:space="0" w:color="auto"/>
              <w:right w:val="single" w:sz="4" w:space="0" w:color="auto"/>
            </w:tcBorders>
          </w:tcPr>
          <w:p w14:paraId="26838893"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1F1B305E"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711B4C21" w14:textId="3F2E81D0"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716BCA78"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42101691"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7E3E9DAD"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vAlign w:val="bottom"/>
          </w:tcPr>
          <w:p w14:paraId="4333F05B"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项目总结管理评审</w:t>
            </w:r>
          </w:p>
        </w:tc>
        <w:tc>
          <w:tcPr>
            <w:tcW w:w="650" w:type="dxa"/>
            <w:tcBorders>
              <w:top w:val="single" w:sz="4" w:space="0" w:color="auto"/>
              <w:left w:val="single" w:sz="4" w:space="0" w:color="auto"/>
              <w:bottom w:val="single" w:sz="4" w:space="0" w:color="auto"/>
              <w:right w:val="single" w:sz="4" w:space="0" w:color="auto"/>
            </w:tcBorders>
          </w:tcPr>
          <w:p w14:paraId="3A98AC4D"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0E16C644"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vAlign w:val="bottom"/>
          </w:tcPr>
          <w:p w14:paraId="1AC0CC56" w14:textId="286BB13C"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72BC0207"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4F434585"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vAlign w:val="center"/>
          </w:tcPr>
          <w:p w14:paraId="62CED6C2"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管理活动</w:t>
            </w:r>
          </w:p>
        </w:tc>
        <w:tc>
          <w:tcPr>
            <w:tcW w:w="3818" w:type="dxa"/>
            <w:tcBorders>
              <w:top w:val="single" w:sz="4" w:space="0" w:color="auto"/>
              <w:left w:val="single" w:sz="4" w:space="0" w:color="auto"/>
              <w:bottom w:val="single" w:sz="4" w:space="0" w:color="auto"/>
              <w:right w:val="single" w:sz="4" w:space="0" w:color="auto"/>
            </w:tcBorders>
          </w:tcPr>
          <w:p w14:paraId="3411A958"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项目周报填写</w:t>
            </w:r>
          </w:p>
        </w:tc>
        <w:tc>
          <w:tcPr>
            <w:tcW w:w="650" w:type="dxa"/>
            <w:tcBorders>
              <w:top w:val="single" w:sz="4" w:space="0" w:color="auto"/>
              <w:left w:val="single" w:sz="4" w:space="0" w:color="auto"/>
              <w:bottom w:val="single" w:sz="4" w:space="0" w:color="auto"/>
              <w:right w:val="single" w:sz="4" w:space="0" w:color="auto"/>
            </w:tcBorders>
          </w:tcPr>
          <w:p w14:paraId="249A58C8"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504CB2E4" w14:textId="13C87AE5"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c>
          <w:tcPr>
            <w:tcW w:w="1015" w:type="dxa"/>
            <w:tcBorders>
              <w:top w:val="single" w:sz="4" w:space="0" w:color="auto"/>
              <w:left w:val="single" w:sz="4" w:space="0" w:color="auto"/>
              <w:bottom w:val="single" w:sz="4" w:space="0" w:color="auto"/>
              <w:right w:val="single" w:sz="4" w:space="0" w:color="auto"/>
            </w:tcBorders>
          </w:tcPr>
          <w:p w14:paraId="2977C48C" w14:textId="77777777"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p>
        </w:tc>
      </w:tr>
      <w:tr w:rsidR="001D7A23" w14:paraId="7E7F45D6"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31A6B836"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63F5B839"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tcPr>
          <w:p w14:paraId="64A93CEB"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个人日报填写</w:t>
            </w:r>
          </w:p>
        </w:tc>
        <w:tc>
          <w:tcPr>
            <w:tcW w:w="650" w:type="dxa"/>
            <w:tcBorders>
              <w:top w:val="single" w:sz="4" w:space="0" w:color="auto"/>
              <w:left w:val="single" w:sz="4" w:space="0" w:color="auto"/>
              <w:bottom w:val="single" w:sz="4" w:space="0" w:color="auto"/>
              <w:right w:val="single" w:sz="4" w:space="0" w:color="auto"/>
            </w:tcBorders>
          </w:tcPr>
          <w:p w14:paraId="4B92F7E2"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603C843F" w14:textId="7EDE09A1"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c>
          <w:tcPr>
            <w:tcW w:w="1015" w:type="dxa"/>
            <w:tcBorders>
              <w:top w:val="single" w:sz="4" w:space="0" w:color="auto"/>
              <w:left w:val="single" w:sz="4" w:space="0" w:color="auto"/>
              <w:bottom w:val="single" w:sz="4" w:space="0" w:color="auto"/>
              <w:right w:val="single" w:sz="4" w:space="0" w:color="auto"/>
            </w:tcBorders>
          </w:tcPr>
          <w:p w14:paraId="0CAA5B5A" w14:textId="77777777"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p>
        </w:tc>
      </w:tr>
      <w:tr w:rsidR="001D7A23" w14:paraId="79EEC268"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73A72125"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6DAF72C3"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vAlign w:val="bottom"/>
          </w:tcPr>
          <w:p w14:paraId="7ED29973"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项目例会</w:t>
            </w:r>
          </w:p>
        </w:tc>
        <w:tc>
          <w:tcPr>
            <w:tcW w:w="650" w:type="dxa"/>
            <w:tcBorders>
              <w:top w:val="single" w:sz="4" w:space="0" w:color="auto"/>
              <w:left w:val="single" w:sz="4" w:space="0" w:color="auto"/>
              <w:bottom w:val="single" w:sz="4" w:space="0" w:color="auto"/>
              <w:right w:val="single" w:sz="4" w:space="0" w:color="auto"/>
            </w:tcBorders>
          </w:tcPr>
          <w:p w14:paraId="7055BF4B"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vAlign w:val="bottom"/>
          </w:tcPr>
          <w:p w14:paraId="24989D74" w14:textId="4C07F2BA"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c>
          <w:tcPr>
            <w:tcW w:w="1015" w:type="dxa"/>
            <w:tcBorders>
              <w:top w:val="single" w:sz="4" w:space="0" w:color="auto"/>
              <w:left w:val="single" w:sz="4" w:space="0" w:color="auto"/>
              <w:bottom w:val="single" w:sz="4" w:space="0" w:color="auto"/>
              <w:right w:val="single" w:sz="4" w:space="0" w:color="auto"/>
            </w:tcBorders>
          </w:tcPr>
          <w:p w14:paraId="0DDD32B3" w14:textId="77777777"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p>
        </w:tc>
      </w:tr>
      <w:tr w:rsidR="001D7A23" w14:paraId="48852A84"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57A517A0"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73883B19"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tcPr>
          <w:p w14:paraId="4C503673"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配置管理</w:t>
            </w:r>
          </w:p>
        </w:tc>
        <w:tc>
          <w:tcPr>
            <w:tcW w:w="650" w:type="dxa"/>
            <w:tcBorders>
              <w:top w:val="single" w:sz="4" w:space="0" w:color="auto"/>
              <w:left w:val="single" w:sz="4" w:space="0" w:color="auto"/>
              <w:bottom w:val="single" w:sz="4" w:space="0" w:color="auto"/>
              <w:right w:val="single" w:sz="4" w:space="0" w:color="auto"/>
            </w:tcBorders>
          </w:tcPr>
          <w:p w14:paraId="3C45CA18"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5C66DF45"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71905120" w14:textId="01E5EF31"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46B53E7C"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37BCE764"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6505AE35"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tcPr>
          <w:p w14:paraId="25F92104"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项目度量</w:t>
            </w:r>
          </w:p>
        </w:tc>
        <w:tc>
          <w:tcPr>
            <w:tcW w:w="650" w:type="dxa"/>
            <w:tcBorders>
              <w:top w:val="single" w:sz="4" w:space="0" w:color="auto"/>
              <w:left w:val="single" w:sz="4" w:space="0" w:color="auto"/>
              <w:bottom w:val="single" w:sz="4" w:space="0" w:color="auto"/>
              <w:right w:val="single" w:sz="4" w:space="0" w:color="auto"/>
            </w:tcBorders>
          </w:tcPr>
          <w:p w14:paraId="6174504C"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46395624"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20AA7773" w14:textId="763653AC"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bl>
    <w:p w14:paraId="07FDDE74" w14:textId="77777777" w:rsidR="001D7A23" w:rsidRDefault="001D7A23" w:rsidP="00372D3E">
      <w:pPr>
        <w:ind w:firstLineChars="200" w:firstLine="480"/>
        <w:rPr>
          <w:rFonts w:ascii="华文中宋" w:eastAsia="华文中宋" w:hAnsi="华文中宋"/>
          <w:sz w:val="24"/>
        </w:rPr>
      </w:pPr>
    </w:p>
    <w:p w14:paraId="1FE4EC63" w14:textId="284B9A5A" w:rsidR="002E7244" w:rsidRPr="002E7244" w:rsidRDefault="002E7244" w:rsidP="002E7244">
      <w:pPr>
        <w:pStyle w:val="3"/>
        <w:ind w:firstLineChars="200" w:firstLine="601"/>
        <w:rPr>
          <w:rFonts w:ascii="华文中宋" w:eastAsia="华文中宋" w:hAnsi="华文中宋" w:hint="eastAsia"/>
          <w:sz w:val="30"/>
          <w:szCs w:val="30"/>
        </w:rPr>
      </w:pPr>
      <w:bookmarkStart w:id="59" w:name="_Toc137417814"/>
      <w:r>
        <w:rPr>
          <w:rFonts w:ascii="华文中宋" w:eastAsia="华文中宋" w:hAnsi="华文中宋"/>
          <w:sz w:val="30"/>
          <w:szCs w:val="30"/>
        </w:rPr>
        <w:t>7</w:t>
      </w:r>
      <w:r w:rsidRPr="00873B13">
        <w:rPr>
          <w:rFonts w:ascii="华文中宋" w:eastAsia="华文中宋" w:hAnsi="华文中宋"/>
          <w:sz w:val="30"/>
          <w:szCs w:val="30"/>
        </w:rPr>
        <w:t>.</w:t>
      </w:r>
      <w:r>
        <w:rPr>
          <w:rFonts w:ascii="华文中宋" w:eastAsia="华文中宋" w:hAnsi="华文中宋"/>
          <w:sz w:val="30"/>
          <w:szCs w:val="30"/>
        </w:rPr>
        <w:t>4</w:t>
      </w:r>
      <w:r w:rsidRPr="00873B13">
        <w:rPr>
          <w:rFonts w:ascii="华文中宋" w:eastAsia="华文中宋" w:hAnsi="华文中宋"/>
          <w:sz w:val="30"/>
          <w:szCs w:val="30"/>
        </w:rPr>
        <w:t>.</w:t>
      </w:r>
      <w:r w:rsidR="006D41F9">
        <w:rPr>
          <w:rFonts w:ascii="华文中宋" w:eastAsia="华文中宋" w:hAnsi="华文中宋"/>
          <w:sz w:val="30"/>
          <w:szCs w:val="30"/>
        </w:rPr>
        <w:t>2</w:t>
      </w:r>
      <w:r>
        <w:rPr>
          <w:rFonts w:ascii="华文中宋" w:eastAsia="华文中宋" w:hAnsi="华文中宋" w:hint="eastAsia"/>
          <w:sz w:val="30"/>
          <w:szCs w:val="30"/>
        </w:rPr>
        <w:t>产品审计</w:t>
      </w:r>
      <w:bookmarkEnd w:id="59"/>
    </w:p>
    <w:p w14:paraId="3B105B54" w14:textId="0AF44546" w:rsidR="002E7244" w:rsidRDefault="002E7244" w:rsidP="00372D3E">
      <w:pPr>
        <w:ind w:firstLineChars="200" w:firstLine="480"/>
        <w:rPr>
          <w:rFonts w:ascii="华文中宋" w:eastAsia="华文中宋" w:hAnsi="华文中宋"/>
          <w:sz w:val="24"/>
        </w:rPr>
      </w:pPr>
      <w:r w:rsidRPr="002E7244">
        <w:rPr>
          <w:rFonts w:ascii="华文中宋" w:eastAsia="华文中宋" w:hAnsi="华文中宋" w:hint="eastAsia"/>
          <w:sz w:val="24"/>
        </w:rPr>
        <w:t>QA对软件开发过程中创建的工作产品经选择后进行审核，以验证是否符合适当的标准°进行审计的工作产品如</w:t>
      </w:r>
      <w:r>
        <w:rPr>
          <w:rFonts w:ascii="华文中宋" w:eastAsia="华文中宋" w:hAnsi="华文中宋" w:hint="eastAsia"/>
          <w:sz w:val="24"/>
        </w:rPr>
        <w:t>下</w:t>
      </w:r>
      <w:r w:rsidRPr="002E7244">
        <w:rPr>
          <w:rFonts w:ascii="华文中宋" w:eastAsia="华文中宋" w:hAnsi="华文中宋" w:hint="eastAsia"/>
          <w:sz w:val="24"/>
        </w:rPr>
        <w:t>表所示</w:t>
      </w:r>
      <w:r>
        <w:rPr>
          <w:rFonts w:ascii="华文中宋" w:eastAsia="华文中宋" w:hAnsi="华文中宋" w:hint="eastAsia"/>
          <w:sz w:val="24"/>
        </w:rPr>
        <w:t>：</w:t>
      </w:r>
    </w:p>
    <w:p w14:paraId="18EC1722" w14:textId="3C1952C9" w:rsidR="001427D3" w:rsidRDefault="001427D3">
      <w:pPr>
        <w:widowControl/>
        <w:jc w:val="left"/>
        <w:rPr>
          <w:rFonts w:ascii="华文中宋" w:eastAsia="华文中宋" w:hAnsi="华文中宋"/>
          <w:sz w:val="24"/>
        </w:rPr>
      </w:pPr>
      <w:r>
        <w:rPr>
          <w:rFonts w:ascii="华文中宋" w:eastAsia="华文中宋" w:hAnsi="华文中宋"/>
          <w:sz w:val="24"/>
        </w:rPr>
        <w:lastRenderedPageBreak/>
        <w:br w:type="page"/>
      </w:r>
    </w:p>
    <w:tbl>
      <w:tblPr>
        <w:tblW w:w="8900" w:type="dxa"/>
        <w:jc w:val="center"/>
        <w:tblLayout w:type="fixed"/>
        <w:tblCellMar>
          <w:left w:w="10" w:type="dxa"/>
          <w:right w:w="10" w:type="dxa"/>
        </w:tblCellMar>
        <w:tblLook w:val="04A0" w:firstRow="1" w:lastRow="0" w:firstColumn="1" w:lastColumn="0" w:noHBand="0" w:noVBand="1"/>
      </w:tblPr>
      <w:tblGrid>
        <w:gridCol w:w="712"/>
        <w:gridCol w:w="2142"/>
        <w:gridCol w:w="3972"/>
        <w:gridCol w:w="608"/>
        <w:gridCol w:w="619"/>
        <w:gridCol w:w="847"/>
      </w:tblGrid>
      <w:tr w:rsidR="001427D3" w14:paraId="25B18E28" w14:textId="77777777" w:rsidTr="001335BA">
        <w:trPr>
          <w:trHeight w:hRule="exact" w:val="593"/>
          <w:jc w:val="center"/>
        </w:trPr>
        <w:tc>
          <w:tcPr>
            <w:tcW w:w="712" w:type="dxa"/>
            <w:tcBorders>
              <w:top w:val="single" w:sz="4" w:space="0" w:color="auto"/>
              <w:left w:val="single" w:sz="4" w:space="0" w:color="auto"/>
            </w:tcBorders>
            <w:shd w:val="clear" w:color="auto" w:fill="FFFFFF"/>
            <w:vAlign w:val="center"/>
          </w:tcPr>
          <w:p w14:paraId="1C7EFC1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lastRenderedPageBreak/>
              <w:t>阶段</w:t>
            </w:r>
          </w:p>
        </w:tc>
        <w:tc>
          <w:tcPr>
            <w:tcW w:w="2142" w:type="dxa"/>
            <w:tcBorders>
              <w:top w:val="single" w:sz="4" w:space="0" w:color="auto"/>
              <w:left w:val="single" w:sz="4" w:space="0" w:color="auto"/>
            </w:tcBorders>
            <w:shd w:val="clear" w:color="auto" w:fill="FFFFFF"/>
            <w:vAlign w:val="center"/>
          </w:tcPr>
          <w:p w14:paraId="4E9ABBC0"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对象</w:t>
            </w:r>
          </w:p>
        </w:tc>
        <w:tc>
          <w:tcPr>
            <w:tcW w:w="3972" w:type="dxa"/>
            <w:tcBorders>
              <w:top w:val="single" w:sz="4" w:space="0" w:color="auto"/>
              <w:left w:val="single" w:sz="4" w:space="0" w:color="auto"/>
            </w:tcBorders>
            <w:shd w:val="clear" w:color="auto" w:fill="FFFFFF"/>
            <w:vAlign w:val="center"/>
          </w:tcPr>
          <w:p w14:paraId="21219F13"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执行过程</w:t>
            </w:r>
          </w:p>
        </w:tc>
        <w:tc>
          <w:tcPr>
            <w:tcW w:w="608" w:type="dxa"/>
            <w:tcBorders>
              <w:top w:val="single" w:sz="4" w:space="0" w:color="auto"/>
              <w:left w:val="single" w:sz="4" w:space="0" w:color="auto"/>
            </w:tcBorders>
            <w:shd w:val="clear" w:color="auto" w:fill="FFFFFF"/>
            <w:vAlign w:val="center"/>
          </w:tcPr>
          <w:p w14:paraId="21E06C1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每周</w:t>
            </w:r>
          </w:p>
        </w:tc>
        <w:tc>
          <w:tcPr>
            <w:tcW w:w="619" w:type="dxa"/>
            <w:tcBorders>
              <w:top w:val="single" w:sz="4" w:space="0" w:color="auto"/>
              <w:left w:val="single" w:sz="4" w:space="0" w:color="auto"/>
            </w:tcBorders>
            <w:shd w:val="clear" w:color="auto" w:fill="FFFFFF"/>
            <w:vAlign w:val="center"/>
          </w:tcPr>
          <w:p w14:paraId="399EFC61"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每月</w:t>
            </w:r>
          </w:p>
        </w:tc>
        <w:tc>
          <w:tcPr>
            <w:tcW w:w="847" w:type="dxa"/>
            <w:tcBorders>
              <w:top w:val="single" w:sz="4" w:space="0" w:color="auto"/>
              <w:left w:val="single" w:sz="4" w:space="0" w:color="auto"/>
              <w:right w:val="single" w:sz="4" w:space="0" w:color="auto"/>
            </w:tcBorders>
            <w:shd w:val="clear" w:color="auto" w:fill="FFFFFF"/>
            <w:vAlign w:val="center"/>
          </w:tcPr>
          <w:p w14:paraId="2344E92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事件执行</w:t>
            </w:r>
          </w:p>
        </w:tc>
      </w:tr>
      <w:tr w:rsidR="001427D3" w14:paraId="4B6715F9" w14:textId="77777777" w:rsidTr="001335BA">
        <w:trPr>
          <w:trHeight w:hRule="exact" w:val="302"/>
          <w:jc w:val="center"/>
        </w:trPr>
        <w:tc>
          <w:tcPr>
            <w:tcW w:w="712" w:type="dxa"/>
            <w:vMerge w:val="restart"/>
            <w:tcBorders>
              <w:top w:val="single" w:sz="4" w:space="0" w:color="auto"/>
              <w:left w:val="single" w:sz="4" w:space="0" w:color="auto"/>
            </w:tcBorders>
            <w:shd w:val="clear" w:color="auto" w:fill="FFFFFF"/>
            <w:vAlign w:val="center"/>
          </w:tcPr>
          <w:p w14:paraId="27A75A37"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启动</w:t>
            </w:r>
          </w:p>
        </w:tc>
        <w:tc>
          <w:tcPr>
            <w:tcW w:w="2142" w:type="dxa"/>
            <w:vMerge w:val="restart"/>
            <w:tcBorders>
              <w:top w:val="single" w:sz="4" w:space="0" w:color="auto"/>
              <w:left w:val="single" w:sz="4" w:space="0" w:color="auto"/>
            </w:tcBorders>
            <w:shd w:val="clear" w:color="auto" w:fill="FFFFFF"/>
            <w:vAlign w:val="center"/>
          </w:tcPr>
          <w:p w14:paraId="5A3CC6F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项目启动</w:t>
            </w:r>
          </w:p>
        </w:tc>
        <w:tc>
          <w:tcPr>
            <w:tcW w:w="3972" w:type="dxa"/>
            <w:tcBorders>
              <w:top w:val="single" w:sz="4" w:space="0" w:color="auto"/>
              <w:left w:val="single" w:sz="4" w:space="0" w:color="auto"/>
            </w:tcBorders>
            <w:shd w:val="clear" w:color="auto" w:fill="FFFFFF"/>
          </w:tcPr>
          <w:p w14:paraId="68AA13E0"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项目任务书</w:t>
            </w:r>
          </w:p>
        </w:tc>
        <w:tc>
          <w:tcPr>
            <w:tcW w:w="608" w:type="dxa"/>
            <w:tcBorders>
              <w:top w:val="single" w:sz="4" w:space="0" w:color="auto"/>
              <w:left w:val="single" w:sz="4" w:space="0" w:color="auto"/>
            </w:tcBorders>
            <w:shd w:val="clear" w:color="auto" w:fill="FFFFFF"/>
          </w:tcPr>
          <w:p w14:paraId="5FC954E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tcBorders>
            <w:shd w:val="clear" w:color="auto" w:fill="FFFFFF"/>
          </w:tcPr>
          <w:p w14:paraId="49CB54F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18889920" w14:textId="030A957F"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427D3" w14:paraId="6420BC9D" w14:textId="77777777" w:rsidTr="001335BA">
        <w:trPr>
          <w:trHeight w:hRule="exact" w:val="291"/>
          <w:jc w:val="center"/>
        </w:trPr>
        <w:tc>
          <w:tcPr>
            <w:tcW w:w="712" w:type="dxa"/>
            <w:vMerge/>
            <w:tcBorders>
              <w:left w:val="single" w:sz="4" w:space="0" w:color="auto"/>
            </w:tcBorders>
            <w:shd w:val="clear" w:color="auto" w:fill="FFFFFF"/>
            <w:vAlign w:val="center"/>
          </w:tcPr>
          <w:p w14:paraId="4CC2D7E2"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69E0DE8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72C6C52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项目配置管理库</w:t>
            </w:r>
          </w:p>
        </w:tc>
        <w:tc>
          <w:tcPr>
            <w:tcW w:w="608" w:type="dxa"/>
            <w:tcBorders>
              <w:top w:val="single" w:sz="4" w:space="0" w:color="auto"/>
              <w:left w:val="single" w:sz="4" w:space="0" w:color="auto"/>
            </w:tcBorders>
            <w:shd w:val="clear" w:color="auto" w:fill="FFFFFF"/>
          </w:tcPr>
          <w:p w14:paraId="4E873626" w14:textId="1B41B0D0"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c>
          <w:tcPr>
            <w:tcW w:w="619" w:type="dxa"/>
            <w:tcBorders>
              <w:top w:val="single" w:sz="4" w:space="0" w:color="auto"/>
              <w:left w:val="single" w:sz="4" w:space="0" w:color="auto"/>
            </w:tcBorders>
            <w:shd w:val="clear" w:color="auto" w:fill="FFFFFF"/>
          </w:tcPr>
          <w:p w14:paraId="343531B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77C1E2A5"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1EBFF605" w14:textId="77777777" w:rsidTr="001335BA">
        <w:trPr>
          <w:trHeight w:hRule="exact" w:val="291"/>
          <w:jc w:val="center"/>
        </w:trPr>
        <w:tc>
          <w:tcPr>
            <w:tcW w:w="712" w:type="dxa"/>
            <w:vMerge/>
            <w:tcBorders>
              <w:left w:val="single" w:sz="4" w:space="0" w:color="auto"/>
            </w:tcBorders>
            <w:shd w:val="clear" w:color="auto" w:fill="FFFFFF"/>
            <w:vAlign w:val="center"/>
          </w:tcPr>
          <w:p w14:paraId="56F0C9CC"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val="restart"/>
            <w:tcBorders>
              <w:top w:val="single" w:sz="4" w:space="0" w:color="auto"/>
              <w:left w:val="single" w:sz="4" w:space="0" w:color="auto"/>
            </w:tcBorders>
            <w:shd w:val="clear" w:color="auto" w:fill="FFFFFF"/>
            <w:vAlign w:val="center"/>
          </w:tcPr>
          <w:p w14:paraId="6E7A6D20"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项目策划</w:t>
            </w:r>
          </w:p>
        </w:tc>
        <w:tc>
          <w:tcPr>
            <w:tcW w:w="3972" w:type="dxa"/>
            <w:tcBorders>
              <w:top w:val="single" w:sz="4" w:space="0" w:color="auto"/>
              <w:left w:val="single" w:sz="4" w:space="0" w:color="auto"/>
            </w:tcBorders>
            <w:shd w:val="clear" w:color="auto" w:fill="FFFFFF"/>
          </w:tcPr>
          <w:p w14:paraId="69B9528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项目计划</w:t>
            </w:r>
          </w:p>
        </w:tc>
        <w:tc>
          <w:tcPr>
            <w:tcW w:w="608" w:type="dxa"/>
            <w:tcBorders>
              <w:top w:val="single" w:sz="4" w:space="0" w:color="auto"/>
              <w:left w:val="single" w:sz="4" w:space="0" w:color="auto"/>
            </w:tcBorders>
            <w:shd w:val="clear" w:color="auto" w:fill="FFFFFF"/>
          </w:tcPr>
          <w:p w14:paraId="05A08A52" w14:textId="1E79373C"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c>
          <w:tcPr>
            <w:tcW w:w="619" w:type="dxa"/>
            <w:tcBorders>
              <w:top w:val="single" w:sz="4" w:space="0" w:color="auto"/>
              <w:left w:val="single" w:sz="4" w:space="0" w:color="auto"/>
            </w:tcBorders>
            <w:shd w:val="clear" w:color="auto" w:fill="FFFFFF"/>
          </w:tcPr>
          <w:p w14:paraId="7AE72DD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11D7CC29" w14:textId="17607458"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427D3" w14:paraId="75F16681" w14:textId="77777777" w:rsidTr="001335BA">
        <w:trPr>
          <w:trHeight w:hRule="exact" w:val="302"/>
          <w:jc w:val="center"/>
        </w:trPr>
        <w:tc>
          <w:tcPr>
            <w:tcW w:w="712" w:type="dxa"/>
            <w:vMerge/>
            <w:tcBorders>
              <w:left w:val="single" w:sz="4" w:space="0" w:color="auto"/>
            </w:tcBorders>
            <w:shd w:val="clear" w:color="auto" w:fill="FFFFFF"/>
            <w:vAlign w:val="center"/>
          </w:tcPr>
          <w:p w14:paraId="454DEF57"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59E3A80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0DB31DE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项目进度表</w:t>
            </w:r>
          </w:p>
        </w:tc>
        <w:tc>
          <w:tcPr>
            <w:tcW w:w="608" w:type="dxa"/>
            <w:tcBorders>
              <w:top w:val="single" w:sz="4" w:space="0" w:color="auto"/>
              <w:left w:val="single" w:sz="4" w:space="0" w:color="auto"/>
            </w:tcBorders>
            <w:shd w:val="clear" w:color="auto" w:fill="FFFFFF"/>
          </w:tcPr>
          <w:p w14:paraId="2B8F8B60" w14:textId="4A5F8FAA"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c>
          <w:tcPr>
            <w:tcW w:w="619" w:type="dxa"/>
            <w:tcBorders>
              <w:top w:val="single" w:sz="4" w:space="0" w:color="auto"/>
              <w:left w:val="single" w:sz="4" w:space="0" w:color="auto"/>
            </w:tcBorders>
            <w:shd w:val="clear" w:color="auto" w:fill="FFFFFF"/>
          </w:tcPr>
          <w:p w14:paraId="3CE2B4E5"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604298E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2AAA38AD" w14:textId="77777777" w:rsidTr="001335BA">
        <w:trPr>
          <w:trHeight w:hRule="exact" w:val="296"/>
          <w:jc w:val="center"/>
        </w:trPr>
        <w:tc>
          <w:tcPr>
            <w:tcW w:w="712" w:type="dxa"/>
            <w:vMerge/>
            <w:tcBorders>
              <w:left w:val="single" w:sz="4" w:space="0" w:color="auto"/>
            </w:tcBorders>
            <w:shd w:val="clear" w:color="auto" w:fill="FFFFFF"/>
            <w:vAlign w:val="center"/>
          </w:tcPr>
          <w:p w14:paraId="48F65BB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2E29A19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0E2938C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项目估计书</w:t>
            </w:r>
          </w:p>
        </w:tc>
        <w:tc>
          <w:tcPr>
            <w:tcW w:w="608" w:type="dxa"/>
            <w:tcBorders>
              <w:top w:val="single" w:sz="4" w:space="0" w:color="auto"/>
              <w:left w:val="single" w:sz="4" w:space="0" w:color="auto"/>
            </w:tcBorders>
            <w:shd w:val="clear" w:color="auto" w:fill="FFFFFF"/>
          </w:tcPr>
          <w:p w14:paraId="5E7528F3" w14:textId="5143197A"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c>
          <w:tcPr>
            <w:tcW w:w="619" w:type="dxa"/>
            <w:tcBorders>
              <w:top w:val="single" w:sz="4" w:space="0" w:color="auto"/>
              <w:left w:val="single" w:sz="4" w:space="0" w:color="auto"/>
            </w:tcBorders>
            <w:shd w:val="clear" w:color="auto" w:fill="FFFFFF"/>
          </w:tcPr>
          <w:p w14:paraId="4FB0E49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503F6248"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682FFEC8" w14:textId="77777777" w:rsidTr="001335BA">
        <w:trPr>
          <w:trHeight w:hRule="exact" w:val="296"/>
          <w:jc w:val="center"/>
        </w:trPr>
        <w:tc>
          <w:tcPr>
            <w:tcW w:w="712" w:type="dxa"/>
            <w:vMerge/>
            <w:tcBorders>
              <w:left w:val="single" w:sz="4" w:space="0" w:color="auto"/>
            </w:tcBorders>
            <w:shd w:val="clear" w:color="auto" w:fill="FFFFFF"/>
            <w:vAlign w:val="center"/>
          </w:tcPr>
          <w:p w14:paraId="5F4D1A7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2BFE1EDA"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4EF26B2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评审计划</w:t>
            </w:r>
          </w:p>
        </w:tc>
        <w:tc>
          <w:tcPr>
            <w:tcW w:w="608" w:type="dxa"/>
            <w:tcBorders>
              <w:top w:val="single" w:sz="4" w:space="0" w:color="auto"/>
              <w:left w:val="single" w:sz="4" w:space="0" w:color="auto"/>
            </w:tcBorders>
            <w:shd w:val="clear" w:color="auto" w:fill="FFFFFF"/>
          </w:tcPr>
          <w:p w14:paraId="4506C9A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tcBorders>
            <w:shd w:val="clear" w:color="auto" w:fill="FFFFFF"/>
          </w:tcPr>
          <w:p w14:paraId="30740FB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6F8BFB2E" w14:textId="756F5666"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427D3" w14:paraId="76D74970" w14:textId="77777777" w:rsidTr="001335BA">
        <w:trPr>
          <w:trHeight w:hRule="exact" w:val="302"/>
          <w:jc w:val="center"/>
        </w:trPr>
        <w:tc>
          <w:tcPr>
            <w:tcW w:w="712" w:type="dxa"/>
            <w:vMerge/>
            <w:tcBorders>
              <w:left w:val="single" w:sz="4" w:space="0" w:color="auto"/>
            </w:tcBorders>
            <w:shd w:val="clear" w:color="auto" w:fill="FFFFFF"/>
            <w:vAlign w:val="center"/>
          </w:tcPr>
          <w:p w14:paraId="144E2E3A"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16502C4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1CC07FE2"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测试计划</w:t>
            </w:r>
          </w:p>
        </w:tc>
        <w:tc>
          <w:tcPr>
            <w:tcW w:w="608" w:type="dxa"/>
            <w:tcBorders>
              <w:top w:val="single" w:sz="4" w:space="0" w:color="auto"/>
              <w:left w:val="single" w:sz="4" w:space="0" w:color="auto"/>
            </w:tcBorders>
            <w:shd w:val="clear" w:color="auto" w:fill="FFFFFF"/>
          </w:tcPr>
          <w:p w14:paraId="1FF6C8E3"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tcBorders>
            <w:shd w:val="clear" w:color="auto" w:fill="FFFFFF"/>
          </w:tcPr>
          <w:p w14:paraId="5985606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6CCFB172" w14:textId="7DC519B2"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427D3" w14:paraId="6CF220E6" w14:textId="77777777" w:rsidTr="001335BA">
        <w:trPr>
          <w:trHeight w:hRule="exact" w:val="291"/>
          <w:jc w:val="center"/>
        </w:trPr>
        <w:tc>
          <w:tcPr>
            <w:tcW w:w="712" w:type="dxa"/>
            <w:vMerge/>
            <w:tcBorders>
              <w:left w:val="single" w:sz="4" w:space="0" w:color="auto"/>
            </w:tcBorders>
            <w:shd w:val="clear" w:color="auto" w:fill="FFFFFF"/>
            <w:vAlign w:val="center"/>
          </w:tcPr>
          <w:p w14:paraId="3C29449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1639859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37C79E52"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QA计划</w:t>
            </w:r>
          </w:p>
        </w:tc>
        <w:tc>
          <w:tcPr>
            <w:tcW w:w="608" w:type="dxa"/>
            <w:tcBorders>
              <w:top w:val="single" w:sz="4" w:space="0" w:color="auto"/>
              <w:left w:val="single" w:sz="4" w:space="0" w:color="auto"/>
            </w:tcBorders>
            <w:shd w:val="clear" w:color="auto" w:fill="FFFFFF"/>
          </w:tcPr>
          <w:p w14:paraId="001171C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tcBorders>
            <w:shd w:val="clear" w:color="auto" w:fill="FFFFFF"/>
          </w:tcPr>
          <w:p w14:paraId="3847A04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2EDCF00E" w14:textId="6CBA53D1"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427D3" w14:paraId="4BD333D4" w14:textId="77777777" w:rsidTr="001335BA">
        <w:trPr>
          <w:trHeight w:hRule="exact" w:val="296"/>
          <w:jc w:val="center"/>
        </w:trPr>
        <w:tc>
          <w:tcPr>
            <w:tcW w:w="712" w:type="dxa"/>
            <w:vMerge/>
            <w:tcBorders>
              <w:left w:val="single" w:sz="4" w:space="0" w:color="auto"/>
            </w:tcBorders>
            <w:shd w:val="clear" w:color="auto" w:fill="FFFFFF"/>
            <w:vAlign w:val="center"/>
          </w:tcPr>
          <w:p w14:paraId="1FE51343"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3220C6FC"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2E7E7CA0"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管理评审记录</w:t>
            </w:r>
          </w:p>
        </w:tc>
        <w:tc>
          <w:tcPr>
            <w:tcW w:w="608" w:type="dxa"/>
            <w:tcBorders>
              <w:top w:val="single" w:sz="4" w:space="0" w:color="auto"/>
              <w:left w:val="single" w:sz="4" w:space="0" w:color="auto"/>
            </w:tcBorders>
            <w:shd w:val="clear" w:color="auto" w:fill="FFFFFF"/>
          </w:tcPr>
          <w:p w14:paraId="457FE01D" w14:textId="41355875"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c>
          <w:tcPr>
            <w:tcW w:w="619" w:type="dxa"/>
            <w:tcBorders>
              <w:top w:val="single" w:sz="4" w:space="0" w:color="auto"/>
              <w:left w:val="single" w:sz="4" w:space="0" w:color="auto"/>
            </w:tcBorders>
            <w:shd w:val="clear" w:color="auto" w:fill="FFFFFF"/>
          </w:tcPr>
          <w:p w14:paraId="55C59825"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186A9497"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55B7A16E" w14:textId="77777777" w:rsidTr="001335BA">
        <w:trPr>
          <w:trHeight w:hRule="exact" w:val="291"/>
          <w:jc w:val="center"/>
        </w:trPr>
        <w:tc>
          <w:tcPr>
            <w:tcW w:w="712" w:type="dxa"/>
            <w:vMerge/>
            <w:tcBorders>
              <w:left w:val="single" w:sz="4" w:space="0" w:color="auto"/>
            </w:tcBorders>
            <w:shd w:val="clear" w:color="auto" w:fill="FFFFFF"/>
            <w:vAlign w:val="center"/>
          </w:tcPr>
          <w:p w14:paraId="00783718"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1EE6367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vAlign w:val="bottom"/>
          </w:tcPr>
          <w:p w14:paraId="00C517A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配置管理计划</w:t>
            </w:r>
          </w:p>
        </w:tc>
        <w:tc>
          <w:tcPr>
            <w:tcW w:w="608" w:type="dxa"/>
            <w:tcBorders>
              <w:top w:val="single" w:sz="4" w:space="0" w:color="auto"/>
              <w:left w:val="single" w:sz="4" w:space="0" w:color="auto"/>
            </w:tcBorders>
            <w:shd w:val="clear" w:color="auto" w:fill="FFFFFF"/>
          </w:tcPr>
          <w:p w14:paraId="242A2B0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tcBorders>
            <w:shd w:val="clear" w:color="auto" w:fill="FFFFFF"/>
          </w:tcPr>
          <w:p w14:paraId="00C10E83"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09567AF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1657C72F" w14:textId="77777777" w:rsidTr="001335BA">
        <w:trPr>
          <w:trHeight w:hRule="exact" w:val="296"/>
          <w:jc w:val="center"/>
        </w:trPr>
        <w:tc>
          <w:tcPr>
            <w:tcW w:w="712" w:type="dxa"/>
            <w:vMerge w:val="restart"/>
            <w:tcBorders>
              <w:top w:val="single" w:sz="4" w:space="0" w:color="auto"/>
              <w:left w:val="single" w:sz="4" w:space="0" w:color="auto"/>
            </w:tcBorders>
            <w:shd w:val="clear" w:color="auto" w:fill="FFFFFF"/>
            <w:vAlign w:val="center"/>
          </w:tcPr>
          <w:p w14:paraId="00B8E68C"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需求</w:t>
            </w:r>
          </w:p>
        </w:tc>
        <w:tc>
          <w:tcPr>
            <w:tcW w:w="2142" w:type="dxa"/>
            <w:vMerge w:val="restart"/>
            <w:tcBorders>
              <w:top w:val="single" w:sz="4" w:space="0" w:color="auto"/>
              <w:left w:val="single" w:sz="4" w:space="0" w:color="auto"/>
            </w:tcBorders>
            <w:shd w:val="clear" w:color="auto" w:fill="FFFFFF"/>
            <w:vAlign w:val="center"/>
          </w:tcPr>
          <w:p w14:paraId="5071421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客户需求开发</w:t>
            </w:r>
          </w:p>
        </w:tc>
        <w:tc>
          <w:tcPr>
            <w:tcW w:w="3972" w:type="dxa"/>
            <w:tcBorders>
              <w:top w:val="single" w:sz="4" w:space="0" w:color="auto"/>
              <w:left w:val="single" w:sz="4" w:space="0" w:color="auto"/>
            </w:tcBorders>
            <w:shd w:val="clear" w:color="auto" w:fill="FFFFFF"/>
          </w:tcPr>
          <w:p w14:paraId="2401D6F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业务提供的需求文档</w:t>
            </w:r>
          </w:p>
        </w:tc>
        <w:tc>
          <w:tcPr>
            <w:tcW w:w="608" w:type="dxa"/>
            <w:tcBorders>
              <w:top w:val="single" w:sz="4" w:space="0" w:color="auto"/>
              <w:left w:val="single" w:sz="4" w:space="0" w:color="auto"/>
            </w:tcBorders>
            <w:shd w:val="clear" w:color="auto" w:fill="FFFFFF"/>
          </w:tcPr>
          <w:p w14:paraId="75A04F70"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tcBorders>
            <w:shd w:val="clear" w:color="auto" w:fill="FFFFFF"/>
          </w:tcPr>
          <w:p w14:paraId="2214851C"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08433BBF" w14:textId="29D6A69F"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427D3" w14:paraId="68CF3D13" w14:textId="77777777" w:rsidTr="001335BA">
        <w:trPr>
          <w:trHeight w:hRule="exact" w:val="291"/>
          <w:jc w:val="center"/>
        </w:trPr>
        <w:tc>
          <w:tcPr>
            <w:tcW w:w="712" w:type="dxa"/>
            <w:vMerge/>
            <w:tcBorders>
              <w:left w:val="single" w:sz="4" w:space="0" w:color="auto"/>
            </w:tcBorders>
            <w:shd w:val="clear" w:color="auto" w:fill="FFFFFF"/>
            <w:vAlign w:val="center"/>
          </w:tcPr>
          <w:p w14:paraId="408123C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35464AA2"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64A9EB50"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需求确认书</w:t>
            </w:r>
          </w:p>
        </w:tc>
        <w:tc>
          <w:tcPr>
            <w:tcW w:w="608" w:type="dxa"/>
            <w:tcBorders>
              <w:top w:val="single" w:sz="4" w:space="0" w:color="auto"/>
              <w:left w:val="single" w:sz="4" w:space="0" w:color="auto"/>
            </w:tcBorders>
            <w:shd w:val="clear" w:color="auto" w:fill="FFFFFF"/>
          </w:tcPr>
          <w:p w14:paraId="65B53A52"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tcBorders>
            <w:shd w:val="clear" w:color="auto" w:fill="FFFFFF"/>
          </w:tcPr>
          <w:p w14:paraId="748B48F5"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1E7AD1CC" w14:textId="0F3CD83F"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427D3" w14:paraId="47BF0650" w14:textId="77777777" w:rsidTr="001335BA">
        <w:trPr>
          <w:trHeight w:hRule="exact" w:val="296"/>
          <w:jc w:val="center"/>
        </w:trPr>
        <w:tc>
          <w:tcPr>
            <w:tcW w:w="712" w:type="dxa"/>
            <w:vMerge/>
            <w:tcBorders>
              <w:left w:val="single" w:sz="4" w:space="0" w:color="auto"/>
            </w:tcBorders>
            <w:shd w:val="clear" w:color="auto" w:fill="FFFFFF"/>
            <w:vAlign w:val="center"/>
          </w:tcPr>
          <w:p w14:paraId="7166E40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val="restart"/>
            <w:tcBorders>
              <w:top w:val="single" w:sz="4" w:space="0" w:color="auto"/>
              <w:left w:val="single" w:sz="4" w:space="0" w:color="auto"/>
            </w:tcBorders>
            <w:shd w:val="clear" w:color="auto" w:fill="FFFFFF"/>
            <w:vAlign w:val="center"/>
          </w:tcPr>
          <w:p w14:paraId="1347EB58"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软件需求开发</w:t>
            </w:r>
          </w:p>
        </w:tc>
        <w:tc>
          <w:tcPr>
            <w:tcW w:w="3972" w:type="dxa"/>
            <w:tcBorders>
              <w:top w:val="single" w:sz="4" w:space="0" w:color="auto"/>
              <w:left w:val="single" w:sz="4" w:space="0" w:color="auto"/>
            </w:tcBorders>
            <w:shd w:val="clear" w:color="auto" w:fill="FFFFFF"/>
          </w:tcPr>
          <w:p w14:paraId="491C44F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需求规格</w:t>
            </w:r>
          </w:p>
        </w:tc>
        <w:tc>
          <w:tcPr>
            <w:tcW w:w="608" w:type="dxa"/>
            <w:tcBorders>
              <w:top w:val="single" w:sz="4" w:space="0" w:color="auto"/>
              <w:left w:val="single" w:sz="4" w:space="0" w:color="auto"/>
            </w:tcBorders>
            <w:shd w:val="clear" w:color="auto" w:fill="FFFFFF"/>
          </w:tcPr>
          <w:p w14:paraId="5C8F9CB0" w14:textId="7E8362B9"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c>
          <w:tcPr>
            <w:tcW w:w="619" w:type="dxa"/>
            <w:tcBorders>
              <w:top w:val="single" w:sz="4" w:space="0" w:color="auto"/>
              <w:left w:val="single" w:sz="4" w:space="0" w:color="auto"/>
            </w:tcBorders>
            <w:shd w:val="clear" w:color="auto" w:fill="FFFFFF"/>
          </w:tcPr>
          <w:p w14:paraId="0C7AF2A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63BC3EB8"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60A1B118" w14:textId="77777777" w:rsidTr="001335BA">
        <w:trPr>
          <w:trHeight w:hRule="exact" w:val="296"/>
          <w:jc w:val="center"/>
        </w:trPr>
        <w:tc>
          <w:tcPr>
            <w:tcW w:w="712" w:type="dxa"/>
            <w:vMerge/>
            <w:tcBorders>
              <w:left w:val="single" w:sz="4" w:space="0" w:color="auto"/>
            </w:tcBorders>
            <w:shd w:val="clear" w:color="auto" w:fill="FFFFFF"/>
            <w:vAlign w:val="center"/>
          </w:tcPr>
          <w:p w14:paraId="0662135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7B8DAAA0"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vAlign w:val="bottom"/>
          </w:tcPr>
          <w:p w14:paraId="04D7C62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需求用例</w:t>
            </w:r>
          </w:p>
        </w:tc>
        <w:tc>
          <w:tcPr>
            <w:tcW w:w="608" w:type="dxa"/>
            <w:tcBorders>
              <w:top w:val="single" w:sz="4" w:space="0" w:color="auto"/>
              <w:left w:val="single" w:sz="4" w:space="0" w:color="auto"/>
            </w:tcBorders>
            <w:shd w:val="clear" w:color="auto" w:fill="FFFFFF"/>
          </w:tcPr>
          <w:p w14:paraId="64D94365"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tcBorders>
            <w:shd w:val="clear" w:color="auto" w:fill="FFFFFF"/>
          </w:tcPr>
          <w:p w14:paraId="7DFB5E3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2F5B679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431DC2FD" w14:textId="77777777" w:rsidTr="001335BA">
        <w:trPr>
          <w:trHeight w:hRule="exact" w:val="296"/>
          <w:jc w:val="center"/>
        </w:trPr>
        <w:tc>
          <w:tcPr>
            <w:tcW w:w="712" w:type="dxa"/>
            <w:vMerge/>
            <w:tcBorders>
              <w:left w:val="single" w:sz="4" w:space="0" w:color="auto"/>
            </w:tcBorders>
            <w:shd w:val="clear" w:color="auto" w:fill="FFFFFF"/>
            <w:vAlign w:val="center"/>
          </w:tcPr>
          <w:p w14:paraId="3613CA20"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303DF063"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533BD9BC"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软件需求评审记录</w:t>
            </w:r>
          </w:p>
        </w:tc>
        <w:tc>
          <w:tcPr>
            <w:tcW w:w="608" w:type="dxa"/>
            <w:tcBorders>
              <w:top w:val="single" w:sz="4" w:space="0" w:color="auto"/>
              <w:left w:val="single" w:sz="4" w:space="0" w:color="auto"/>
            </w:tcBorders>
            <w:shd w:val="clear" w:color="auto" w:fill="FFFFFF"/>
          </w:tcPr>
          <w:p w14:paraId="3A1CDDFC"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tcBorders>
            <w:shd w:val="clear" w:color="auto" w:fill="FFFFFF"/>
          </w:tcPr>
          <w:p w14:paraId="007CDA7A" w14:textId="7FC8902D"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c>
          <w:tcPr>
            <w:tcW w:w="847" w:type="dxa"/>
            <w:tcBorders>
              <w:top w:val="single" w:sz="4" w:space="0" w:color="auto"/>
              <w:left w:val="single" w:sz="4" w:space="0" w:color="auto"/>
              <w:right w:val="single" w:sz="4" w:space="0" w:color="auto"/>
            </w:tcBorders>
            <w:shd w:val="clear" w:color="auto" w:fill="FFFFFF"/>
          </w:tcPr>
          <w:p w14:paraId="50D62A33"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1949730F" w14:textId="77777777" w:rsidTr="001335BA">
        <w:trPr>
          <w:trHeight w:hRule="exact" w:val="296"/>
          <w:jc w:val="center"/>
        </w:trPr>
        <w:tc>
          <w:tcPr>
            <w:tcW w:w="712" w:type="dxa"/>
            <w:vMerge/>
            <w:tcBorders>
              <w:left w:val="single" w:sz="4" w:space="0" w:color="auto"/>
            </w:tcBorders>
            <w:shd w:val="clear" w:color="auto" w:fill="FFFFFF"/>
            <w:vAlign w:val="center"/>
          </w:tcPr>
          <w:p w14:paraId="67CE4EC1"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70B04310"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3509ADC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软件需求基准</w:t>
            </w:r>
          </w:p>
        </w:tc>
        <w:tc>
          <w:tcPr>
            <w:tcW w:w="608" w:type="dxa"/>
            <w:tcBorders>
              <w:top w:val="single" w:sz="4" w:space="0" w:color="auto"/>
              <w:left w:val="single" w:sz="4" w:space="0" w:color="auto"/>
            </w:tcBorders>
            <w:shd w:val="clear" w:color="auto" w:fill="FFFFFF"/>
          </w:tcPr>
          <w:p w14:paraId="4F5D8E61"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tcBorders>
            <w:shd w:val="clear" w:color="auto" w:fill="FFFFFF"/>
          </w:tcPr>
          <w:p w14:paraId="532BF13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57D17384" w14:textId="21A7A3B6"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427D3" w14:paraId="282FF586" w14:textId="77777777" w:rsidTr="001335BA">
        <w:trPr>
          <w:trHeight w:hRule="exact" w:val="296"/>
          <w:jc w:val="center"/>
        </w:trPr>
        <w:tc>
          <w:tcPr>
            <w:tcW w:w="712" w:type="dxa"/>
            <w:vMerge/>
            <w:tcBorders>
              <w:left w:val="single" w:sz="4" w:space="0" w:color="auto"/>
            </w:tcBorders>
            <w:shd w:val="clear" w:color="auto" w:fill="FFFFFF"/>
            <w:vAlign w:val="center"/>
          </w:tcPr>
          <w:p w14:paraId="31CFD3B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0CF95E4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55A2CB58"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更新后的配置管理计划</w:t>
            </w:r>
          </w:p>
        </w:tc>
        <w:tc>
          <w:tcPr>
            <w:tcW w:w="608" w:type="dxa"/>
            <w:tcBorders>
              <w:top w:val="single" w:sz="4" w:space="0" w:color="auto"/>
              <w:left w:val="single" w:sz="4" w:space="0" w:color="auto"/>
            </w:tcBorders>
            <w:shd w:val="clear" w:color="auto" w:fill="FFFFFF"/>
          </w:tcPr>
          <w:p w14:paraId="615FCAF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tcBorders>
            <w:shd w:val="clear" w:color="auto" w:fill="FFFFFF"/>
          </w:tcPr>
          <w:p w14:paraId="32FADB1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5CB5093B" w14:textId="7F3A7FD5"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427D3" w14:paraId="5D4239EA" w14:textId="77777777" w:rsidTr="001335BA">
        <w:trPr>
          <w:trHeight w:hRule="exact" w:val="302"/>
          <w:jc w:val="center"/>
        </w:trPr>
        <w:tc>
          <w:tcPr>
            <w:tcW w:w="712" w:type="dxa"/>
            <w:vMerge/>
            <w:tcBorders>
              <w:left w:val="single" w:sz="4" w:space="0" w:color="auto"/>
            </w:tcBorders>
            <w:shd w:val="clear" w:color="auto" w:fill="FFFFFF"/>
            <w:vAlign w:val="center"/>
          </w:tcPr>
          <w:p w14:paraId="52EAEE65"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19C874E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3A3A98F1"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架构设计</w:t>
            </w:r>
          </w:p>
        </w:tc>
        <w:tc>
          <w:tcPr>
            <w:tcW w:w="608" w:type="dxa"/>
            <w:tcBorders>
              <w:top w:val="single" w:sz="4" w:space="0" w:color="auto"/>
              <w:left w:val="single" w:sz="4" w:space="0" w:color="auto"/>
            </w:tcBorders>
            <w:shd w:val="clear" w:color="auto" w:fill="FFFFFF"/>
          </w:tcPr>
          <w:p w14:paraId="750A1E27" w14:textId="0A4B3D1D"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c>
          <w:tcPr>
            <w:tcW w:w="619" w:type="dxa"/>
            <w:tcBorders>
              <w:top w:val="single" w:sz="4" w:space="0" w:color="auto"/>
              <w:left w:val="single" w:sz="4" w:space="0" w:color="auto"/>
            </w:tcBorders>
            <w:shd w:val="clear" w:color="auto" w:fill="FFFFFF"/>
          </w:tcPr>
          <w:p w14:paraId="2033BEB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7C29738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66342FBF" w14:textId="77777777" w:rsidTr="001335BA">
        <w:trPr>
          <w:trHeight w:hRule="exact" w:val="291"/>
          <w:jc w:val="center"/>
        </w:trPr>
        <w:tc>
          <w:tcPr>
            <w:tcW w:w="712" w:type="dxa"/>
            <w:vMerge/>
            <w:tcBorders>
              <w:left w:val="single" w:sz="4" w:space="0" w:color="auto"/>
            </w:tcBorders>
            <w:shd w:val="clear" w:color="auto" w:fill="FFFFFF"/>
            <w:vAlign w:val="center"/>
          </w:tcPr>
          <w:p w14:paraId="50B4BC9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40B4E7D8"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772F194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架构设计评审记录</w:t>
            </w:r>
          </w:p>
        </w:tc>
        <w:tc>
          <w:tcPr>
            <w:tcW w:w="608" w:type="dxa"/>
            <w:tcBorders>
              <w:top w:val="single" w:sz="4" w:space="0" w:color="auto"/>
              <w:left w:val="single" w:sz="4" w:space="0" w:color="auto"/>
            </w:tcBorders>
            <w:shd w:val="clear" w:color="auto" w:fill="FFFFFF"/>
          </w:tcPr>
          <w:p w14:paraId="64E930B3"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tcBorders>
            <w:shd w:val="clear" w:color="auto" w:fill="FFFFFF"/>
          </w:tcPr>
          <w:p w14:paraId="60FE2B8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11D9A8FA" w14:textId="2406F3DC"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3B95F1D4" w14:textId="77777777" w:rsidTr="001335BA">
        <w:trPr>
          <w:trHeight w:hRule="exact" w:val="296"/>
          <w:jc w:val="center"/>
        </w:trPr>
        <w:tc>
          <w:tcPr>
            <w:tcW w:w="712" w:type="dxa"/>
            <w:vMerge/>
            <w:tcBorders>
              <w:left w:val="single" w:sz="4" w:space="0" w:color="auto"/>
            </w:tcBorders>
            <w:shd w:val="clear" w:color="auto" w:fill="FFFFFF"/>
            <w:vAlign w:val="center"/>
          </w:tcPr>
          <w:p w14:paraId="7B18A3A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7B4C1643"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30FEF04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架构设计基准</w:t>
            </w:r>
          </w:p>
        </w:tc>
        <w:tc>
          <w:tcPr>
            <w:tcW w:w="608" w:type="dxa"/>
            <w:tcBorders>
              <w:top w:val="single" w:sz="4" w:space="0" w:color="auto"/>
              <w:left w:val="single" w:sz="4" w:space="0" w:color="auto"/>
            </w:tcBorders>
            <w:shd w:val="clear" w:color="auto" w:fill="FFFFFF"/>
          </w:tcPr>
          <w:p w14:paraId="3F543825"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tcBorders>
            <w:shd w:val="clear" w:color="auto" w:fill="FFFFFF"/>
          </w:tcPr>
          <w:p w14:paraId="1CFABC4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5A16E682" w14:textId="7B38B5FB"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77624CF9" w14:textId="77777777" w:rsidTr="001335BA">
        <w:trPr>
          <w:trHeight w:hRule="exact" w:val="291"/>
          <w:jc w:val="center"/>
        </w:trPr>
        <w:tc>
          <w:tcPr>
            <w:tcW w:w="712" w:type="dxa"/>
            <w:vMerge/>
            <w:tcBorders>
              <w:left w:val="single" w:sz="4" w:space="0" w:color="auto"/>
            </w:tcBorders>
            <w:shd w:val="clear" w:color="auto" w:fill="FFFFFF"/>
            <w:vAlign w:val="center"/>
          </w:tcPr>
          <w:p w14:paraId="026B1B60"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6205DEA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163CAAE2"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更新后的配置管理计划</w:t>
            </w:r>
          </w:p>
        </w:tc>
        <w:tc>
          <w:tcPr>
            <w:tcW w:w="608" w:type="dxa"/>
            <w:tcBorders>
              <w:top w:val="single" w:sz="4" w:space="0" w:color="auto"/>
              <w:left w:val="single" w:sz="4" w:space="0" w:color="auto"/>
            </w:tcBorders>
            <w:shd w:val="clear" w:color="auto" w:fill="FFFFFF"/>
          </w:tcPr>
          <w:p w14:paraId="3074594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tcBorders>
            <w:shd w:val="clear" w:color="auto" w:fill="FFFFFF"/>
          </w:tcPr>
          <w:p w14:paraId="7A919C9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3F31DFC5" w14:textId="26785EC9"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0875C857" w14:textId="77777777" w:rsidTr="001335BA">
        <w:trPr>
          <w:trHeight w:hRule="exact" w:val="291"/>
          <w:jc w:val="center"/>
        </w:trPr>
        <w:tc>
          <w:tcPr>
            <w:tcW w:w="712" w:type="dxa"/>
            <w:vMerge/>
            <w:tcBorders>
              <w:left w:val="single" w:sz="4" w:space="0" w:color="auto"/>
            </w:tcBorders>
            <w:shd w:val="clear" w:color="auto" w:fill="FFFFFF"/>
            <w:vAlign w:val="center"/>
          </w:tcPr>
          <w:p w14:paraId="112FE672"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val="restart"/>
            <w:tcBorders>
              <w:top w:val="single" w:sz="4" w:space="0" w:color="auto"/>
              <w:left w:val="single" w:sz="4" w:space="0" w:color="auto"/>
            </w:tcBorders>
            <w:shd w:val="clear" w:color="auto" w:fill="FFFFFF"/>
            <w:vAlign w:val="center"/>
          </w:tcPr>
          <w:p w14:paraId="75A84BCC"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系统测试设计</w:t>
            </w:r>
          </w:p>
        </w:tc>
        <w:tc>
          <w:tcPr>
            <w:tcW w:w="3972" w:type="dxa"/>
            <w:tcBorders>
              <w:top w:val="single" w:sz="4" w:space="0" w:color="auto"/>
              <w:left w:val="single" w:sz="4" w:space="0" w:color="auto"/>
            </w:tcBorders>
            <w:shd w:val="clear" w:color="auto" w:fill="FFFFFF"/>
          </w:tcPr>
          <w:p w14:paraId="5470CDA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测试大纲</w:t>
            </w:r>
          </w:p>
        </w:tc>
        <w:tc>
          <w:tcPr>
            <w:tcW w:w="608" w:type="dxa"/>
            <w:tcBorders>
              <w:top w:val="single" w:sz="4" w:space="0" w:color="auto"/>
              <w:left w:val="single" w:sz="4" w:space="0" w:color="auto"/>
            </w:tcBorders>
            <w:shd w:val="clear" w:color="auto" w:fill="FFFFFF"/>
          </w:tcPr>
          <w:p w14:paraId="068DE23A" w14:textId="0AC47AAA"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c>
          <w:tcPr>
            <w:tcW w:w="619" w:type="dxa"/>
            <w:tcBorders>
              <w:top w:val="single" w:sz="4" w:space="0" w:color="auto"/>
              <w:left w:val="single" w:sz="4" w:space="0" w:color="auto"/>
            </w:tcBorders>
            <w:shd w:val="clear" w:color="auto" w:fill="FFFFFF"/>
          </w:tcPr>
          <w:p w14:paraId="0C2C6FCA"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1FC94C03"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77DAE560" w14:textId="77777777" w:rsidTr="001335BA">
        <w:trPr>
          <w:trHeight w:hRule="exact" w:val="302"/>
          <w:jc w:val="center"/>
        </w:trPr>
        <w:tc>
          <w:tcPr>
            <w:tcW w:w="712" w:type="dxa"/>
            <w:vMerge/>
            <w:tcBorders>
              <w:left w:val="single" w:sz="4" w:space="0" w:color="auto"/>
            </w:tcBorders>
            <w:shd w:val="clear" w:color="auto" w:fill="FFFFFF"/>
            <w:vAlign w:val="center"/>
          </w:tcPr>
          <w:p w14:paraId="29935C6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154C374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27F2700C"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测试用例</w:t>
            </w:r>
          </w:p>
        </w:tc>
        <w:tc>
          <w:tcPr>
            <w:tcW w:w="608" w:type="dxa"/>
            <w:tcBorders>
              <w:top w:val="single" w:sz="4" w:space="0" w:color="auto"/>
              <w:left w:val="single" w:sz="4" w:space="0" w:color="auto"/>
            </w:tcBorders>
            <w:shd w:val="clear" w:color="auto" w:fill="FFFFFF"/>
          </w:tcPr>
          <w:p w14:paraId="1AC1457E" w14:textId="29994240"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c>
          <w:tcPr>
            <w:tcW w:w="619" w:type="dxa"/>
            <w:tcBorders>
              <w:top w:val="single" w:sz="4" w:space="0" w:color="auto"/>
              <w:left w:val="single" w:sz="4" w:space="0" w:color="auto"/>
            </w:tcBorders>
            <w:shd w:val="clear" w:color="auto" w:fill="FFFFFF"/>
          </w:tcPr>
          <w:p w14:paraId="0393B10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53FBA44C"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584F8662" w14:textId="77777777" w:rsidTr="001335BA">
        <w:trPr>
          <w:trHeight w:hRule="exact" w:val="291"/>
          <w:jc w:val="center"/>
        </w:trPr>
        <w:tc>
          <w:tcPr>
            <w:tcW w:w="712" w:type="dxa"/>
            <w:vMerge/>
            <w:tcBorders>
              <w:left w:val="single" w:sz="4" w:space="0" w:color="auto"/>
            </w:tcBorders>
            <w:shd w:val="clear" w:color="auto" w:fill="FFFFFF"/>
            <w:vAlign w:val="center"/>
          </w:tcPr>
          <w:p w14:paraId="239E980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163BEE1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142980C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系统测试设计评审记录</w:t>
            </w:r>
          </w:p>
        </w:tc>
        <w:tc>
          <w:tcPr>
            <w:tcW w:w="608" w:type="dxa"/>
            <w:tcBorders>
              <w:top w:val="single" w:sz="4" w:space="0" w:color="auto"/>
              <w:left w:val="single" w:sz="4" w:space="0" w:color="auto"/>
            </w:tcBorders>
            <w:shd w:val="clear" w:color="auto" w:fill="FFFFFF"/>
          </w:tcPr>
          <w:p w14:paraId="173E5AB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tcBorders>
            <w:shd w:val="clear" w:color="auto" w:fill="FFFFFF"/>
          </w:tcPr>
          <w:p w14:paraId="4E2BD595" w14:textId="4ED65F09"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c>
          <w:tcPr>
            <w:tcW w:w="847" w:type="dxa"/>
            <w:tcBorders>
              <w:top w:val="single" w:sz="4" w:space="0" w:color="auto"/>
              <w:left w:val="single" w:sz="4" w:space="0" w:color="auto"/>
              <w:right w:val="single" w:sz="4" w:space="0" w:color="auto"/>
            </w:tcBorders>
            <w:shd w:val="clear" w:color="auto" w:fill="FFFFFF"/>
          </w:tcPr>
          <w:p w14:paraId="02AD9591"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033D0041" w14:textId="77777777" w:rsidTr="001335BA">
        <w:trPr>
          <w:trHeight w:hRule="exact" w:val="296"/>
          <w:jc w:val="center"/>
        </w:trPr>
        <w:tc>
          <w:tcPr>
            <w:tcW w:w="712" w:type="dxa"/>
            <w:vMerge/>
            <w:tcBorders>
              <w:left w:val="single" w:sz="4" w:space="0" w:color="auto"/>
            </w:tcBorders>
            <w:shd w:val="clear" w:color="auto" w:fill="FFFFFF"/>
            <w:vAlign w:val="center"/>
          </w:tcPr>
          <w:p w14:paraId="7DE34BF8"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13E66F4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0A48500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系统测试基准</w:t>
            </w:r>
          </w:p>
        </w:tc>
        <w:tc>
          <w:tcPr>
            <w:tcW w:w="608" w:type="dxa"/>
            <w:tcBorders>
              <w:top w:val="single" w:sz="4" w:space="0" w:color="auto"/>
              <w:left w:val="single" w:sz="4" w:space="0" w:color="auto"/>
            </w:tcBorders>
            <w:shd w:val="clear" w:color="auto" w:fill="FFFFFF"/>
          </w:tcPr>
          <w:p w14:paraId="13324CAC" w14:textId="154DACB6"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c>
          <w:tcPr>
            <w:tcW w:w="619" w:type="dxa"/>
            <w:tcBorders>
              <w:top w:val="single" w:sz="4" w:space="0" w:color="auto"/>
              <w:left w:val="single" w:sz="4" w:space="0" w:color="auto"/>
            </w:tcBorders>
            <w:shd w:val="clear" w:color="auto" w:fill="FFFFFF"/>
          </w:tcPr>
          <w:p w14:paraId="0BB42433"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18DD7778"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12300647" w14:textId="77777777" w:rsidTr="001335BA">
        <w:trPr>
          <w:trHeight w:hRule="exact" w:val="296"/>
          <w:jc w:val="center"/>
        </w:trPr>
        <w:tc>
          <w:tcPr>
            <w:tcW w:w="712" w:type="dxa"/>
            <w:vMerge/>
            <w:tcBorders>
              <w:left w:val="single" w:sz="4" w:space="0" w:color="auto"/>
            </w:tcBorders>
            <w:shd w:val="clear" w:color="auto" w:fill="FFFFFF"/>
            <w:vAlign w:val="center"/>
          </w:tcPr>
          <w:p w14:paraId="563F5FE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58500EA5"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vAlign w:val="bottom"/>
          </w:tcPr>
          <w:p w14:paraId="124EB0FA"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更新后的配置管理计划</w:t>
            </w:r>
          </w:p>
        </w:tc>
        <w:tc>
          <w:tcPr>
            <w:tcW w:w="608" w:type="dxa"/>
            <w:tcBorders>
              <w:top w:val="single" w:sz="4" w:space="0" w:color="auto"/>
              <w:left w:val="single" w:sz="4" w:space="0" w:color="auto"/>
            </w:tcBorders>
            <w:shd w:val="clear" w:color="auto" w:fill="FFFFFF"/>
          </w:tcPr>
          <w:p w14:paraId="6FE822E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tcBorders>
            <w:shd w:val="clear" w:color="auto" w:fill="FFFFFF"/>
          </w:tcPr>
          <w:p w14:paraId="3790386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32D0E00C"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395CF962" w14:textId="77777777" w:rsidTr="001335BA">
        <w:trPr>
          <w:trHeight w:hRule="exact" w:val="302"/>
          <w:jc w:val="center"/>
        </w:trPr>
        <w:tc>
          <w:tcPr>
            <w:tcW w:w="712" w:type="dxa"/>
            <w:vMerge/>
            <w:tcBorders>
              <w:left w:val="single" w:sz="4" w:space="0" w:color="auto"/>
            </w:tcBorders>
            <w:shd w:val="clear" w:color="auto" w:fill="FFFFFF"/>
            <w:vAlign w:val="center"/>
          </w:tcPr>
          <w:p w14:paraId="576D8412"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val="restart"/>
            <w:tcBorders>
              <w:top w:val="single" w:sz="4" w:space="0" w:color="auto"/>
              <w:left w:val="single" w:sz="4" w:space="0" w:color="auto"/>
            </w:tcBorders>
            <w:shd w:val="clear" w:color="auto" w:fill="FFFFFF"/>
            <w:vAlign w:val="center"/>
          </w:tcPr>
          <w:p w14:paraId="1F707BC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集成测试设计</w:t>
            </w:r>
          </w:p>
        </w:tc>
        <w:tc>
          <w:tcPr>
            <w:tcW w:w="3972" w:type="dxa"/>
            <w:tcBorders>
              <w:top w:val="single" w:sz="4" w:space="0" w:color="auto"/>
              <w:left w:val="single" w:sz="4" w:space="0" w:color="auto"/>
            </w:tcBorders>
            <w:shd w:val="clear" w:color="auto" w:fill="FFFFFF"/>
          </w:tcPr>
          <w:p w14:paraId="394A82C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测试用例</w:t>
            </w:r>
          </w:p>
        </w:tc>
        <w:tc>
          <w:tcPr>
            <w:tcW w:w="608" w:type="dxa"/>
            <w:tcBorders>
              <w:top w:val="single" w:sz="4" w:space="0" w:color="auto"/>
              <w:left w:val="single" w:sz="4" w:space="0" w:color="auto"/>
            </w:tcBorders>
            <w:shd w:val="clear" w:color="auto" w:fill="FFFFFF"/>
          </w:tcPr>
          <w:p w14:paraId="7A88BAB3" w14:textId="4DA8591D"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c>
          <w:tcPr>
            <w:tcW w:w="619" w:type="dxa"/>
            <w:tcBorders>
              <w:top w:val="single" w:sz="4" w:space="0" w:color="auto"/>
              <w:left w:val="single" w:sz="4" w:space="0" w:color="auto"/>
            </w:tcBorders>
            <w:shd w:val="clear" w:color="auto" w:fill="FFFFFF"/>
          </w:tcPr>
          <w:p w14:paraId="6A6F6920"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4F20D37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17BB48F3" w14:textId="77777777" w:rsidTr="001335BA">
        <w:trPr>
          <w:trHeight w:hRule="exact" w:val="291"/>
          <w:jc w:val="center"/>
        </w:trPr>
        <w:tc>
          <w:tcPr>
            <w:tcW w:w="712" w:type="dxa"/>
            <w:vMerge/>
            <w:tcBorders>
              <w:left w:val="single" w:sz="4" w:space="0" w:color="auto"/>
            </w:tcBorders>
            <w:shd w:val="clear" w:color="auto" w:fill="FFFFFF"/>
            <w:vAlign w:val="center"/>
          </w:tcPr>
          <w:p w14:paraId="3ED80230"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7FD8C041"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39546F21"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集成测试设计评审记录</w:t>
            </w:r>
          </w:p>
        </w:tc>
        <w:tc>
          <w:tcPr>
            <w:tcW w:w="608" w:type="dxa"/>
            <w:tcBorders>
              <w:top w:val="single" w:sz="4" w:space="0" w:color="auto"/>
              <w:left w:val="single" w:sz="4" w:space="0" w:color="auto"/>
            </w:tcBorders>
            <w:shd w:val="clear" w:color="auto" w:fill="FFFFFF"/>
          </w:tcPr>
          <w:p w14:paraId="77382604" w14:textId="29A328CA"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c>
          <w:tcPr>
            <w:tcW w:w="619" w:type="dxa"/>
            <w:tcBorders>
              <w:top w:val="single" w:sz="4" w:space="0" w:color="auto"/>
              <w:left w:val="single" w:sz="4" w:space="0" w:color="auto"/>
            </w:tcBorders>
            <w:shd w:val="clear" w:color="auto" w:fill="FFFFFF"/>
          </w:tcPr>
          <w:p w14:paraId="4017704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5E3AFAF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45C657FA" w14:textId="77777777" w:rsidTr="001335BA">
        <w:trPr>
          <w:trHeight w:hRule="exact" w:val="296"/>
          <w:jc w:val="center"/>
        </w:trPr>
        <w:tc>
          <w:tcPr>
            <w:tcW w:w="712" w:type="dxa"/>
            <w:vMerge/>
            <w:tcBorders>
              <w:left w:val="single" w:sz="4" w:space="0" w:color="auto"/>
            </w:tcBorders>
            <w:shd w:val="clear" w:color="auto" w:fill="FFFFFF"/>
            <w:vAlign w:val="center"/>
          </w:tcPr>
          <w:p w14:paraId="06EA5CFC"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67FDE6B1"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12880885"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集成测试基准</w:t>
            </w:r>
          </w:p>
        </w:tc>
        <w:tc>
          <w:tcPr>
            <w:tcW w:w="608" w:type="dxa"/>
            <w:tcBorders>
              <w:top w:val="single" w:sz="4" w:space="0" w:color="auto"/>
              <w:left w:val="single" w:sz="4" w:space="0" w:color="auto"/>
            </w:tcBorders>
            <w:shd w:val="clear" w:color="auto" w:fill="FFFFFF"/>
          </w:tcPr>
          <w:p w14:paraId="07BB7F3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tcBorders>
            <w:shd w:val="clear" w:color="auto" w:fill="FFFFFF"/>
          </w:tcPr>
          <w:p w14:paraId="3F0CB4A7"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657B49AD" w14:textId="785A7084"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62A039F9" w14:textId="77777777" w:rsidTr="001335BA">
        <w:trPr>
          <w:trHeight w:hRule="exact" w:val="296"/>
          <w:jc w:val="center"/>
        </w:trPr>
        <w:tc>
          <w:tcPr>
            <w:tcW w:w="712" w:type="dxa"/>
            <w:vMerge/>
            <w:tcBorders>
              <w:left w:val="single" w:sz="4" w:space="0" w:color="auto"/>
            </w:tcBorders>
            <w:shd w:val="clear" w:color="auto" w:fill="FFFFFF"/>
            <w:vAlign w:val="center"/>
          </w:tcPr>
          <w:p w14:paraId="6529DB6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11D2C022"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5D21974A"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更新后的配置管理计划</w:t>
            </w:r>
          </w:p>
        </w:tc>
        <w:tc>
          <w:tcPr>
            <w:tcW w:w="608" w:type="dxa"/>
            <w:tcBorders>
              <w:top w:val="single" w:sz="4" w:space="0" w:color="auto"/>
              <w:left w:val="single" w:sz="4" w:space="0" w:color="auto"/>
            </w:tcBorders>
            <w:shd w:val="clear" w:color="auto" w:fill="FFFFFF"/>
          </w:tcPr>
          <w:p w14:paraId="6CB5E1E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tcBorders>
            <w:shd w:val="clear" w:color="auto" w:fill="FFFFFF"/>
          </w:tcPr>
          <w:p w14:paraId="18A8239A"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056A85EB" w14:textId="27FE610A"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3C852A21" w14:textId="77777777" w:rsidTr="001335BA">
        <w:trPr>
          <w:trHeight w:hRule="exact" w:val="291"/>
          <w:jc w:val="center"/>
        </w:trPr>
        <w:tc>
          <w:tcPr>
            <w:tcW w:w="712" w:type="dxa"/>
            <w:vMerge/>
            <w:tcBorders>
              <w:left w:val="single" w:sz="4" w:space="0" w:color="auto"/>
            </w:tcBorders>
            <w:shd w:val="clear" w:color="auto" w:fill="FFFFFF"/>
            <w:vAlign w:val="center"/>
          </w:tcPr>
          <w:p w14:paraId="37DCE8B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val="restart"/>
            <w:tcBorders>
              <w:top w:val="single" w:sz="4" w:space="0" w:color="auto"/>
              <w:left w:val="single" w:sz="4" w:space="0" w:color="auto"/>
            </w:tcBorders>
            <w:shd w:val="clear" w:color="auto" w:fill="FFFFFF"/>
            <w:vAlign w:val="center"/>
          </w:tcPr>
          <w:p w14:paraId="30D967F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详细设计</w:t>
            </w:r>
          </w:p>
        </w:tc>
        <w:tc>
          <w:tcPr>
            <w:tcW w:w="3972" w:type="dxa"/>
            <w:tcBorders>
              <w:top w:val="single" w:sz="4" w:space="0" w:color="auto"/>
              <w:left w:val="single" w:sz="4" w:space="0" w:color="auto"/>
            </w:tcBorders>
            <w:shd w:val="clear" w:color="auto" w:fill="FFFFFF"/>
          </w:tcPr>
          <w:p w14:paraId="1F7719C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系统设计</w:t>
            </w:r>
          </w:p>
        </w:tc>
        <w:tc>
          <w:tcPr>
            <w:tcW w:w="608" w:type="dxa"/>
            <w:tcBorders>
              <w:top w:val="single" w:sz="4" w:space="0" w:color="auto"/>
              <w:left w:val="single" w:sz="4" w:space="0" w:color="auto"/>
            </w:tcBorders>
            <w:shd w:val="clear" w:color="auto" w:fill="FFFFFF"/>
          </w:tcPr>
          <w:p w14:paraId="372471A2" w14:textId="1F05C9A1"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c>
          <w:tcPr>
            <w:tcW w:w="619" w:type="dxa"/>
            <w:tcBorders>
              <w:top w:val="single" w:sz="4" w:space="0" w:color="auto"/>
              <w:left w:val="single" w:sz="4" w:space="0" w:color="auto"/>
            </w:tcBorders>
            <w:shd w:val="clear" w:color="auto" w:fill="FFFFFF"/>
          </w:tcPr>
          <w:p w14:paraId="0C28303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7CCF6C92"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5B7EA492" w14:textId="77777777" w:rsidTr="001335BA">
        <w:trPr>
          <w:trHeight w:hRule="exact" w:val="296"/>
          <w:jc w:val="center"/>
        </w:trPr>
        <w:tc>
          <w:tcPr>
            <w:tcW w:w="712" w:type="dxa"/>
            <w:vMerge/>
            <w:tcBorders>
              <w:left w:val="single" w:sz="4" w:space="0" w:color="auto"/>
            </w:tcBorders>
            <w:shd w:val="clear" w:color="auto" w:fill="FFFFFF"/>
            <w:vAlign w:val="center"/>
          </w:tcPr>
          <w:p w14:paraId="5BAE0F0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3F834D9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2B458A9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系统设计评审记录</w:t>
            </w:r>
          </w:p>
        </w:tc>
        <w:tc>
          <w:tcPr>
            <w:tcW w:w="608" w:type="dxa"/>
            <w:tcBorders>
              <w:top w:val="single" w:sz="4" w:space="0" w:color="auto"/>
              <w:left w:val="single" w:sz="4" w:space="0" w:color="auto"/>
            </w:tcBorders>
            <w:shd w:val="clear" w:color="auto" w:fill="FFFFFF"/>
          </w:tcPr>
          <w:p w14:paraId="25E223F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tcBorders>
            <w:shd w:val="clear" w:color="auto" w:fill="FFFFFF"/>
          </w:tcPr>
          <w:p w14:paraId="6F8B5AA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5022A0C6" w14:textId="09B70C2B"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2F06828A" w14:textId="77777777" w:rsidTr="001335BA">
        <w:trPr>
          <w:trHeight w:hRule="exact" w:val="296"/>
          <w:jc w:val="center"/>
        </w:trPr>
        <w:tc>
          <w:tcPr>
            <w:tcW w:w="712" w:type="dxa"/>
            <w:vMerge/>
            <w:tcBorders>
              <w:left w:val="single" w:sz="4" w:space="0" w:color="auto"/>
            </w:tcBorders>
            <w:shd w:val="clear" w:color="auto" w:fill="FFFFFF"/>
            <w:vAlign w:val="center"/>
          </w:tcPr>
          <w:p w14:paraId="247C4A4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4F3B874C"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39C25D3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系统设计基准</w:t>
            </w:r>
          </w:p>
        </w:tc>
        <w:tc>
          <w:tcPr>
            <w:tcW w:w="608" w:type="dxa"/>
            <w:tcBorders>
              <w:top w:val="single" w:sz="4" w:space="0" w:color="auto"/>
              <w:left w:val="single" w:sz="4" w:space="0" w:color="auto"/>
            </w:tcBorders>
            <w:shd w:val="clear" w:color="auto" w:fill="FFFFFF"/>
          </w:tcPr>
          <w:p w14:paraId="707E71A0" w14:textId="0347F48A"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c>
          <w:tcPr>
            <w:tcW w:w="619" w:type="dxa"/>
            <w:tcBorders>
              <w:top w:val="single" w:sz="4" w:space="0" w:color="auto"/>
              <w:left w:val="single" w:sz="4" w:space="0" w:color="auto"/>
            </w:tcBorders>
            <w:shd w:val="clear" w:color="auto" w:fill="FFFFFF"/>
          </w:tcPr>
          <w:p w14:paraId="3DD9E9E2"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6BEE462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74002DC2" w14:textId="77777777" w:rsidTr="001335BA">
        <w:trPr>
          <w:trHeight w:hRule="exact" w:val="296"/>
          <w:jc w:val="center"/>
        </w:trPr>
        <w:tc>
          <w:tcPr>
            <w:tcW w:w="712" w:type="dxa"/>
            <w:vMerge/>
            <w:tcBorders>
              <w:left w:val="single" w:sz="4" w:space="0" w:color="auto"/>
            </w:tcBorders>
            <w:shd w:val="clear" w:color="auto" w:fill="FFFFFF"/>
            <w:vAlign w:val="center"/>
          </w:tcPr>
          <w:p w14:paraId="27CAB47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267AD66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51803A0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更新后的配置管理计划</w:t>
            </w:r>
          </w:p>
        </w:tc>
        <w:tc>
          <w:tcPr>
            <w:tcW w:w="608" w:type="dxa"/>
            <w:tcBorders>
              <w:top w:val="single" w:sz="4" w:space="0" w:color="auto"/>
              <w:left w:val="single" w:sz="4" w:space="0" w:color="auto"/>
            </w:tcBorders>
            <w:shd w:val="clear" w:color="auto" w:fill="FFFFFF"/>
          </w:tcPr>
          <w:p w14:paraId="3F4028F7"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tcBorders>
            <w:shd w:val="clear" w:color="auto" w:fill="FFFFFF"/>
          </w:tcPr>
          <w:p w14:paraId="1B706B91"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42DB595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7</w:t>
            </w:r>
          </w:p>
        </w:tc>
      </w:tr>
      <w:tr w:rsidR="001427D3" w14:paraId="185D2368" w14:textId="77777777" w:rsidTr="001335BA">
        <w:trPr>
          <w:trHeight w:hRule="exact" w:val="291"/>
          <w:jc w:val="center"/>
        </w:trPr>
        <w:tc>
          <w:tcPr>
            <w:tcW w:w="712" w:type="dxa"/>
            <w:vMerge w:val="restart"/>
            <w:tcBorders>
              <w:top w:val="single" w:sz="4" w:space="0" w:color="auto"/>
              <w:left w:val="single" w:sz="4" w:space="0" w:color="auto"/>
            </w:tcBorders>
            <w:shd w:val="clear" w:color="auto" w:fill="FFFFFF"/>
            <w:vAlign w:val="center"/>
          </w:tcPr>
          <w:p w14:paraId="45E857AC"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开发</w:t>
            </w:r>
          </w:p>
        </w:tc>
        <w:tc>
          <w:tcPr>
            <w:tcW w:w="2142" w:type="dxa"/>
            <w:vMerge w:val="restart"/>
            <w:tcBorders>
              <w:top w:val="single" w:sz="4" w:space="0" w:color="auto"/>
              <w:left w:val="single" w:sz="4" w:space="0" w:color="auto"/>
            </w:tcBorders>
            <w:shd w:val="clear" w:color="auto" w:fill="FFFFFF"/>
            <w:vAlign w:val="center"/>
          </w:tcPr>
          <w:p w14:paraId="7D78466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编码</w:t>
            </w:r>
          </w:p>
        </w:tc>
        <w:tc>
          <w:tcPr>
            <w:tcW w:w="3972" w:type="dxa"/>
            <w:tcBorders>
              <w:top w:val="single" w:sz="4" w:space="0" w:color="auto"/>
              <w:left w:val="single" w:sz="4" w:space="0" w:color="auto"/>
            </w:tcBorders>
            <w:shd w:val="clear" w:color="auto" w:fill="FFFFFF"/>
          </w:tcPr>
          <w:p w14:paraId="0A321DB0"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源代码</w:t>
            </w:r>
          </w:p>
        </w:tc>
        <w:tc>
          <w:tcPr>
            <w:tcW w:w="608" w:type="dxa"/>
            <w:tcBorders>
              <w:top w:val="single" w:sz="4" w:space="0" w:color="auto"/>
              <w:left w:val="single" w:sz="4" w:space="0" w:color="auto"/>
            </w:tcBorders>
            <w:shd w:val="clear" w:color="auto" w:fill="FFFFFF"/>
          </w:tcPr>
          <w:p w14:paraId="3FA9A003" w14:textId="298960A2"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c>
          <w:tcPr>
            <w:tcW w:w="619" w:type="dxa"/>
            <w:tcBorders>
              <w:top w:val="single" w:sz="4" w:space="0" w:color="auto"/>
              <w:left w:val="single" w:sz="4" w:space="0" w:color="auto"/>
            </w:tcBorders>
            <w:shd w:val="clear" w:color="auto" w:fill="FFFFFF"/>
          </w:tcPr>
          <w:p w14:paraId="696C59F8"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7CC478D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78F6FCB7" w14:textId="77777777" w:rsidTr="001335BA">
        <w:trPr>
          <w:trHeight w:hRule="exact" w:val="302"/>
          <w:jc w:val="center"/>
        </w:trPr>
        <w:tc>
          <w:tcPr>
            <w:tcW w:w="712" w:type="dxa"/>
            <w:vMerge/>
            <w:tcBorders>
              <w:left w:val="single" w:sz="4" w:space="0" w:color="auto"/>
            </w:tcBorders>
            <w:shd w:val="clear" w:color="auto" w:fill="FFFFFF"/>
            <w:vAlign w:val="center"/>
          </w:tcPr>
          <w:p w14:paraId="482408F3"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297826A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016F760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集成构成方案</w:t>
            </w:r>
          </w:p>
        </w:tc>
        <w:tc>
          <w:tcPr>
            <w:tcW w:w="608" w:type="dxa"/>
            <w:tcBorders>
              <w:top w:val="single" w:sz="4" w:space="0" w:color="auto"/>
              <w:left w:val="single" w:sz="4" w:space="0" w:color="auto"/>
            </w:tcBorders>
            <w:shd w:val="clear" w:color="auto" w:fill="FFFFFF"/>
          </w:tcPr>
          <w:p w14:paraId="2C0F2469" w14:textId="1F494434"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c>
          <w:tcPr>
            <w:tcW w:w="619" w:type="dxa"/>
            <w:tcBorders>
              <w:top w:val="single" w:sz="4" w:space="0" w:color="auto"/>
              <w:left w:val="single" w:sz="4" w:space="0" w:color="auto"/>
            </w:tcBorders>
            <w:shd w:val="clear" w:color="auto" w:fill="FFFFFF"/>
          </w:tcPr>
          <w:p w14:paraId="5BF4A962"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541306C1"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200AC755" w14:textId="77777777" w:rsidTr="001335BA">
        <w:trPr>
          <w:trHeight w:hRule="exact" w:val="291"/>
          <w:jc w:val="center"/>
        </w:trPr>
        <w:tc>
          <w:tcPr>
            <w:tcW w:w="712" w:type="dxa"/>
            <w:vMerge/>
            <w:tcBorders>
              <w:left w:val="single" w:sz="4" w:space="0" w:color="auto"/>
            </w:tcBorders>
            <w:shd w:val="clear" w:color="auto" w:fill="FFFFFF"/>
            <w:vAlign w:val="center"/>
          </w:tcPr>
          <w:p w14:paraId="3649FA2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4F0FA0BC"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259626F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用户手册</w:t>
            </w:r>
          </w:p>
        </w:tc>
        <w:tc>
          <w:tcPr>
            <w:tcW w:w="608" w:type="dxa"/>
            <w:tcBorders>
              <w:top w:val="single" w:sz="4" w:space="0" w:color="auto"/>
              <w:left w:val="single" w:sz="4" w:space="0" w:color="auto"/>
            </w:tcBorders>
            <w:shd w:val="clear" w:color="auto" w:fill="FFFFFF"/>
          </w:tcPr>
          <w:p w14:paraId="0C617CF8"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tcBorders>
            <w:shd w:val="clear" w:color="auto" w:fill="FFFFFF"/>
          </w:tcPr>
          <w:p w14:paraId="1303E228"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1707C484" w14:textId="642861B6"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247BFDE7" w14:textId="77777777" w:rsidTr="001335BA">
        <w:trPr>
          <w:trHeight w:hRule="exact" w:val="411"/>
          <w:jc w:val="center"/>
        </w:trPr>
        <w:tc>
          <w:tcPr>
            <w:tcW w:w="712" w:type="dxa"/>
            <w:vMerge/>
            <w:tcBorders>
              <w:left w:val="single" w:sz="4" w:space="0" w:color="auto"/>
              <w:bottom w:val="single" w:sz="4" w:space="0" w:color="auto"/>
            </w:tcBorders>
            <w:shd w:val="clear" w:color="auto" w:fill="FFFFFF"/>
            <w:vAlign w:val="center"/>
          </w:tcPr>
          <w:p w14:paraId="588DD760"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bottom w:val="single" w:sz="4" w:space="0" w:color="auto"/>
            </w:tcBorders>
            <w:shd w:val="clear" w:color="auto" w:fill="FFFFFF"/>
            <w:vAlign w:val="center"/>
          </w:tcPr>
          <w:p w14:paraId="548C735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bottom w:val="single" w:sz="4" w:space="0" w:color="auto"/>
            </w:tcBorders>
            <w:shd w:val="clear" w:color="auto" w:fill="FFFFFF"/>
          </w:tcPr>
          <w:p w14:paraId="2B32896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代码评审记录</w:t>
            </w:r>
          </w:p>
        </w:tc>
        <w:tc>
          <w:tcPr>
            <w:tcW w:w="608" w:type="dxa"/>
            <w:tcBorders>
              <w:top w:val="single" w:sz="4" w:space="0" w:color="auto"/>
              <w:left w:val="single" w:sz="4" w:space="0" w:color="auto"/>
              <w:bottom w:val="single" w:sz="4" w:space="0" w:color="auto"/>
            </w:tcBorders>
            <w:shd w:val="clear" w:color="auto" w:fill="FFFFFF"/>
          </w:tcPr>
          <w:p w14:paraId="4CCF283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tcBorders>
            <w:shd w:val="clear" w:color="auto" w:fill="FFFFFF"/>
          </w:tcPr>
          <w:p w14:paraId="424684FF" w14:textId="3FD832DE"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c>
          <w:tcPr>
            <w:tcW w:w="847" w:type="dxa"/>
            <w:tcBorders>
              <w:top w:val="single" w:sz="4" w:space="0" w:color="auto"/>
              <w:left w:val="single" w:sz="4" w:space="0" w:color="auto"/>
              <w:bottom w:val="single" w:sz="4" w:space="0" w:color="auto"/>
              <w:right w:val="single" w:sz="4" w:space="0" w:color="auto"/>
            </w:tcBorders>
            <w:shd w:val="clear" w:color="auto" w:fill="FFFFFF"/>
          </w:tcPr>
          <w:p w14:paraId="2668FB43"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55BA2B1F"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vAlign w:val="center"/>
          </w:tcPr>
          <w:p w14:paraId="43C8421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测试</w:t>
            </w:r>
          </w:p>
        </w:tc>
        <w:tc>
          <w:tcPr>
            <w:tcW w:w="2142" w:type="dxa"/>
            <w:tcBorders>
              <w:top w:val="single" w:sz="4" w:space="0" w:color="auto"/>
              <w:left w:val="single" w:sz="4" w:space="0" w:color="auto"/>
              <w:bottom w:val="single" w:sz="4" w:space="0" w:color="auto"/>
              <w:right w:val="single" w:sz="4" w:space="0" w:color="auto"/>
            </w:tcBorders>
            <w:vAlign w:val="center"/>
          </w:tcPr>
          <w:p w14:paraId="749D190A"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集成测试</w:t>
            </w:r>
          </w:p>
        </w:tc>
        <w:tc>
          <w:tcPr>
            <w:tcW w:w="3972" w:type="dxa"/>
            <w:tcBorders>
              <w:top w:val="single" w:sz="4" w:space="0" w:color="auto"/>
              <w:left w:val="single" w:sz="4" w:space="0" w:color="auto"/>
              <w:bottom w:val="single" w:sz="4" w:space="0" w:color="auto"/>
              <w:right w:val="single" w:sz="4" w:space="0" w:color="auto"/>
            </w:tcBorders>
            <w:vAlign w:val="bottom"/>
          </w:tcPr>
          <w:p w14:paraId="49D691EA"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测试问题卡</w:t>
            </w:r>
          </w:p>
        </w:tc>
        <w:tc>
          <w:tcPr>
            <w:tcW w:w="608" w:type="dxa"/>
            <w:tcBorders>
              <w:top w:val="single" w:sz="4" w:space="0" w:color="auto"/>
              <w:left w:val="single" w:sz="4" w:space="0" w:color="auto"/>
              <w:bottom w:val="single" w:sz="4" w:space="0" w:color="auto"/>
              <w:right w:val="single" w:sz="4" w:space="0" w:color="auto"/>
            </w:tcBorders>
          </w:tcPr>
          <w:p w14:paraId="47A88C75" w14:textId="5C06D739"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p w14:paraId="2821452A" w14:textId="57D89883"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c>
          <w:tcPr>
            <w:tcW w:w="619" w:type="dxa"/>
            <w:tcBorders>
              <w:top w:val="single" w:sz="4" w:space="0" w:color="auto"/>
              <w:left w:val="single" w:sz="4" w:space="0" w:color="auto"/>
              <w:bottom w:val="single" w:sz="4" w:space="0" w:color="auto"/>
              <w:right w:val="single" w:sz="4" w:space="0" w:color="auto"/>
            </w:tcBorders>
            <w:vAlign w:val="center"/>
          </w:tcPr>
          <w:p w14:paraId="1F671BE0" w14:textId="10AFDD6E"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p w14:paraId="51A51C04" w14:textId="1E9E5EF6"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c>
          <w:tcPr>
            <w:tcW w:w="847" w:type="dxa"/>
            <w:tcBorders>
              <w:top w:val="single" w:sz="4" w:space="0" w:color="auto"/>
              <w:left w:val="single" w:sz="4" w:space="0" w:color="auto"/>
              <w:bottom w:val="single" w:sz="4" w:space="0" w:color="auto"/>
              <w:right w:val="single" w:sz="4" w:space="0" w:color="auto"/>
            </w:tcBorders>
          </w:tcPr>
          <w:p w14:paraId="4630B5C5"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1BF685F2"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621514F5"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5DD1ECE5"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bottom w:val="single" w:sz="4" w:space="0" w:color="auto"/>
              <w:right w:val="single" w:sz="4" w:space="0" w:color="auto"/>
            </w:tcBorders>
            <w:vAlign w:val="bottom"/>
          </w:tcPr>
          <w:p w14:paraId="5979EAA0"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测试总结报告</w:t>
            </w:r>
          </w:p>
        </w:tc>
        <w:tc>
          <w:tcPr>
            <w:tcW w:w="608" w:type="dxa"/>
            <w:tcBorders>
              <w:top w:val="single" w:sz="4" w:space="0" w:color="auto"/>
              <w:left w:val="single" w:sz="4" w:space="0" w:color="auto"/>
              <w:bottom w:val="single" w:sz="4" w:space="0" w:color="auto"/>
              <w:right w:val="single" w:sz="4" w:space="0" w:color="auto"/>
            </w:tcBorders>
          </w:tcPr>
          <w:p w14:paraId="352AE95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4A47B4E8"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3BF4087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18E98ED0"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5B7D42E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6F7D1F70"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bottom w:val="single" w:sz="4" w:space="0" w:color="auto"/>
              <w:right w:val="single" w:sz="4" w:space="0" w:color="auto"/>
            </w:tcBorders>
            <w:vAlign w:val="bottom"/>
          </w:tcPr>
          <w:p w14:paraId="2E2C055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修正后的源代码</w:t>
            </w:r>
          </w:p>
        </w:tc>
        <w:tc>
          <w:tcPr>
            <w:tcW w:w="608" w:type="dxa"/>
            <w:tcBorders>
              <w:top w:val="single" w:sz="4" w:space="0" w:color="auto"/>
              <w:left w:val="single" w:sz="4" w:space="0" w:color="auto"/>
              <w:bottom w:val="single" w:sz="4" w:space="0" w:color="auto"/>
              <w:right w:val="single" w:sz="4" w:space="0" w:color="auto"/>
            </w:tcBorders>
          </w:tcPr>
          <w:p w14:paraId="69D6E6C0"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745F3A6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0450556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0EE02209"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53188A18"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vAlign w:val="center"/>
          </w:tcPr>
          <w:p w14:paraId="6F768DF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系统测试</w:t>
            </w:r>
          </w:p>
        </w:tc>
        <w:tc>
          <w:tcPr>
            <w:tcW w:w="3972" w:type="dxa"/>
            <w:tcBorders>
              <w:top w:val="single" w:sz="4" w:space="0" w:color="auto"/>
              <w:left w:val="single" w:sz="4" w:space="0" w:color="auto"/>
              <w:bottom w:val="single" w:sz="4" w:space="0" w:color="auto"/>
              <w:right w:val="single" w:sz="4" w:space="0" w:color="auto"/>
            </w:tcBorders>
            <w:vAlign w:val="bottom"/>
          </w:tcPr>
          <w:p w14:paraId="32310F01"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测试问题卡</w:t>
            </w:r>
          </w:p>
        </w:tc>
        <w:tc>
          <w:tcPr>
            <w:tcW w:w="608" w:type="dxa"/>
            <w:tcBorders>
              <w:top w:val="single" w:sz="4" w:space="0" w:color="auto"/>
              <w:left w:val="single" w:sz="4" w:space="0" w:color="auto"/>
              <w:bottom w:val="single" w:sz="4" w:space="0" w:color="auto"/>
              <w:right w:val="single" w:sz="4" w:space="0" w:color="auto"/>
            </w:tcBorders>
          </w:tcPr>
          <w:p w14:paraId="1F195DE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2B35084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2C8BEBC1"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5C57296B"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47865B5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086B92B8"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bottom w:val="single" w:sz="4" w:space="0" w:color="auto"/>
              <w:right w:val="single" w:sz="4" w:space="0" w:color="auto"/>
            </w:tcBorders>
            <w:vAlign w:val="bottom"/>
          </w:tcPr>
          <w:p w14:paraId="21E85C7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测试总结报告</w:t>
            </w:r>
          </w:p>
        </w:tc>
        <w:tc>
          <w:tcPr>
            <w:tcW w:w="608" w:type="dxa"/>
            <w:tcBorders>
              <w:top w:val="single" w:sz="4" w:space="0" w:color="auto"/>
              <w:left w:val="single" w:sz="4" w:space="0" w:color="auto"/>
              <w:bottom w:val="single" w:sz="4" w:space="0" w:color="auto"/>
              <w:right w:val="single" w:sz="4" w:space="0" w:color="auto"/>
            </w:tcBorders>
          </w:tcPr>
          <w:p w14:paraId="6A2FD682"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4845298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20579E0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68395A99"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16DCDFC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32811947"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bottom w:val="single" w:sz="4" w:space="0" w:color="auto"/>
              <w:right w:val="single" w:sz="4" w:space="0" w:color="auto"/>
            </w:tcBorders>
            <w:vAlign w:val="bottom"/>
          </w:tcPr>
          <w:p w14:paraId="1DB37FA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修正后的源代码</w:t>
            </w:r>
          </w:p>
        </w:tc>
        <w:tc>
          <w:tcPr>
            <w:tcW w:w="608" w:type="dxa"/>
            <w:tcBorders>
              <w:top w:val="single" w:sz="4" w:space="0" w:color="auto"/>
              <w:left w:val="single" w:sz="4" w:space="0" w:color="auto"/>
              <w:bottom w:val="single" w:sz="4" w:space="0" w:color="auto"/>
              <w:right w:val="single" w:sz="4" w:space="0" w:color="auto"/>
            </w:tcBorders>
          </w:tcPr>
          <w:p w14:paraId="0A35E33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505BA1B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6658657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1ED24D80"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vAlign w:val="center"/>
          </w:tcPr>
          <w:p w14:paraId="7B558DA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试运行</w:t>
            </w:r>
          </w:p>
        </w:tc>
        <w:tc>
          <w:tcPr>
            <w:tcW w:w="2142" w:type="dxa"/>
            <w:tcBorders>
              <w:top w:val="single" w:sz="4" w:space="0" w:color="auto"/>
              <w:left w:val="single" w:sz="4" w:space="0" w:color="auto"/>
              <w:bottom w:val="single" w:sz="4" w:space="0" w:color="auto"/>
              <w:right w:val="single" w:sz="4" w:space="0" w:color="auto"/>
            </w:tcBorders>
            <w:vAlign w:val="center"/>
          </w:tcPr>
          <w:p w14:paraId="1C2812F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产品发布</w:t>
            </w:r>
          </w:p>
        </w:tc>
        <w:tc>
          <w:tcPr>
            <w:tcW w:w="3972" w:type="dxa"/>
            <w:tcBorders>
              <w:top w:val="single" w:sz="4" w:space="0" w:color="auto"/>
              <w:left w:val="single" w:sz="4" w:space="0" w:color="auto"/>
              <w:bottom w:val="single" w:sz="4" w:space="0" w:color="auto"/>
              <w:right w:val="single" w:sz="4" w:space="0" w:color="auto"/>
            </w:tcBorders>
          </w:tcPr>
          <w:p w14:paraId="486D4D2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集成的软件产品</w:t>
            </w:r>
          </w:p>
        </w:tc>
        <w:tc>
          <w:tcPr>
            <w:tcW w:w="608" w:type="dxa"/>
            <w:tcBorders>
              <w:top w:val="single" w:sz="4" w:space="0" w:color="auto"/>
              <w:left w:val="single" w:sz="4" w:space="0" w:color="auto"/>
              <w:bottom w:val="single" w:sz="4" w:space="0" w:color="auto"/>
              <w:right w:val="single" w:sz="4" w:space="0" w:color="auto"/>
            </w:tcBorders>
          </w:tcPr>
          <w:p w14:paraId="24359175" w14:textId="74541433"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c>
          <w:tcPr>
            <w:tcW w:w="619" w:type="dxa"/>
            <w:tcBorders>
              <w:top w:val="single" w:sz="4" w:space="0" w:color="auto"/>
              <w:left w:val="single" w:sz="4" w:space="0" w:color="auto"/>
              <w:bottom w:val="single" w:sz="4" w:space="0" w:color="auto"/>
              <w:right w:val="single" w:sz="4" w:space="0" w:color="auto"/>
            </w:tcBorders>
          </w:tcPr>
          <w:p w14:paraId="361A0980"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1FEB3EB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67C3C58F"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04F3D882"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19C59EC3"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bottom w:val="single" w:sz="4" w:space="0" w:color="auto"/>
              <w:right w:val="single" w:sz="4" w:space="0" w:color="auto"/>
            </w:tcBorders>
          </w:tcPr>
          <w:p w14:paraId="4D6866C5"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产品发布表</w:t>
            </w:r>
          </w:p>
        </w:tc>
        <w:tc>
          <w:tcPr>
            <w:tcW w:w="608" w:type="dxa"/>
            <w:tcBorders>
              <w:top w:val="single" w:sz="4" w:space="0" w:color="auto"/>
              <w:left w:val="single" w:sz="4" w:space="0" w:color="auto"/>
              <w:bottom w:val="single" w:sz="4" w:space="0" w:color="auto"/>
              <w:right w:val="single" w:sz="4" w:space="0" w:color="auto"/>
            </w:tcBorders>
          </w:tcPr>
          <w:p w14:paraId="393B7BCB" w14:textId="55FEE8BB"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c>
          <w:tcPr>
            <w:tcW w:w="619" w:type="dxa"/>
            <w:tcBorders>
              <w:top w:val="single" w:sz="4" w:space="0" w:color="auto"/>
              <w:left w:val="single" w:sz="4" w:space="0" w:color="auto"/>
              <w:bottom w:val="single" w:sz="4" w:space="0" w:color="auto"/>
              <w:right w:val="single" w:sz="4" w:space="0" w:color="auto"/>
            </w:tcBorders>
          </w:tcPr>
          <w:p w14:paraId="3A08E7A0"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02AAA68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45C1E006"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5C7EFF7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0F1AE35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bottom w:val="single" w:sz="4" w:space="0" w:color="auto"/>
              <w:right w:val="single" w:sz="4" w:space="0" w:color="auto"/>
            </w:tcBorders>
          </w:tcPr>
          <w:p w14:paraId="158FCD5C"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更新后的配置管理计划</w:t>
            </w:r>
          </w:p>
        </w:tc>
        <w:tc>
          <w:tcPr>
            <w:tcW w:w="608" w:type="dxa"/>
            <w:tcBorders>
              <w:top w:val="single" w:sz="4" w:space="0" w:color="auto"/>
              <w:left w:val="single" w:sz="4" w:space="0" w:color="auto"/>
              <w:bottom w:val="single" w:sz="4" w:space="0" w:color="auto"/>
              <w:right w:val="single" w:sz="4" w:space="0" w:color="auto"/>
            </w:tcBorders>
          </w:tcPr>
          <w:p w14:paraId="48C5EC9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6C12DA43"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2A4C2205" w14:textId="5C805AF3"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07A62395"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39BC279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0247846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bottom w:val="single" w:sz="4" w:space="0" w:color="auto"/>
              <w:right w:val="single" w:sz="4" w:space="0" w:color="auto"/>
            </w:tcBorders>
          </w:tcPr>
          <w:p w14:paraId="0CB028C3"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待发布的软件产品</w:t>
            </w:r>
          </w:p>
        </w:tc>
        <w:tc>
          <w:tcPr>
            <w:tcW w:w="608" w:type="dxa"/>
            <w:tcBorders>
              <w:top w:val="single" w:sz="4" w:space="0" w:color="auto"/>
              <w:left w:val="single" w:sz="4" w:space="0" w:color="auto"/>
              <w:bottom w:val="single" w:sz="4" w:space="0" w:color="auto"/>
              <w:right w:val="single" w:sz="4" w:space="0" w:color="auto"/>
            </w:tcBorders>
          </w:tcPr>
          <w:p w14:paraId="5D18682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0C61850C"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1439C779" w14:textId="55AC4A0B"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1443D66E"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0BAFCE91"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vAlign w:val="center"/>
          </w:tcPr>
          <w:p w14:paraId="7294566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现场实施</w:t>
            </w:r>
          </w:p>
        </w:tc>
        <w:tc>
          <w:tcPr>
            <w:tcW w:w="3972" w:type="dxa"/>
            <w:tcBorders>
              <w:top w:val="single" w:sz="4" w:space="0" w:color="auto"/>
              <w:left w:val="single" w:sz="4" w:space="0" w:color="auto"/>
              <w:bottom w:val="single" w:sz="4" w:space="0" w:color="auto"/>
              <w:right w:val="single" w:sz="4" w:space="0" w:color="auto"/>
            </w:tcBorders>
            <w:vAlign w:val="bottom"/>
          </w:tcPr>
          <w:p w14:paraId="3FC4BE4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软件交付书</w:t>
            </w:r>
          </w:p>
        </w:tc>
        <w:tc>
          <w:tcPr>
            <w:tcW w:w="608" w:type="dxa"/>
            <w:tcBorders>
              <w:top w:val="single" w:sz="4" w:space="0" w:color="auto"/>
              <w:left w:val="single" w:sz="4" w:space="0" w:color="auto"/>
              <w:bottom w:val="single" w:sz="4" w:space="0" w:color="auto"/>
              <w:right w:val="single" w:sz="4" w:space="0" w:color="auto"/>
            </w:tcBorders>
          </w:tcPr>
          <w:p w14:paraId="79C4C7F7"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0D383995"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vAlign w:val="bottom"/>
          </w:tcPr>
          <w:p w14:paraId="4105BD81" w14:textId="44837148"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28533FC2"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0986084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75F7C50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bottom w:val="single" w:sz="4" w:space="0" w:color="auto"/>
              <w:right w:val="single" w:sz="4" w:space="0" w:color="auto"/>
            </w:tcBorders>
          </w:tcPr>
          <w:p w14:paraId="3D4FBEA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软件安装记录</w:t>
            </w:r>
          </w:p>
        </w:tc>
        <w:tc>
          <w:tcPr>
            <w:tcW w:w="608" w:type="dxa"/>
            <w:tcBorders>
              <w:top w:val="single" w:sz="4" w:space="0" w:color="auto"/>
              <w:left w:val="single" w:sz="4" w:space="0" w:color="auto"/>
              <w:bottom w:val="single" w:sz="4" w:space="0" w:color="auto"/>
              <w:right w:val="single" w:sz="4" w:space="0" w:color="auto"/>
            </w:tcBorders>
          </w:tcPr>
          <w:p w14:paraId="3752877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7423451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081F0018" w14:textId="1C05FC82"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4C1EBA46"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1CC1C14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5021A048"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bottom w:val="single" w:sz="4" w:space="0" w:color="auto"/>
              <w:right w:val="single" w:sz="4" w:space="0" w:color="auto"/>
            </w:tcBorders>
          </w:tcPr>
          <w:p w14:paraId="350EC6E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测试问题卡</w:t>
            </w:r>
          </w:p>
        </w:tc>
        <w:tc>
          <w:tcPr>
            <w:tcW w:w="608" w:type="dxa"/>
            <w:tcBorders>
              <w:top w:val="single" w:sz="4" w:space="0" w:color="auto"/>
              <w:left w:val="single" w:sz="4" w:space="0" w:color="auto"/>
              <w:bottom w:val="single" w:sz="4" w:space="0" w:color="auto"/>
              <w:right w:val="single" w:sz="4" w:space="0" w:color="auto"/>
            </w:tcBorders>
          </w:tcPr>
          <w:p w14:paraId="12F1FA45"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681AD4D3"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68637F7D" w14:textId="2BCD4FAE"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5DFB2773"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51DCDD6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2127A22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bottom w:val="single" w:sz="4" w:space="0" w:color="auto"/>
              <w:right w:val="single" w:sz="4" w:space="0" w:color="auto"/>
            </w:tcBorders>
          </w:tcPr>
          <w:p w14:paraId="08854A5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实施问题记录表</w:t>
            </w:r>
          </w:p>
        </w:tc>
        <w:tc>
          <w:tcPr>
            <w:tcW w:w="608" w:type="dxa"/>
            <w:tcBorders>
              <w:top w:val="single" w:sz="4" w:space="0" w:color="auto"/>
              <w:left w:val="single" w:sz="4" w:space="0" w:color="auto"/>
              <w:bottom w:val="single" w:sz="4" w:space="0" w:color="auto"/>
              <w:right w:val="single" w:sz="4" w:space="0" w:color="auto"/>
            </w:tcBorders>
          </w:tcPr>
          <w:p w14:paraId="7C8131E8"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036496BC"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44F74ABE" w14:textId="23C0C42F"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6C65CD4C"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07254B1C"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3CBF2CF7"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bottom w:val="single" w:sz="4" w:space="0" w:color="auto"/>
              <w:right w:val="single" w:sz="4" w:space="0" w:color="auto"/>
            </w:tcBorders>
          </w:tcPr>
          <w:p w14:paraId="0D2CD7A0"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客户培训培训计划</w:t>
            </w:r>
          </w:p>
        </w:tc>
        <w:tc>
          <w:tcPr>
            <w:tcW w:w="608" w:type="dxa"/>
            <w:tcBorders>
              <w:top w:val="single" w:sz="4" w:space="0" w:color="auto"/>
              <w:left w:val="single" w:sz="4" w:space="0" w:color="auto"/>
              <w:bottom w:val="single" w:sz="4" w:space="0" w:color="auto"/>
              <w:right w:val="single" w:sz="4" w:space="0" w:color="auto"/>
            </w:tcBorders>
          </w:tcPr>
          <w:p w14:paraId="0C58CB1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4573695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779D662D" w14:textId="7F9E10BC"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36013C44"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1881CDA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46BC436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bottom w:val="single" w:sz="4" w:space="0" w:color="auto"/>
              <w:right w:val="single" w:sz="4" w:space="0" w:color="auto"/>
            </w:tcBorders>
          </w:tcPr>
          <w:p w14:paraId="3F73CE25"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客户培训课程反馈表</w:t>
            </w:r>
          </w:p>
        </w:tc>
        <w:tc>
          <w:tcPr>
            <w:tcW w:w="608" w:type="dxa"/>
            <w:tcBorders>
              <w:top w:val="single" w:sz="4" w:space="0" w:color="auto"/>
              <w:left w:val="single" w:sz="4" w:space="0" w:color="auto"/>
              <w:bottom w:val="single" w:sz="4" w:space="0" w:color="auto"/>
              <w:right w:val="single" w:sz="4" w:space="0" w:color="auto"/>
            </w:tcBorders>
          </w:tcPr>
          <w:p w14:paraId="58B82C98"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2C93A42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370E2DD6" w14:textId="69E6937D"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397B8842"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6871C827"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70187CF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bottom w:val="single" w:sz="4" w:space="0" w:color="auto"/>
              <w:right w:val="single" w:sz="4" w:space="0" w:color="auto"/>
            </w:tcBorders>
          </w:tcPr>
          <w:p w14:paraId="76803400"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客户培训培训资料</w:t>
            </w:r>
          </w:p>
        </w:tc>
        <w:tc>
          <w:tcPr>
            <w:tcW w:w="608" w:type="dxa"/>
            <w:tcBorders>
              <w:top w:val="single" w:sz="4" w:space="0" w:color="auto"/>
              <w:left w:val="single" w:sz="4" w:space="0" w:color="auto"/>
              <w:bottom w:val="single" w:sz="4" w:space="0" w:color="auto"/>
              <w:right w:val="single" w:sz="4" w:space="0" w:color="auto"/>
            </w:tcBorders>
          </w:tcPr>
          <w:p w14:paraId="2F57DD7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58D7BC47"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675EC369" w14:textId="3451E882"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3BFBC217"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53272225"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1F55BAF0"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bottom w:val="single" w:sz="4" w:space="0" w:color="auto"/>
              <w:right w:val="single" w:sz="4" w:space="0" w:color="auto"/>
            </w:tcBorders>
          </w:tcPr>
          <w:p w14:paraId="36F1465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客户培训培训记录</w:t>
            </w:r>
          </w:p>
        </w:tc>
        <w:tc>
          <w:tcPr>
            <w:tcW w:w="608" w:type="dxa"/>
            <w:tcBorders>
              <w:top w:val="single" w:sz="4" w:space="0" w:color="auto"/>
              <w:left w:val="single" w:sz="4" w:space="0" w:color="auto"/>
              <w:bottom w:val="single" w:sz="4" w:space="0" w:color="auto"/>
              <w:right w:val="single" w:sz="4" w:space="0" w:color="auto"/>
            </w:tcBorders>
          </w:tcPr>
          <w:p w14:paraId="6123E6B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39580C3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01DAA515" w14:textId="65263C50"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4C8B0C20"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4451AD52"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0C72FFC7"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试运行</w:t>
            </w:r>
          </w:p>
        </w:tc>
        <w:tc>
          <w:tcPr>
            <w:tcW w:w="3972" w:type="dxa"/>
            <w:tcBorders>
              <w:top w:val="single" w:sz="4" w:space="0" w:color="auto"/>
              <w:left w:val="single" w:sz="4" w:space="0" w:color="auto"/>
              <w:bottom w:val="single" w:sz="4" w:space="0" w:color="auto"/>
              <w:right w:val="single" w:sz="4" w:space="0" w:color="auto"/>
            </w:tcBorders>
          </w:tcPr>
          <w:p w14:paraId="32CB38B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实施问题记录表</w:t>
            </w:r>
          </w:p>
        </w:tc>
        <w:tc>
          <w:tcPr>
            <w:tcW w:w="608" w:type="dxa"/>
            <w:tcBorders>
              <w:top w:val="single" w:sz="4" w:space="0" w:color="auto"/>
              <w:left w:val="single" w:sz="4" w:space="0" w:color="auto"/>
              <w:bottom w:val="single" w:sz="4" w:space="0" w:color="auto"/>
              <w:right w:val="single" w:sz="4" w:space="0" w:color="auto"/>
            </w:tcBorders>
          </w:tcPr>
          <w:p w14:paraId="394C23B1" w14:textId="1101934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c>
          <w:tcPr>
            <w:tcW w:w="619" w:type="dxa"/>
            <w:tcBorders>
              <w:top w:val="single" w:sz="4" w:space="0" w:color="auto"/>
              <w:left w:val="single" w:sz="4" w:space="0" w:color="auto"/>
              <w:bottom w:val="single" w:sz="4" w:space="0" w:color="auto"/>
              <w:right w:val="single" w:sz="4" w:space="0" w:color="auto"/>
            </w:tcBorders>
          </w:tcPr>
          <w:p w14:paraId="39021B43"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20DCAAA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53A5EF67"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0D5D0A75"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vAlign w:val="center"/>
          </w:tcPr>
          <w:p w14:paraId="4566F462"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系统验收</w:t>
            </w:r>
          </w:p>
        </w:tc>
        <w:tc>
          <w:tcPr>
            <w:tcW w:w="3972" w:type="dxa"/>
            <w:tcBorders>
              <w:top w:val="single" w:sz="4" w:space="0" w:color="auto"/>
              <w:left w:val="single" w:sz="4" w:space="0" w:color="auto"/>
              <w:bottom w:val="single" w:sz="4" w:space="0" w:color="auto"/>
              <w:right w:val="single" w:sz="4" w:space="0" w:color="auto"/>
            </w:tcBorders>
          </w:tcPr>
          <w:p w14:paraId="19BA3131"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验收申请</w:t>
            </w:r>
          </w:p>
        </w:tc>
        <w:tc>
          <w:tcPr>
            <w:tcW w:w="608" w:type="dxa"/>
            <w:tcBorders>
              <w:top w:val="single" w:sz="4" w:space="0" w:color="auto"/>
              <w:left w:val="single" w:sz="4" w:space="0" w:color="auto"/>
              <w:bottom w:val="single" w:sz="4" w:space="0" w:color="auto"/>
              <w:right w:val="single" w:sz="4" w:space="0" w:color="auto"/>
            </w:tcBorders>
          </w:tcPr>
          <w:p w14:paraId="16FDD342"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229E5622"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2F5B10F2" w14:textId="1981774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27C4199F"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1FDE13F1"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25AFD001"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bottom w:val="single" w:sz="4" w:space="0" w:color="auto"/>
              <w:right w:val="single" w:sz="4" w:space="0" w:color="auto"/>
            </w:tcBorders>
          </w:tcPr>
          <w:p w14:paraId="64CB8CD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项目验收报告</w:t>
            </w:r>
          </w:p>
        </w:tc>
        <w:tc>
          <w:tcPr>
            <w:tcW w:w="608" w:type="dxa"/>
            <w:tcBorders>
              <w:top w:val="single" w:sz="4" w:space="0" w:color="auto"/>
              <w:left w:val="single" w:sz="4" w:space="0" w:color="auto"/>
              <w:bottom w:val="single" w:sz="4" w:space="0" w:color="auto"/>
              <w:right w:val="single" w:sz="4" w:space="0" w:color="auto"/>
            </w:tcBorders>
          </w:tcPr>
          <w:p w14:paraId="6FE69261"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7B8A8C9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0D41937F" w14:textId="4E702D91"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67DC6883"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vAlign w:val="center"/>
          </w:tcPr>
          <w:p w14:paraId="2917C23A"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管理</w:t>
            </w:r>
          </w:p>
        </w:tc>
        <w:tc>
          <w:tcPr>
            <w:tcW w:w="2142" w:type="dxa"/>
            <w:tcBorders>
              <w:top w:val="single" w:sz="4" w:space="0" w:color="auto"/>
              <w:left w:val="single" w:sz="4" w:space="0" w:color="auto"/>
              <w:bottom w:val="single" w:sz="4" w:space="0" w:color="auto"/>
              <w:right w:val="single" w:sz="4" w:space="0" w:color="auto"/>
            </w:tcBorders>
            <w:vAlign w:val="bottom"/>
          </w:tcPr>
          <w:p w14:paraId="0F83004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实施总结</w:t>
            </w:r>
          </w:p>
        </w:tc>
        <w:tc>
          <w:tcPr>
            <w:tcW w:w="3972" w:type="dxa"/>
            <w:tcBorders>
              <w:top w:val="single" w:sz="4" w:space="0" w:color="auto"/>
              <w:left w:val="single" w:sz="4" w:space="0" w:color="auto"/>
              <w:bottom w:val="single" w:sz="4" w:space="0" w:color="auto"/>
              <w:right w:val="single" w:sz="4" w:space="0" w:color="auto"/>
            </w:tcBorders>
            <w:vAlign w:val="bottom"/>
          </w:tcPr>
          <w:p w14:paraId="2FADF85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软件实施总结报告</w:t>
            </w:r>
          </w:p>
        </w:tc>
        <w:tc>
          <w:tcPr>
            <w:tcW w:w="608" w:type="dxa"/>
            <w:tcBorders>
              <w:top w:val="single" w:sz="4" w:space="0" w:color="auto"/>
              <w:left w:val="single" w:sz="4" w:space="0" w:color="auto"/>
              <w:bottom w:val="single" w:sz="4" w:space="0" w:color="auto"/>
              <w:right w:val="single" w:sz="4" w:space="0" w:color="auto"/>
            </w:tcBorders>
          </w:tcPr>
          <w:p w14:paraId="401CC798"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2B21EF95"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vAlign w:val="bottom"/>
          </w:tcPr>
          <w:p w14:paraId="4FF0E70B" w14:textId="112E8710"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7E170A57"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0DA2496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vAlign w:val="center"/>
          </w:tcPr>
          <w:p w14:paraId="25E79A4A"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里程碑总结</w:t>
            </w:r>
          </w:p>
        </w:tc>
        <w:tc>
          <w:tcPr>
            <w:tcW w:w="3972" w:type="dxa"/>
            <w:tcBorders>
              <w:top w:val="single" w:sz="4" w:space="0" w:color="auto"/>
              <w:left w:val="single" w:sz="4" w:space="0" w:color="auto"/>
              <w:bottom w:val="single" w:sz="4" w:space="0" w:color="auto"/>
              <w:right w:val="single" w:sz="4" w:space="0" w:color="auto"/>
            </w:tcBorders>
          </w:tcPr>
          <w:p w14:paraId="4116CB7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里程碑总结报告</w:t>
            </w:r>
          </w:p>
        </w:tc>
        <w:tc>
          <w:tcPr>
            <w:tcW w:w="608" w:type="dxa"/>
            <w:tcBorders>
              <w:top w:val="single" w:sz="4" w:space="0" w:color="auto"/>
              <w:left w:val="single" w:sz="4" w:space="0" w:color="auto"/>
              <w:bottom w:val="single" w:sz="4" w:space="0" w:color="auto"/>
              <w:right w:val="single" w:sz="4" w:space="0" w:color="auto"/>
            </w:tcBorders>
          </w:tcPr>
          <w:p w14:paraId="22898CF9" w14:textId="3D437F24"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c>
          <w:tcPr>
            <w:tcW w:w="619" w:type="dxa"/>
            <w:tcBorders>
              <w:top w:val="single" w:sz="4" w:space="0" w:color="auto"/>
              <w:left w:val="single" w:sz="4" w:space="0" w:color="auto"/>
              <w:bottom w:val="single" w:sz="4" w:space="0" w:color="auto"/>
              <w:right w:val="single" w:sz="4" w:space="0" w:color="auto"/>
            </w:tcBorders>
          </w:tcPr>
          <w:p w14:paraId="11F1EB0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08D2125C"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12C5CABD"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54F4B147"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4A41CC6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bottom w:val="single" w:sz="4" w:space="0" w:color="auto"/>
              <w:right w:val="single" w:sz="4" w:space="0" w:color="auto"/>
            </w:tcBorders>
          </w:tcPr>
          <w:p w14:paraId="594C776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里程碑总结报告管理评审记录</w:t>
            </w:r>
          </w:p>
        </w:tc>
        <w:tc>
          <w:tcPr>
            <w:tcW w:w="608" w:type="dxa"/>
            <w:tcBorders>
              <w:top w:val="single" w:sz="4" w:space="0" w:color="auto"/>
              <w:left w:val="single" w:sz="4" w:space="0" w:color="auto"/>
              <w:bottom w:val="single" w:sz="4" w:space="0" w:color="auto"/>
              <w:right w:val="single" w:sz="4" w:space="0" w:color="auto"/>
            </w:tcBorders>
          </w:tcPr>
          <w:p w14:paraId="658E2D71"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1A7245A2"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2CE61BD0"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7</w:t>
            </w:r>
          </w:p>
        </w:tc>
      </w:tr>
      <w:tr w:rsidR="001427D3" w14:paraId="2CDD138F"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48FF75C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vAlign w:val="center"/>
          </w:tcPr>
          <w:p w14:paraId="0B5600DA"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项目总结</w:t>
            </w:r>
          </w:p>
        </w:tc>
        <w:tc>
          <w:tcPr>
            <w:tcW w:w="3972" w:type="dxa"/>
            <w:tcBorders>
              <w:top w:val="single" w:sz="4" w:space="0" w:color="auto"/>
              <w:left w:val="single" w:sz="4" w:space="0" w:color="auto"/>
              <w:bottom w:val="single" w:sz="4" w:space="0" w:color="auto"/>
              <w:right w:val="single" w:sz="4" w:space="0" w:color="auto"/>
            </w:tcBorders>
          </w:tcPr>
          <w:p w14:paraId="7D6B6F7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项目总结报告</w:t>
            </w:r>
          </w:p>
        </w:tc>
        <w:tc>
          <w:tcPr>
            <w:tcW w:w="608" w:type="dxa"/>
            <w:tcBorders>
              <w:top w:val="single" w:sz="4" w:space="0" w:color="auto"/>
              <w:left w:val="single" w:sz="4" w:space="0" w:color="auto"/>
              <w:bottom w:val="single" w:sz="4" w:space="0" w:color="auto"/>
              <w:right w:val="single" w:sz="4" w:space="0" w:color="auto"/>
            </w:tcBorders>
          </w:tcPr>
          <w:p w14:paraId="1D9FA131"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0FF78595"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25CC621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7</w:t>
            </w:r>
          </w:p>
        </w:tc>
      </w:tr>
      <w:tr w:rsidR="001427D3" w14:paraId="474A463B"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384415B0"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2700D861"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bottom w:val="single" w:sz="4" w:space="0" w:color="auto"/>
              <w:right w:val="single" w:sz="4" w:space="0" w:color="auto"/>
            </w:tcBorders>
          </w:tcPr>
          <w:p w14:paraId="6679DA1A"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测试总结报告</w:t>
            </w:r>
          </w:p>
        </w:tc>
        <w:tc>
          <w:tcPr>
            <w:tcW w:w="608" w:type="dxa"/>
            <w:tcBorders>
              <w:top w:val="single" w:sz="4" w:space="0" w:color="auto"/>
              <w:left w:val="single" w:sz="4" w:space="0" w:color="auto"/>
              <w:bottom w:val="single" w:sz="4" w:space="0" w:color="auto"/>
              <w:right w:val="single" w:sz="4" w:space="0" w:color="auto"/>
            </w:tcBorders>
          </w:tcPr>
          <w:p w14:paraId="6BB1019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0097F301"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6052105A" w14:textId="568F7CFD"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60B72FBF"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07751C3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32C7B768"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bottom w:val="single" w:sz="4" w:space="0" w:color="auto"/>
              <w:right w:val="single" w:sz="4" w:space="0" w:color="auto"/>
            </w:tcBorders>
          </w:tcPr>
          <w:p w14:paraId="32D3D352"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更新后的项目计划</w:t>
            </w:r>
          </w:p>
        </w:tc>
        <w:tc>
          <w:tcPr>
            <w:tcW w:w="608" w:type="dxa"/>
            <w:tcBorders>
              <w:top w:val="single" w:sz="4" w:space="0" w:color="auto"/>
              <w:left w:val="single" w:sz="4" w:space="0" w:color="auto"/>
              <w:bottom w:val="single" w:sz="4" w:space="0" w:color="auto"/>
              <w:right w:val="single" w:sz="4" w:space="0" w:color="auto"/>
            </w:tcBorders>
          </w:tcPr>
          <w:p w14:paraId="035EAFA8"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628582B7"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36F499A5" w14:textId="7172AB62"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0E3D4A5B"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6EAFA64C"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638BB1BC"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bottom w:val="single" w:sz="4" w:space="0" w:color="auto"/>
              <w:right w:val="single" w:sz="4" w:space="0" w:color="auto"/>
            </w:tcBorders>
          </w:tcPr>
          <w:p w14:paraId="012E6A85"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项目总结报告管理评审记录</w:t>
            </w:r>
          </w:p>
        </w:tc>
        <w:tc>
          <w:tcPr>
            <w:tcW w:w="608" w:type="dxa"/>
            <w:tcBorders>
              <w:top w:val="single" w:sz="4" w:space="0" w:color="auto"/>
              <w:left w:val="single" w:sz="4" w:space="0" w:color="auto"/>
              <w:bottom w:val="single" w:sz="4" w:space="0" w:color="auto"/>
              <w:right w:val="single" w:sz="4" w:space="0" w:color="auto"/>
            </w:tcBorders>
          </w:tcPr>
          <w:p w14:paraId="6CB90F0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1282B83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3BE2FE2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7</w:t>
            </w:r>
          </w:p>
        </w:tc>
      </w:tr>
      <w:tr w:rsidR="001427D3" w14:paraId="23357A7F"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605A4845"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vAlign w:val="center"/>
          </w:tcPr>
          <w:p w14:paraId="0293564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管理活动</w:t>
            </w:r>
          </w:p>
        </w:tc>
        <w:tc>
          <w:tcPr>
            <w:tcW w:w="3972" w:type="dxa"/>
            <w:tcBorders>
              <w:top w:val="single" w:sz="4" w:space="0" w:color="auto"/>
              <w:left w:val="single" w:sz="4" w:space="0" w:color="auto"/>
              <w:bottom w:val="single" w:sz="4" w:space="0" w:color="auto"/>
              <w:right w:val="single" w:sz="4" w:space="0" w:color="auto"/>
            </w:tcBorders>
          </w:tcPr>
          <w:p w14:paraId="6961F27A"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项目周报</w:t>
            </w:r>
          </w:p>
        </w:tc>
        <w:tc>
          <w:tcPr>
            <w:tcW w:w="608" w:type="dxa"/>
            <w:tcBorders>
              <w:top w:val="single" w:sz="4" w:space="0" w:color="auto"/>
              <w:left w:val="single" w:sz="4" w:space="0" w:color="auto"/>
              <w:bottom w:val="single" w:sz="4" w:space="0" w:color="auto"/>
              <w:right w:val="single" w:sz="4" w:space="0" w:color="auto"/>
            </w:tcBorders>
          </w:tcPr>
          <w:p w14:paraId="6DA028D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344C580A"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6FDA427C" w14:textId="5BEC7B16"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62BD1243"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55A91FE5"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54397227"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bottom w:val="single" w:sz="4" w:space="0" w:color="auto"/>
              <w:right w:val="single" w:sz="4" w:space="0" w:color="auto"/>
            </w:tcBorders>
          </w:tcPr>
          <w:p w14:paraId="3ADD1377"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个人日报</w:t>
            </w:r>
          </w:p>
        </w:tc>
        <w:tc>
          <w:tcPr>
            <w:tcW w:w="608" w:type="dxa"/>
            <w:tcBorders>
              <w:top w:val="single" w:sz="4" w:space="0" w:color="auto"/>
              <w:left w:val="single" w:sz="4" w:space="0" w:color="auto"/>
              <w:bottom w:val="single" w:sz="4" w:space="0" w:color="auto"/>
              <w:right w:val="single" w:sz="4" w:space="0" w:color="auto"/>
            </w:tcBorders>
          </w:tcPr>
          <w:p w14:paraId="4E40992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1F3FDCE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700AA085" w14:textId="62846D30"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7E91EF9F"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0A728F9A"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67FBB2B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bottom w:val="single" w:sz="4" w:space="0" w:color="auto"/>
              <w:right w:val="single" w:sz="4" w:space="0" w:color="auto"/>
            </w:tcBorders>
          </w:tcPr>
          <w:p w14:paraId="3E03803A"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项目例会会议记录</w:t>
            </w:r>
          </w:p>
        </w:tc>
        <w:tc>
          <w:tcPr>
            <w:tcW w:w="608" w:type="dxa"/>
            <w:tcBorders>
              <w:top w:val="single" w:sz="4" w:space="0" w:color="auto"/>
              <w:left w:val="single" w:sz="4" w:space="0" w:color="auto"/>
              <w:bottom w:val="single" w:sz="4" w:space="0" w:color="auto"/>
              <w:right w:val="single" w:sz="4" w:space="0" w:color="auto"/>
            </w:tcBorders>
          </w:tcPr>
          <w:p w14:paraId="275B0CE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6B0BFAD3"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45A24DDD" w14:textId="61B26D11"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28E4D862"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3FA2ACE2"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5ECF3955"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bottom w:val="single" w:sz="4" w:space="0" w:color="auto"/>
              <w:right w:val="single" w:sz="4" w:space="0" w:color="auto"/>
            </w:tcBorders>
          </w:tcPr>
          <w:p w14:paraId="4ED76CE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配置库管理计划</w:t>
            </w:r>
          </w:p>
        </w:tc>
        <w:tc>
          <w:tcPr>
            <w:tcW w:w="608" w:type="dxa"/>
            <w:tcBorders>
              <w:top w:val="single" w:sz="4" w:space="0" w:color="auto"/>
              <w:left w:val="single" w:sz="4" w:space="0" w:color="auto"/>
              <w:bottom w:val="single" w:sz="4" w:space="0" w:color="auto"/>
              <w:right w:val="single" w:sz="4" w:space="0" w:color="auto"/>
            </w:tcBorders>
          </w:tcPr>
          <w:p w14:paraId="397A0A3A"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19E715E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51404005" w14:textId="001437AF"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70661825"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6E4DF5E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3FDF71A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bottom w:val="single" w:sz="4" w:space="0" w:color="auto"/>
              <w:right w:val="single" w:sz="4" w:space="0" w:color="auto"/>
            </w:tcBorders>
          </w:tcPr>
          <w:p w14:paraId="7A17686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项目计划、度量计划</w:t>
            </w:r>
          </w:p>
        </w:tc>
        <w:tc>
          <w:tcPr>
            <w:tcW w:w="608" w:type="dxa"/>
            <w:tcBorders>
              <w:top w:val="single" w:sz="4" w:space="0" w:color="auto"/>
              <w:left w:val="single" w:sz="4" w:space="0" w:color="auto"/>
              <w:bottom w:val="single" w:sz="4" w:space="0" w:color="auto"/>
              <w:right w:val="single" w:sz="4" w:space="0" w:color="auto"/>
            </w:tcBorders>
          </w:tcPr>
          <w:p w14:paraId="6F0E4B9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12766448"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62F1C6D7" w14:textId="437F3C0B"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bl>
    <w:p w14:paraId="3B496CB1" w14:textId="12B997C0" w:rsidR="001427D3" w:rsidRPr="00A02A90" w:rsidRDefault="001427D3" w:rsidP="004205E0">
      <w:pPr>
        <w:widowControl/>
        <w:jc w:val="left"/>
        <w:rPr>
          <w:rFonts w:ascii="华文中宋" w:eastAsia="华文中宋" w:hAnsi="华文中宋" w:hint="eastAsia"/>
          <w:sz w:val="24"/>
        </w:rPr>
      </w:pPr>
    </w:p>
    <w:p w14:paraId="43E12A46" w14:textId="7417D8E3" w:rsidR="00FE73D4" w:rsidRPr="004205E0" w:rsidRDefault="00FE73D4" w:rsidP="004205E0">
      <w:pPr>
        <w:pStyle w:val="1"/>
        <w:numPr>
          <w:ilvl w:val="0"/>
          <w:numId w:val="1"/>
        </w:numPr>
        <w:rPr>
          <w:rFonts w:ascii="华文中宋" w:eastAsia="华文中宋" w:hAnsi="华文中宋" w:hint="eastAsia"/>
        </w:rPr>
      </w:pPr>
      <w:bookmarkStart w:id="60" w:name="_Toc137417815"/>
      <w:r>
        <w:rPr>
          <w:rFonts w:ascii="华文中宋" w:eastAsia="华文中宋" w:hAnsi="华文中宋" w:hint="eastAsia"/>
        </w:rPr>
        <w:t>项目</w:t>
      </w:r>
      <w:r w:rsidR="004205E0" w:rsidRPr="004205E0">
        <w:rPr>
          <w:rFonts w:ascii="华文中宋" w:eastAsia="华文中宋" w:hAnsi="华文中宋" w:hint="eastAsia"/>
        </w:rPr>
        <w:t>配置管理</w:t>
      </w:r>
      <w:r>
        <w:rPr>
          <w:rFonts w:ascii="华文中宋" w:eastAsia="华文中宋" w:hAnsi="华文中宋" w:hint="eastAsia"/>
        </w:rPr>
        <w:t>计划</w:t>
      </w:r>
      <w:bookmarkEnd w:id="60"/>
    </w:p>
    <w:p w14:paraId="301FA196" w14:textId="75130204" w:rsidR="00FE73D4" w:rsidRPr="0039298D" w:rsidRDefault="004205E0" w:rsidP="00FE73D4">
      <w:pPr>
        <w:pStyle w:val="2"/>
        <w:ind w:firstLine="420"/>
        <w:rPr>
          <w:rFonts w:ascii="华文中宋" w:eastAsia="华文中宋" w:hAnsi="华文中宋" w:hint="eastAsia"/>
        </w:rPr>
      </w:pPr>
      <w:bookmarkStart w:id="61" w:name="_Toc137417816"/>
      <w:r>
        <w:rPr>
          <w:rFonts w:ascii="华文中宋" w:eastAsia="华文中宋" w:hAnsi="华文中宋"/>
        </w:rPr>
        <w:t>8</w:t>
      </w:r>
      <w:r w:rsidR="00FE73D4" w:rsidRPr="00C6035B">
        <w:rPr>
          <w:rFonts w:ascii="华文中宋" w:eastAsia="华文中宋" w:hAnsi="华文中宋"/>
        </w:rPr>
        <w:t>.</w:t>
      </w:r>
      <w:r w:rsidR="00FE73D4" w:rsidRPr="00C6035B">
        <w:rPr>
          <w:rFonts w:ascii="华文中宋" w:eastAsia="华文中宋" w:hAnsi="华文中宋" w:hint="eastAsia"/>
        </w:rPr>
        <w:t>1</w:t>
      </w:r>
      <w:r>
        <w:rPr>
          <w:rFonts w:ascii="华文中宋" w:eastAsia="华文中宋" w:hAnsi="华文中宋" w:hint="eastAsia"/>
        </w:rPr>
        <w:t>范围</w:t>
      </w:r>
      <w:bookmarkEnd w:id="61"/>
    </w:p>
    <w:p w14:paraId="70E5B7FA" w14:textId="3C49A866" w:rsidR="00FE73D4" w:rsidRDefault="004205E0" w:rsidP="00372D3E">
      <w:pPr>
        <w:ind w:firstLineChars="200" w:firstLine="480"/>
        <w:rPr>
          <w:rFonts w:ascii="华文中宋" w:eastAsia="华文中宋" w:hAnsi="华文中宋"/>
          <w:sz w:val="24"/>
        </w:rPr>
      </w:pPr>
      <w:r w:rsidRPr="004205E0">
        <w:rPr>
          <w:rFonts w:ascii="华文中宋" w:eastAsia="华文中宋" w:hAnsi="华文中宋" w:hint="eastAsia"/>
          <w:sz w:val="24"/>
        </w:rPr>
        <w:t>本文档仅适用于“医疗信息商务平台”项目的配置管理过程。本文档定义了配置管理的步骤和工作产品。</w:t>
      </w:r>
    </w:p>
    <w:p w14:paraId="5604F12C" w14:textId="426A6E8D" w:rsidR="004205E0" w:rsidRPr="0039298D" w:rsidRDefault="004205E0" w:rsidP="004205E0">
      <w:pPr>
        <w:pStyle w:val="2"/>
        <w:ind w:firstLine="420"/>
        <w:rPr>
          <w:rFonts w:ascii="华文中宋" w:eastAsia="华文中宋" w:hAnsi="华文中宋" w:hint="eastAsia"/>
        </w:rPr>
      </w:pPr>
      <w:bookmarkStart w:id="62" w:name="_Toc137417817"/>
      <w:r>
        <w:rPr>
          <w:rFonts w:ascii="华文中宋" w:eastAsia="华文中宋" w:hAnsi="华文中宋"/>
        </w:rPr>
        <w:t>8</w:t>
      </w:r>
      <w:r w:rsidRPr="00C6035B">
        <w:rPr>
          <w:rFonts w:ascii="华文中宋" w:eastAsia="华文中宋" w:hAnsi="华文中宋"/>
        </w:rPr>
        <w:t>.</w:t>
      </w:r>
      <w:r>
        <w:rPr>
          <w:rFonts w:ascii="华文中宋" w:eastAsia="华文中宋" w:hAnsi="华文中宋"/>
        </w:rPr>
        <w:t>2</w:t>
      </w:r>
      <w:r>
        <w:rPr>
          <w:rFonts w:ascii="华文中宋" w:eastAsia="华文中宋" w:hAnsi="华文中宋" w:hint="eastAsia"/>
        </w:rPr>
        <w:t>缩写说明</w:t>
      </w:r>
      <w:bookmarkEnd w:id="62"/>
    </w:p>
    <w:p w14:paraId="331C72E3" w14:textId="77777777" w:rsidR="004205E0" w:rsidRPr="004205E0" w:rsidRDefault="004205E0" w:rsidP="004205E0">
      <w:pPr>
        <w:ind w:firstLineChars="200" w:firstLine="480"/>
        <w:rPr>
          <w:rFonts w:ascii="华文中宋" w:eastAsia="华文中宋" w:hAnsi="华文中宋" w:hint="eastAsia"/>
          <w:sz w:val="24"/>
        </w:rPr>
      </w:pPr>
      <w:proofErr w:type="spellStart"/>
      <w:r w:rsidRPr="004205E0">
        <w:rPr>
          <w:rFonts w:ascii="华文中宋" w:eastAsia="华文中宋" w:hAnsi="华文中宋" w:hint="eastAsia"/>
          <w:sz w:val="24"/>
        </w:rPr>
        <w:t>SCM:SoftwareConfigurationManagement</w:t>
      </w:r>
      <w:proofErr w:type="spellEnd"/>
      <w:r w:rsidRPr="004205E0">
        <w:rPr>
          <w:rFonts w:ascii="华文中宋" w:eastAsia="华文中宋" w:hAnsi="华文中宋" w:hint="eastAsia"/>
          <w:sz w:val="24"/>
        </w:rPr>
        <w:t>（软件配置管理）的缩写。</w:t>
      </w:r>
    </w:p>
    <w:p w14:paraId="65704C93" w14:textId="77777777" w:rsidR="004205E0" w:rsidRPr="004205E0" w:rsidRDefault="004205E0" w:rsidP="004205E0">
      <w:pPr>
        <w:ind w:firstLineChars="200" w:firstLine="480"/>
        <w:rPr>
          <w:rFonts w:ascii="华文中宋" w:eastAsia="华文中宋" w:hAnsi="华文中宋" w:hint="eastAsia"/>
          <w:sz w:val="24"/>
        </w:rPr>
      </w:pPr>
      <w:proofErr w:type="spellStart"/>
      <w:r w:rsidRPr="004205E0">
        <w:rPr>
          <w:rFonts w:ascii="华文中宋" w:eastAsia="华文中宋" w:hAnsi="华文中宋" w:hint="eastAsia"/>
          <w:sz w:val="24"/>
        </w:rPr>
        <w:t>VM:VersionManagement</w:t>
      </w:r>
      <w:proofErr w:type="spellEnd"/>
      <w:r w:rsidRPr="004205E0">
        <w:rPr>
          <w:rFonts w:ascii="华文中宋" w:eastAsia="华文中宋" w:hAnsi="华文中宋" w:hint="eastAsia"/>
          <w:sz w:val="24"/>
        </w:rPr>
        <w:t>（版本管理）的缩写。</w:t>
      </w:r>
    </w:p>
    <w:p w14:paraId="7F7CF0A0" w14:textId="203682A3" w:rsidR="004205E0" w:rsidRDefault="004205E0" w:rsidP="004205E0">
      <w:pPr>
        <w:ind w:firstLineChars="200" w:firstLine="480"/>
        <w:rPr>
          <w:rFonts w:ascii="华文中宋" w:eastAsia="华文中宋" w:hAnsi="华文中宋"/>
          <w:sz w:val="24"/>
        </w:rPr>
      </w:pPr>
      <w:r w:rsidRPr="004205E0">
        <w:rPr>
          <w:rFonts w:ascii="华文中宋" w:eastAsia="华文中宋" w:hAnsi="华文中宋" w:hint="eastAsia"/>
          <w:sz w:val="24"/>
        </w:rPr>
        <w:t>VMG：</w:t>
      </w:r>
      <w:proofErr w:type="spellStart"/>
      <w:r w:rsidRPr="004205E0">
        <w:rPr>
          <w:rFonts w:ascii="华文中宋" w:eastAsia="华文中宋" w:hAnsi="华文中宋" w:hint="eastAsia"/>
          <w:sz w:val="24"/>
        </w:rPr>
        <w:t>VersionManagementGroup</w:t>
      </w:r>
      <w:proofErr w:type="spellEnd"/>
      <w:r w:rsidRPr="004205E0">
        <w:rPr>
          <w:rFonts w:ascii="华文中宋" w:eastAsia="华文中宋" w:hAnsi="华文中宋" w:hint="eastAsia"/>
          <w:sz w:val="24"/>
        </w:rPr>
        <w:t>（版本管理组）的缩写。</w:t>
      </w:r>
    </w:p>
    <w:p w14:paraId="31211608" w14:textId="2C8E86BF" w:rsidR="004205E0" w:rsidRDefault="004205E0" w:rsidP="004205E0">
      <w:pPr>
        <w:widowControl/>
        <w:jc w:val="left"/>
        <w:rPr>
          <w:rFonts w:ascii="华文中宋" w:eastAsia="华文中宋" w:hAnsi="华文中宋" w:hint="eastAsia"/>
          <w:sz w:val="24"/>
        </w:rPr>
      </w:pPr>
      <w:r>
        <w:rPr>
          <w:rFonts w:ascii="华文中宋" w:eastAsia="华文中宋" w:hAnsi="华文中宋"/>
          <w:sz w:val="24"/>
        </w:rPr>
        <w:br w:type="page"/>
      </w:r>
    </w:p>
    <w:p w14:paraId="08F845A0" w14:textId="59F055B5" w:rsidR="004205E0" w:rsidRPr="0039298D" w:rsidRDefault="004205E0" w:rsidP="004205E0">
      <w:pPr>
        <w:pStyle w:val="2"/>
        <w:ind w:firstLine="420"/>
        <w:rPr>
          <w:rFonts w:ascii="华文中宋" w:eastAsia="华文中宋" w:hAnsi="华文中宋" w:hint="eastAsia"/>
        </w:rPr>
      </w:pPr>
      <w:bookmarkStart w:id="63" w:name="_Toc137417818"/>
      <w:r>
        <w:rPr>
          <w:rFonts w:ascii="华文中宋" w:eastAsia="华文中宋" w:hAnsi="华文中宋"/>
        </w:rPr>
        <w:lastRenderedPageBreak/>
        <w:t>8</w:t>
      </w:r>
      <w:r w:rsidRPr="00C6035B">
        <w:rPr>
          <w:rFonts w:ascii="华文中宋" w:eastAsia="华文中宋" w:hAnsi="华文中宋"/>
        </w:rPr>
        <w:t>.</w:t>
      </w:r>
      <w:r>
        <w:rPr>
          <w:rFonts w:ascii="华文中宋" w:eastAsia="华文中宋" w:hAnsi="华文中宋"/>
        </w:rPr>
        <w:t>3</w:t>
      </w:r>
      <w:r>
        <w:rPr>
          <w:rFonts w:ascii="华文中宋" w:eastAsia="华文中宋" w:hAnsi="华文中宋" w:hint="eastAsia"/>
        </w:rPr>
        <w:t>配置管理流程</w:t>
      </w:r>
      <w:bookmarkEnd w:id="63"/>
    </w:p>
    <w:p w14:paraId="61955608" w14:textId="47371722" w:rsidR="004205E0" w:rsidRDefault="004205E0" w:rsidP="00372D3E">
      <w:pPr>
        <w:ind w:firstLineChars="200" w:firstLine="480"/>
        <w:rPr>
          <w:rFonts w:ascii="华文中宋" w:eastAsia="华文中宋" w:hAnsi="华文中宋"/>
          <w:sz w:val="24"/>
        </w:rPr>
      </w:pPr>
      <w:r w:rsidRPr="004205E0">
        <w:rPr>
          <w:rFonts w:ascii="华文中宋" w:eastAsia="华文中宋" w:hAnsi="华文中宋" w:hint="eastAsia"/>
          <w:sz w:val="24"/>
        </w:rPr>
        <w:t>本项目配置管理流程如</w:t>
      </w:r>
      <w:r>
        <w:rPr>
          <w:rFonts w:ascii="华文中宋" w:eastAsia="华文中宋" w:hAnsi="华文中宋" w:hint="eastAsia"/>
          <w:sz w:val="24"/>
        </w:rPr>
        <w:t>下</w:t>
      </w:r>
      <w:r w:rsidRPr="004205E0">
        <w:rPr>
          <w:rFonts w:ascii="华文中宋" w:eastAsia="华文中宋" w:hAnsi="华文中宋" w:hint="eastAsia"/>
          <w:sz w:val="24"/>
        </w:rPr>
        <w:t>图所示，首先进行配置管理计划，并据此搭建配置计划中所需要的配置环境，同时确定配置管理活动，包括配置项标识，建立基线，编写配置状态报告，执行配置审计，确定变更控制管理。</w:t>
      </w:r>
    </w:p>
    <w:p w14:paraId="32040961" w14:textId="1ECDFED9" w:rsidR="004205E0" w:rsidRPr="004205E0" w:rsidRDefault="004205E0" w:rsidP="00372D3E">
      <w:pPr>
        <w:ind w:firstLineChars="200" w:firstLine="420"/>
        <w:rPr>
          <w:rFonts w:ascii="华文中宋" w:eastAsia="华文中宋" w:hAnsi="华文中宋" w:hint="eastAsia"/>
          <w:sz w:val="24"/>
        </w:rPr>
      </w:pPr>
      <w:r>
        <w:rPr>
          <w:noProof/>
        </w:rPr>
        <w:drawing>
          <wp:inline distT="0" distB="0" distL="114300" distR="114300" wp14:anchorId="5FB67ED5" wp14:editId="1E1ADE7B">
            <wp:extent cx="5267325" cy="3969385"/>
            <wp:effectExtent l="0" t="0" r="3175" b="5715"/>
            <wp:docPr id="8"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图示&#10;&#10;描述已自动生成"/>
                    <pic:cNvPicPr>
                      <a:picLocks noChangeAspect="1"/>
                    </pic:cNvPicPr>
                  </pic:nvPicPr>
                  <pic:blipFill>
                    <a:blip r:embed="rId19"/>
                    <a:stretch>
                      <a:fillRect/>
                    </a:stretch>
                  </pic:blipFill>
                  <pic:spPr>
                    <a:xfrm>
                      <a:off x="0" y="0"/>
                      <a:ext cx="5267325" cy="3969385"/>
                    </a:xfrm>
                    <a:prstGeom prst="rect">
                      <a:avLst/>
                    </a:prstGeom>
                    <a:noFill/>
                    <a:ln>
                      <a:noFill/>
                    </a:ln>
                  </pic:spPr>
                </pic:pic>
              </a:graphicData>
            </a:graphic>
          </wp:inline>
        </w:drawing>
      </w:r>
    </w:p>
    <w:p w14:paraId="621D3159" w14:textId="74F9881F" w:rsidR="004205E0" w:rsidRPr="0039298D" w:rsidRDefault="004205E0" w:rsidP="004205E0">
      <w:pPr>
        <w:pStyle w:val="2"/>
        <w:ind w:firstLine="420"/>
        <w:rPr>
          <w:rFonts w:ascii="华文中宋" w:eastAsia="华文中宋" w:hAnsi="华文中宋" w:hint="eastAsia"/>
        </w:rPr>
      </w:pPr>
      <w:bookmarkStart w:id="64" w:name="_Toc137417819"/>
      <w:r>
        <w:rPr>
          <w:rFonts w:ascii="华文中宋" w:eastAsia="华文中宋" w:hAnsi="华文中宋"/>
        </w:rPr>
        <w:t>8</w:t>
      </w:r>
      <w:r w:rsidRPr="00C6035B">
        <w:rPr>
          <w:rFonts w:ascii="华文中宋" w:eastAsia="华文中宋" w:hAnsi="华文中宋"/>
        </w:rPr>
        <w:t>.</w:t>
      </w:r>
      <w:r>
        <w:rPr>
          <w:rFonts w:ascii="华文中宋" w:eastAsia="华文中宋" w:hAnsi="华文中宋"/>
        </w:rPr>
        <w:t>4</w:t>
      </w:r>
      <w:r>
        <w:rPr>
          <w:rFonts w:ascii="华文中宋" w:eastAsia="华文中宋" w:hAnsi="华文中宋" w:hint="eastAsia"/>
        </w:rPr>
        <w:t>配置管理流程</w:t>
      </w:r>
      <w:bookmarkEnd w:id="64"/>
    </w:p>
    <w:p w14:paraId="7C2CE6E0" w14:textId="1377FEF0" w:rsidR="004205E0" w:rsidRDefault="005244FC" w:rsidP="00372D3E">
      <w:pPr>
        <w:ind w:firstLineChars="200" w:firstLine="480"/>
        <w:rPr>
          <w:rFonts w:ascii="华文中宋" w:eastAsia="华文中宋" w:hAnsi="华文中宋"/>
          <w:sz w:val="24"/>
        </w:rPr>
      </w:pPr>
      <w:r w:rsidRPr="005244FC">
        <w:rPr>
          <w:rFonts w:ascii="华文中宋" w:eastAsia="华文中宋" w:hAnsi="华文中宋" w:hint="eastAsia"/>
          <w:sz w:val="24"/>
        </w:rPr>
        <w:t>本项目的配置项标识即文件名规则，如</w:t>
      </w:r>
      <w:r>
        <w:rPr>
          <w:rFonts w:ascii="华文中宋" w:eastAsia="华文中宋" w:hAnsi="华文中宋" w:hint="eastAsia"/>
          <w:sz w:val="24"/>
        </w:rPr>
        <w:t>下</w:t>
      </w:r>
      <w:r w:rsidRPr="005244FC">
        <w:rPr>
          <w:rFonts w:ascii="华文中宋" w:eastAsia="华文中宋" w:hAnsi="华文中宋" w:hint="eastAsia"/>
          <w:sz w:val="24"/>
        </w:rPr>
        <w:t>图所示，包括5个部分，如BUPT-Med-RM-SRS-V1.0,其中第一部分BUPT代表企业名，第二部分Med代表项目名，第三部分RM代表项目阶段，第四部分SRS代表文档类型，第四部分VI.0</w:t>
      </w:r>
      <w:r w:rsidRPr="005244FC">
        <w:rPr>
          <w:rFonts w:ascii="华文中宋" w:eastAsia="华文中宋" w:hAnsi="华文中宋" w:hint="eastAsia"/>
          <w:sz w:val="24"/>
        </w:rPr>
        <w:lastRenderedPageBreak/>
        <w:t>代表版本号。</w:t>
      </w:r>
    </w:p>
    <w:p w14:paraId="657B6925" w14:textId="4981AD14" w:rsidR="005244FC" w:rsidRDefault="005244FC" w:rsidP="00372D3E">
      <w:pPr>
        <w:ind w:firstLineChars="200" w:firstLine="420"/>
        <w:rPr>
          <w:rFonts w:ascii="华文中宋" w:eastAsia="华文中宋" w:hAnsi="华文中宋" w:hint="eastAsia"/>
          <w:sz w:val="24"/>
        </w:rPr>
      </w:pPr>
      <w:r>
        <w:rPr>
          <w:noProof/>
        </w:rPr>
        <w:drawing>
          <wp:inline distT="0" distB="0" distL="114300" distR="114300" wp14:anchorId="0ED9BC39" wp14:editId="52169605">
            <wp:extent cx="3219450" cy="1168400"/>
            <wp:effectExtent l="0" t="0" r="6350" b="0"/>
            <wp:docPr id="9" name="图片 5"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图片包含 图示&#10;&#10;描述已自动生成"/>
                    <pic:cNvPicPr>
                      <a:picLocks noChangeAspect="1"/>
                    </pic:cNvPicPr>
                  </pic:nvPicPr>
                  <pic:blipFill>
                    <a:blip r:embed="rId20"/>
                    <a:stretch>
                      <a:fillRect/>
                    </a:stretch>
                  </pic:blipFill>
                  <pic:spPr>
                    <a:xfrm>
                      <a:off x="0" y="0"/>
                      <a:ext cx="3219450" cy="1168400"/>
                    </a:xfrm>
                    <a:prstGeom prst="rect">
                      <a:avLst/>
                    </a:prstGeom>
                    <a:noFill/>
                    <a:ln>
                      <a:noFill/>
                    </a:ln>
                  </pic:spPr>
                </pic:pic>
              </a:graphicData>
            </a:graphic>
          </wp:inline>
        </w:drawing>
      </w:r>
    </w:p>
    <w:p w14:paraId="5F676AE0" w14:textId="202EC292" w:rsidR="0005773B" w:rsidRPr="0039298D" w:rsidRDefault="0005773B" w:rsidP="0005773B">
      <w:pPr>
        <w:pStyle w:val="2"/>
        <w:ind w:firstLine="420"/>
        <w:rPr>
          <w:rFonts w:ascii="华文中宋" w:eastAsia="华文中宋" w:hAnsi="华文中宋" w:hint="eastAsia"/>
        </w:rPr>
      </w:pPr>
      <w:bookmarkStart w:id="65" w:name="_Toc137417820"/>
      <w:r>
        <w:rPr>
          <w:rFonts w:ascii="华文中宋" w:eastAsia="华文中宋" w:hAnsi="华文中宋"/>
        </w:rPr>
        <w:t>8</w:t>
      </w:r>
      <w:r w:rsidRPr="00C6035B">
        <w:rPr>
          <w:rFonts w:ascii="华文中宋" w:eastAsia="华文中宋" w:hAnsi="华文中宋"/>
        </w:rPr>
        <w:t>.</w:t>
      </w:r>
      <w:r>
        <w:rPr>
          <w:rFonts w:ascii="华文中宋" w:eastAsia="华文中宋" w:hAnsi="华文中宋"/>
        </w:rPr>
        <w:t>5</w:t>
      </w:r>
      <w:r>
        <w:rPr>
          <w:rFonts w:ascii="华文中宋" w:eastAsia="华文中宋" w:hAnsi="华文中宋" w:hint="eastAsia"/>
        </w:rPr>
        <w:t>配置</w:t>
      </w:r>
      <w:r w:rsidR="00A53E99">
        <w:rPr>
          <w:rFonts w:ascii="华文中宋" w:eastAsia="华文中宋" w:hAnsi="华文中宋" w:hint="eastAsia"/>
        </w:rPr>
        <w:t>库建立</w:t>
      </w:r>
      <w:bookmarkEnd w:id="65"/>
    </w:p>
    <w:p w14:paraId="7A4A7C62" w14:textId="77777777" w:rsidR="00A53E99" w:rsidRPr="00A53E99" w:rsidRDefault="00A53E99" w:rsidP="00A53E99">
      <w:pPr>
        <w:ind w:firstLineChars="200" w:firstLine="480"/>
        <w:rPr>
          <w:rFonts w:ascii="华文中宋" w:eastAsia="华文中宋" w:hAnsi="华文中宋" w:hint="eastAsia"/>
          <w:sz w:val="24"/>
        </w:rPr>
      </w:pPr>
      <w:r w:rsidRPr="00A53E99">
        <w:rPr>
          <w:rFonts w:ascii="华文中宋" w:eastAsia="华文中宋" w:hAnsi="华文中宋" w:hint="eastAsia"/>
          <w:sz w:val="24"/>
        </w:rPr>
        <w:t>建库程序如下：</w:t>
      </w:r>
    </w:p>
    <w:p w14:paraId="1692C64C" w14:textId="77777777" w:rsidR="00A53E99" w:rsidRPr="00A53E99" w:rsidRDefault="00A53E99" w:rsidP="00A53E99">
      <w:pPr>
        <w:ind w:firstLineChars="200" w:firstLine="480"/>
        <w:rPr>
          <w:rFonts w:ascii="华文中宋" w:eastAsia="华文中宋" w:hAnsi="华文中宋" w:hint="eastAsia"/>
          <w:sz w:val="24"/>
        </w:rPr>
      </w:pPr>
      <w:r w:rsidRPr="00A53E99">
        <w:rPr>
          <w:rFonts w:ascii="华文中宋" w:eastAsia="华文中宋" w:hAnsi="华文中宋" w:hint="eastAsia"/>
          <w:sz w:val="24"/>
        </w:rPr>
        <w:t>1）确定纳入配置管理的工作产品（即基线产品）和不纳入配置管理的工作产品（即非基线产品）。</w:t>
      </w:r>
    </w:p>
    <w:p w14:paraId="17CE0D7B" w14:textId="77777777" w:rsidR="00A53E99" w:rsidRPr="00A53E99" w:rsidRDefault="00A53E99" w:rsidP="00A53E99">
      <w:pPr>
        <w:ind w:firstLineChars="200" w:firstLine="480"/>
        <w:rPr>
          <w:rFonts w:ascii="华文中宋" w:eastAsia="华文中宋" w:hAnsi="华文中宋" w:hint="eastAsia"/>
          <w:sz w:val="24"/>
        </w:rPr>
      </w:pPr>
      <w:r w:rsidRPr="00A53E99">
        <w:rPr>
          <w:rFonts w:ascii="华文中宋" w:eastAsia="华文中宋" w:hAnsi="华文中宋" w:hint="eastAsia"/>
          <w:sz w:val="24"/>
        </w:rPr>
        <w:t>2）确定基线产品和非基线产品的命名规则。</w:t>
      </w:r>
    </w:p>
    <w:p w14:paraId="551B5E77" w14:textId="4C89D05F" w:rsidR="004205E0" w:rsidRDefault="00A53E99" w:rsidP="00A53E99">
      <w:pPr>
        <w:ind w:firstLineChars="200" w:firstLine="480"/>
        <w:rPr>
          <w:rFonts w:ascii="华文中宋" w:eastAsia="华文中宋" w:hAnsi="华文中宋"/>
          <w:sz w:val="24"/>
        </w:rPr>
      </w:pPr>
      <w:r w:rsidRPr="00A53E99">
        <w:rPr>
          <w:rFonts w:ascii="华文中宋" w:eastAsia="华文中宋" w:hAnsi="华文中宋" w:hint="eastAsia"/>
          <w:sz w:val="24"/>
        </w:rPr>
        <w:t>3）采用VVS工具作为配置管理工具建立软件配置库，配置库的</w:t>
      </w:r>
      <w:proofErr w:type="gramStart"/>
      <w:r w:rsidRPr="00A53E99">
        <w:rPr>
          <w:rFonts w:ascii="华文中宋" w:eastAsia="华文中宋" w:hAnsi="华文中宋" w:hint="eastAsia"/>
          <w:sz w:val="24"/>
        </w:rPr>
        <w:t>库结构</w:t>
      </w:r>
      <w:proofErr w:type="gramEnd"/>
      <w:r w:rsidRPr="00A53E99">
        <w:rPr>
          <w:rFonts w:ascii="华文中宋" w:eastAsia="华文中宋" w:hAnsi="华文中宋" w:hint="eastAsia"/>
          <w:sz w:val="24"/>
        </w:rPr>
        <w:t>以及相关基线如</w:t>
      </w:r>
      <w:r>
        <w:rPr>
          <w:rFonts w:ascii="华文中宋" w:eastAsia="华文中宋" w:hAnsi="华文中宋" w:hint="eastAsia"/>
          <w:sz w:val="24"/>
        </w:rPr>
        <w:t>下</w:t>
      </w:r>
      <w:r w:rsidRPr="00A53E99">
        <w:rPr>
          <w:rFonts w:ascii="华文中宋" w:eastAsia="华文中宋" w:hAnsi="华文中宋" w:hint="eastAsia"/>
          <w:sz w:val="24"/>
        </w:rPr>
        <w:t>图所示</w:t>
      </w:r>
      <w:r>
        <w:rPr>
          <w:rFonts w:ascii="华文中宋" w:eastAsia="华文中宋" w:hAnsi="华文中宋" w:hint="eastAsia"/>
          <w:sz w:val="24"/>
        </w:rPr>
        <w:t>：</w:t>
      </w:r>
    </w:p>
    <w:p w14:paraId="3EEEBAB8" w14:textId="695E64B5" w:rsidR="00A53E99" w:rsidRDefault="00A53E99" w:rsidP="00A53E99">
      <w:pPr>
        <w:ind w:firstLineChars="200" w:firstLine="420"/>
        <w:rPr>
          <w:rFonts w:ascii="华文中宋" w:eastAsia="华文中宋" w:hAnsi="华文中宋"/>
          <w:sz w:val="24"/>
        </w:rPr>
      </w:pPr>
      <w:r>
        <w:rPr>
          <w:noProof/>
        </w:rPr>
        <w:drawing>
          <wp:inline distT="0" distB="0" distL="114300" distR="114300" wp14:anchorId="654A602C" wp14:editId="715871D1">
            <wp:extent cx="2667000" cy="2806700"/>
            <wp:effectExtent l="0" t="0" r="0" b="0"/>
            <wp:docPr id="10" name="图片 6" descr="一些文字和图片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一些文字和图片的手机截图&#10;&#10;描述已自动生成"/>
                    <pic:cNvPicPr>
                      <a:picLocks noChangeAspect="1"/>
                    </pic:cNvPicPr>
                  </pic:nvPicPr>
                  <pic:blipFill>
                    <a:blip r:embed="rId21"/>
                    <a:stretch>
                      <a:fillRect/>
                    </a:stretch>
                  </pic:blipFill>
                  <pic:spPr>
                    <a:xfrm>
                      <a:off x="0" y="0"/>
                      <a:ext cx="2667000" cy="2806700"/>
                    </a:xfrm>
                    <a:prstGeom prst="rect">
                      <a:avLst/>
                    </a:prstGeom>
                    <a:noFill/>
                    <a:ln>
                      <a:noFill/>
                    </a:ln>
                  </pic:spPr>
                </pic:pic>
              </a:graphicData>
            </a:graphic>
          </wp:inline>
        </w:drawing>
      </w:r>
    </w:p>
    <w:p w14:paraId="10EE388B" w14:textId="1557C0FF" w:rsidR="00DE4C6F" w:rsidRDefault="00E218C2" w:rsidP="00A53E99">
      <w:pPr>
        <w:ind w:firstLineChars="200" w:firstLine="480"/>
        <w:rPr>
          <w:rFonts w:ascii="华文中宋" w:eastAsia="华文中宋" w:hAnsi="华文中宋"/>
          <w:sz w:val="24"/>
        </w:rPr>
      </w:pPr>
      <w:r>
        <w:rPr>
          <w:rFonts w:ascii="华文中宋" w:eastAsia="华文中宋" w:hAnsi="华文中宋" w:hint="eastAsia"/>
          <w:sz w:val="24"/>
        </w:rPr>
        <w:t>4）</w:t>
      </w:r>
      <w:r w:rsidRPr="00E218C2">
        <w:rPr>
          <w:rFonts w:ascii="华文中宋" w:eastAsia="华文中宋" w:hAnsi="华文中宋" w:hint="eastAsia"/>
          <w:sz w:val="24"/>
        </w:rPr>
        <w:t xml:space="preserve">采用g </w:t>
      </w:r>
      <w:proofErr w:type="spellStart"/>
      <w:r w:rsidRPr="00E218C2">
        <w:rPr>
          <w:rFonts w:ascii="华文中宋" w:eastAsia="华文中宋" w:hAnsi="华文中宋" w:hint="eastAsia"/>
          <w:sz w:val="24"/>
        </w:rPr>
        <w:t>i</w:t>
      </w:r>
      <w:proofErr w:type="spellEnd"/>
      <w:r w:rsidRPr="00E218C2">
        <w:rPr>
          <w:rFonts w:ascii="华文中宋" w:eastAsia="华文中宋" w:hAnsi="华文中宋" w:hint="eastAsia"/>
          <w:sz w:val="24"/>
        </w:rPr>
        <w:t xml:space="preserve"> t 工具作为配置管理工具建立软件配置库， 配置库的</w:t>
      </w:r>
      <w:proofErr w:type="gramStart"/>
      <w:r w:rsidRPr="00E218C2">
        <w:rPr>
          <w:rFonts w:ascii="华文中宋" w:eastAsia="华文中宋" w:hAnsi="华文中宋" w:hint="eastAsia"/>
          <w:sz w:val="24"/>
        </w:rPr>
        <w:t>库结构</w:t>
      </w:r>
      <w:proofErr w:type="gramEnd"/>
      <w:r w:rsidRPr="00E218C2">
        <w:rPr>
          <w:rFonts w:ascii="华文中宋" w:eastAsia="华文中宋" w:hAnsi="华文中宋" w:hint="eastAsia"/>
          <w:sz w:val="24"/>
        </w:rPr>
        <w:t>如</w:t>
      </w:r>
      <w:r w:rsidRPr="00E218C2">
        <w:rPr>
          <w:rFonts w:ascii="华文中宋" w:eastAsia="华文中宋" w:hAnsi="华文中宋" w:hint="eastAsia"/>
          <w:sz w:val="24"/>
        </w:rPr>
        <w:lastRenderedPageBreak/>
        <w:t>下图所示：</w:t>
      </w:r>
    </w:p>
    <w:p w14:paraId="4F5F4B3F" w14:textId="7FD4A6A4" w:rsidR="00E218C2" w:rsidRDefault="00E218C2" w:rsidP="00A53E99">
      <w:pPr>
        <w:ind w:firstLineChars="200" w:firstLine="480"/>
        <w:rPr>
          <w:rFonts w:ascii="华文中宋" w:eastAsia="华文中宋" w:hAnsi="华文中宋"/>
          <w:sz w:val="24"/>
        </w:rPr>
      </w:pPr>
      <w:r w:rsidRPr="00E218C2">
        <w:rPr>
          <w:rFonts w:ascii="华文中宋" w:eastAsia="华文中宋" w:hAnsi="华文中宋"/>
          <w:sz w:val="24"/>
        </w:rPr>
        <w:drawing>
          <wp:inline distT="0" distB="0" distL="0" distR="0" wp14:anchorId="1C09DF63" wp14:editId="0A6E7F61">
            <wp:extent cx="5274310" cy="2099945"/>
            <wp:effectExtent l="0" t="0" r="2540" b="0"/>
            <wp:docPr id="970460874"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460874" name="图片 1" descr="图示&#10;&#10;描述已自动生成"/>
                    <pic:cNvPicPr/>
                  </pic:nvPicPr>
                  <pic:blipFill>
                    <a:blip r:embed="rId22"/>
                    <a:stretch>
                      <a:fillRect/>
                    </a:stretch>
                  </pic:blipFill>
                  <pic:spPr>
                    <a:xfrm>
                      <a:off x="0" y="0"/>
                      <a:ext cx="5274310" cy="2099945"/>
                    </a:xfrm>
                    <a:prstGeom prst="rect">
                      <a:avLst/>
                    </a:prstGeom>
                  </pic:spPr>
                </pic:pic>
              </a:graphicData>
            </a:graphic>
          </wp:inline>
        </w:drawing>
      </w:r>
    </w:p>
    <w:p w14:paraId="203DAE97" w14:textId="01FA0DB7" w:rsidR="007510F5" w:rsidRDefault="007510F5" w:rsidP="007510F5">
      <w:pPr>
        <w:ind w:firstLineChars="200" w:firstLine="480"/>
        <w:rPr>
          <w:rFonts w:ascii="华文中宋" w:eastAsia="华文中宋" w:hAnsi="华文中宋"/>
          <w:sz w:val="24"/>
        </w:rPr>
      </w:pPr>
      <w:r w:rsidRPr="007510F5">
        <w:rPr>
          <w:rFonts w:ascii="华文中宋" w:eastAsia="华文中宋" w:hAnsi="华文中宋" w:hint="eastAsia"/>
          <w:sz w:val="24"/>
        </w:rPr>
        <w:t>5）根据项目管理者的要求， 对可以</w:t>
      </w:r>
      <w:proofErr w:type="gramStart"/>
      <w:r w:rsidRPr="007510F5">
        <w:rPr>
          <w:rFonts w:ascii="华文中宋" w:eastAsia="华文中宋" w:hAnsi="华文中宋" w:hint="eastAsia"/>
          <w:sz w:val="24"/>
        </w:rPr>
        <w:t>操作此</w:t>
      </w:r>
      <w:proofErr w:type="gramEnd"/>
      <w:r w:rsidRPr="007510F5">
        <w:rPr>
          <w:rFonts w:ascii="华文中宋" w:eastAsia="华文中宋" w:hAnsi="华文中宋" w:hint="eastAsia"/>
          <w:sz w:val="24"/>
        </w:rPr>
        <w:t>配置库的项目人员进行授权， 包括读、写等权限</w:t>
      </w:r>
      <w:r>
        <w:rPr>
          <w:rFonts w:ascii="华文中宋" w:eastAsia="华文中宋" w:hAnsi="华文中宋" w:hint="eastAsia"/>
          <w:sz w:val="24"/>
        </w:rPr>
        <w:t>，如下表所示：</w:t>
      </w:r>
    </w:p>
    <w:tbl>
      <w:tblPr>
        <w:tblW w:w="0" w:type="auto"/>
        <w:jc w:val="center"/>
        <w:tblLayout w:type="fixed"/>
        <w:tblCellMar>
          <w:left w:w="10" w:type="dxa"/>
          <w:right w:w="10" w:type="dxa"/>
        </w:tblCellMar>
        <w:tblLook w:val="04A0" w:firstRow="1" w:lastRow="0" w:firstColumn="1" w:lastColumn="0" w:noHBand="0" w:noVBand="1"/>
      </w:tblPr>
      <w:tblGrid>
        <w:gridCol w:w="3156"/>
        <w:gridCol w:w="3675"/>
        <w:gridCol w:w="2074"/>
      </w:tblGrid>
      <w:tr w:rsidR="007510F5" w14:paraId="47EDDC5B" w14:textId="77777777" w:rsidTr="001335BA">
        <w:trPr>
          <w:trHeight w:hRule="exact" w:val="312"/>
          <w:jc w:val="center"/>
        </w:trPr>
        <w:tc>
          <w:tcPr>
            <w:tcW w:w="3156" w:type="dxa"/>
            <w:tcBorders>
              <w:top w:val="single" w:sz="4" w:space="0" w:color="auto"/>
              <w:left w:val="single" w:sz="4" w:space="0" w:color="auto"/>
            </w:tcBorders>
            <w:shd w:val="clear" w:color="auto" w:fill="FFFFFF"/>
            <w:vAlign w:val="bottom"/>
          </w:tcPr>
          <w:p w14:paraId="7805812D" w14:textId="77777777" w:rsidR="007510F5" w:rsidRPr="007510F5" w:rsidRDefault="007510F5"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510F5">
              <w:rPr>
                <w:rFonts w:ascii="华文中宋" w:eastAsia="华文中宋" w:hAnsi="华文中宋" w:cstheme="minorBidi"/>
                <w:color w:val="000000" w:themeColor="text1"/>
                <w:sz w:val="21"/>
                <w:szCs w:val="21"/>
                <w:lang w:val="en-US" w:eastAsia="zh-CN" w:bidi="ar-SA"/>
              </w:rPr>
              <w:t>组名</w:t>
            </w:r>
          </w:p>
        </w:tc>
        <w:tc>
          <w:tcPr>
            <w:tcW w:w="3675" w:type="dxa"/>
            <w:tcBorders>
              <w:top w:val="single" w:sz="4" w:space="0" w:color="auto"/>
              <w:left w:val="single" w:sz="4" w:space="0" w:color="auto"/>
            </w:tcBorders>
            <w:shd w:val="clear" w:color="auto" w:fill="FFFFFF"/>
            <w:vAlign w:val="bottom"/>
          </w:tcPr>
          <w:p w14:paraId="063980CE" w14:textId="77777777" w:rsidR="007510F5" w:rsidRPr="007510F5" w:rsidRDefault="007510F5"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510F5">
              <w:rPr>
                <w:rFonts w:ascii="华文中宋" w:eastAsia="华文中宋" w:hAnsi="华文中宋" w:cstheme="minorBidi"/>
                <w:color w:val="000000" w:themeColor="text1"/>
                <w:sz w:val="21"/>
                <w:szCs w:val="21"/>
                <w:lang w:val="en-US" w:eastAsia="zh-CN" w:bidi="ar-SA"/>
              </w:rPr>
              <w:t>用户名</w:t>
            </w:r>
          </w:p>
        </w:tc>
        <w:tc>
          <w:tcPr>
            <w:tcW w:w="2074" w:type="dxa"/>
            <w:tcBorders>
              <w:top w:val="single" w:sz="4" w:space="0" w:color="auto"/>
              <w:left w:val="single" w:sz="4" w:space="0" w:color="auto"/>
              <w:right w:val="single" w:sz="4" w:space="0" w:color="auto"/>
            </w:tcBorders>
            <w:shd w:val="clear" w:color="auto" w:fill="FFFFFF"/>
            <w:vAlign w:val="bottom"/>
          </w:tcPr>
          <w:p w14:paraId="670F1036" w14:textId="77777777" w:rsidR="007510F5" w:rsidRPr="007510F5" w:rsidRDefault="007510F5" w:rsidP="001335BA">
            <w:pPr>
              <w:pStyle w:val="Other1"/>
              <w:spacing w:line="240" w:lineRule="auto"/>
              <w:ind w:firstLine="800"/>
              <w:jc w:val="left"/>
              <w:rPr>
                <w:rFonts w:ascii="华文中宋" w:eastAsia="华文中宋" w:hAnsi="华文中宋" w:cstheme="minorBidi"/>
                <w:color w:val="000000" w:themeColor="text1"/>
                <w:sz w:val="21"/>
                <w:szCs w:val="21"/>
                <w:lang w:val="en-US" w:eastAsia="zh-CN" w:bidi="ar-SA"/>
              </w:rPr>
            </w:pPr>
            <w:r w:rsidRPr="007510F5">
              <w:rPr>
                <w:rFonts w:ascii="华文中宋" w:eastAsia="华文中宋" w:hAnsi="华文中宋" w:cstheme="minorBidi"/>
                <w:color w:val="000000" w:themeColor="text1"/>
                <w:sz w:val="21"/>
                <w:szCs w:val="21"/>
                <w:lang w:val="en-US" w:eastAsia="zh-CN" w:bidi="ar-SA"/>
              </w:rPr>
              <w:t>权限</w:t>
            </w:r>
          </w:p>
        </w:tc>
      </w:tr>
      <w:tr w:rsidR="007510F5" w14:paraId="2EF357B0" w14:textId="77777777" w:rsidTr="001335BA">
        <w:trPr>
          <w:trHeight w:hRule="exact" w:val="307"/>
          <w:jc w:val="center"/>
        </w:trPr>
        <w:tc>
          <w:tcPr>
            <w:tcW w:w="3156" w:type="dxa"/>
            <w:tcBorders>
              <w:top w:val="single" w:sz="4" w:space="0" w:color="auto"/>
              <w:left w:val="single" w:sz="4" w:space="0" w:color="auto"/>
            </w:tcBorders>
            <w:shd w:val="clear" w:color="auto" w:fill="FFFFFF"/>
            <w:vAlign w:val="bottom"/>
          </w:tcPr>
          <w:p w14:paraId="0B2B68C0" w14:textId="77777777" w:rsidR="007510F5" w:rsidRPr="007510F5" w:rsidRDefault="007510F5" w:rsidP="001335BA">
            <w:pPr>
              <w:pStyle w:val="Other1"/>
              <w:spacing w:line="240" w:lineRule="auto"/>
              <w:ind w:firstLine="180"/>
              <w:jc w:val="left"/>
              <w:rPr>
                <w:rFonts w:ascii="华文中宋" w:eastAsia="华文中宋" w:hAnsi="华文中宋" w:cstheme="minorBidi"/>
                <w:color w:val="000000" w:themeColor="text1"/>
                <w:sz w:val="21"/>
                <w:szCs w:val="21"/>
                <w:lang w:val="en-US" w:eastAsia="zh-CN" w:bidi="ar-SA"/>
              </w:rPr>
            </w:pPr>
            <w:r w:rsidRPr="007510F5">
              <w:rPr>
                <w:rFonts w:ascii="华文中宋" w:eastAsia="华文中宋" w:hAnsi="华文中宋" w:cstheme="minorBidi"/>
                <w:color w:val="000000" w:themeColor="text1"/>
                <w:sz w:val="21"/>
                <w:szCs w:val="21"/>
                <w:lang w:val="en-US" w:eastAsia="zh-CN" w:bidi="ar-SA"/>
              </w:rPr>
              <w:t>合同管理者（TCM）</w:t>
            </w:r>
          </w:p>
        </w:tc>
        <w:tc>
          <w:tcPr>
            <w:tcW w:w="3675" w:type="dxa"/>
            <w:tcBorders>
              <w:top w:val="single" w:sz="4" w:space="0" w:color="auto"/>
              <w:left w:val="single" w:sz="4" w:space="0" w:color="auto"/>
            </w:tcBorders>
            <w:shd w:val="clear" w:color="auto" w:fill="FFFFFF"/>
            <w:vAlign w:val="bottom"/>
          </w:tcPr>
          <w:p w14:paraId="1B5E517D" w14:textId="6001FE9E" w:rsidR="007510F5" w:rsidRPr="007510F5" w:rsidRDefault="007510F5" w:rsidP="001335BA">
            <w:pPr>
              <w:pStyle w:val="Other1"/>
              <w:spacing w:line="240" w:lineRule="auto"/>
              <w:ind w:firstLine="320"/>
              <w:rPr>
                <w:rFonts w:ascii="华文中宋" w:eastAsia="华文中宋" w:hAnsi="华文中宋" w:cstheme="minorBidi" w:hint="eastAsia"/>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刘睿泽</w:t>
            </w:r>
          </w:p>
        </w:tc>
        <w:tc>
          <w:tcPr>
            <w:tcW w:w="2074" w:type="dxa"/>
            <w:tcBorders>
              <w:top w:val="single" w:sz="4" w:space="0" w:color="auto"/>
              <w:left w:val="single" w:sz="4" w:space="0" w:color="auto"/>
              <w:right w:val="single" w:sz="4" w:space="0" w:color="auto"/>
            </w:tcBorders>
            <w:shd w:val="clear" w:color="auto" w:fill="FFFFFF"/>
            <w:vAlign w:val="bottom"/>
          </w:tcPr>
          <w:p w14:paraId="0C68E3AF" w14:textId="77777777" w:rsidR="007510F5" w:rsidRPr="007510F5" w:rsidRDefault="007510F5" w:rsidP="001335BA">
            <w:pPr>
              <w:pStyle w:val="Other1"/>
              <w:spacing w:line="240" w:lineRule="auto"/>
              <w:ind w:firstLine="500"/>
              <w:jc w:val="left"/>
              <w:rPr>
                <w:rFonts w:ascii="华文中宋" w:eastAsia="华文中宋" w:hAnsi="华文中宋" w:cstheme="minorBidi"/>
                <w:color w:val="000000" w:themeColor="text1"/>
                <w:sz w:val="21"/>
                <w:szCs w:val="21"/>
                <w:lang w:val="en-US" w:eastAsia="zh-CN" w:bidi="ar-SA"/>
              </w:rPr>
            </w:pPr>
            <w:r w:rsidRPr="007510F5">
              <w:rPr>
                <w:rFonts w:ascii="华文中宋" w:eastAsia="华文中宋" w:hAnsi="华文中宋" w:cstheme="minorBidi"/>
                <w:color w:val="000000" w:themeColor="text1"/>
                <w:sz w:val="21"/>
                <w:szCs w:val="21"/>
                <w:lang w:val="en-US" w:eastAsia="zh-CN" w:bidi="ar-SA"/>
              </w:rPr>
              <w:t>只读</w:t>
            </w:r>
          </w:p>
        </w:tc>
      </w:tr>
      <w:tr w:rsidR="007510F5" w14:paraId="5CBF686D" w14:textId="77777777" w:rsidTr="001335BA">
        <w:trPr>
          <w:trHeight w:hRule="exact" w:val="307"/>
          <w:jc w:val="center"/>
        </w:trPr>
        <w:tc>
          <w:tcPr>
            <w:tcW w:w="3156" w:type="dxa"/>
            <w:tcBorders>
              <w:top w:val="single" w:sz="4" w:space="0" w:color="auto"/>
              <w:left w:val="single" w:sz="4" w:space="0" w:color="auto"/>
            </w:tcBorders>
            <w:shd w:val="clear" w:color="auto" w:fill="FFFFFF"/>
            <w:vAlign w:val="bottom"/>
          </w:tcPr>
          <w:p w14:paraId="4877CDBC" w14:textId="77777777" w:rsidR="007510F5" w:rsidRPr="007510F5" w:rsidRDefault="007510F5" w:rsidP="001335BA">
            <w:pPr>
              <w:pStyle w:val="Other1"/>
              <w:spacing w:line="240" w:lineRule="auto"/>
              <w:ind w:firstLine="180"/>
              <w:jc w:val="left"/>
              <w:rPr>
                <w:rFonts w:ascii="华文中宋" w:eastAsia="华文中宋" w:hAnsi="华文中宋" w:cstheme="minorBidi"/>
                <w:color w:val="000000" w:themeColor="text1"/>
                <w:sz w:val="21"/>
                <w:szCs w:val="21"/>
                <w:lang w:val="en-US" w:eastAsia="zh-CN" w:bidi="ar-SA"/>
              </w:rPr>
            </w:pPr>
            <w:r w:rsidRPr="007510F5">
              <w:rPr>
                <w:rFonts w:ascii="华文中宋" w:eastAsia="华文中宋" w:hAnsi="华文中宋" w:cstheme="minorBidi"/>
                <w:color w:val="000000" w:themeColor="text1"/>
                <w:sz w:val="21"/>
                <w:szCs w:val="21"/>
                <w:lang w:val="en-US" w:eastAsia="zh-CN" w:bidi="ar-SA"/>
              </w:rPr>
              <w:t>项目管理者（SPP）</w:t>
            </w:r>
          </w:p>
        </w:tc>
        <w:tc>
          <w:tcPr>
            <w:tcW w:w="3675" w:type="dxa"/>
            <w:tcBorders>
              <w:top w:val="single" w:sz="4" w:space="0" w:color="auto"/>
              <w:left w:val="single" w:sz="4" w:space="0" w:color="auto"/>
            </w:tcBorders>
            <w:shd w:val="clear" w:color="auto" w:fill="FFFFFF"/>
            <w:vAlign w:val="bottom"/>
          </w:tcPr>
          <w:p w14:paraId="371C741F" w14:textId="27D25D68" w:rsidR="007510F5" w:rsidRPr="007510F5" w:rsidRDefault="007510F5" w:rsidP="001335BA">
            <w:pPr>
              <w:pStyle w:val="Other1"/>
              <w:spacing w:line="240" w:lineRule="auto"/>
              <w:ind w:firstLine="320"/>
              <w:rPr>
                <w:rFonts w:ascii="华文中宋" w:eastAsia="华文中宋" w:hAnsi="华文中宋" w:cstheme="minorBidi" w:hint="eastAsia"/>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吕泽超</w:t>
            </w:r>
          </w:p>
        </w:tc>
        <w:tc>
          <w:tcPr>
            <w:tcW w:w="2074" w:type="dxa"/>
            <w:tcBorders>
              <w:top w:val="single" w:sz="4" w:space="0" w:color="auto"/>
              <w:left w:val="single" w:sz="4" w:space="0" w:color="auto"/>
              <w:right w:val="single" w:sz="4" w:space="0" w:color="auto"/>
            </w:tcBorders>
            <w:shd w:val="clear" w:color="auto" w:fill="FFFFFF"/>
            <w:vAlign w:val="bottom"/>
          </w:tcPr>
          <w:p w14:paraId="599FA665" w14:textId="77777777" w:rsidR="007510F5" w:rsidRPr="007510F5" w:rsidRDefault="007510F5" w:rsidP="001335BA">
            <w:pPr>
              <w:pStyle w:val="Other1"/>
              <w:spacing w:line="240" w:lineRule="auto"/>
              <w:ind w:firstLine="500"/>
              <w:jc w:val="left"/>
              <w:rPr>
                <w:rFonts w:ascii="华文中宋" w:eastAsia="华文中宋" w:hAnsi="华文中宋" w:cstheme="minorBidi"/>
                <w:color w:val="000000" w:themeColor="text1"/>
                <w:sz w:val="21"/>
                <w:szCs w:val="21"/>
                <w:lang w:val="en-US" w:eastAsia="zh-CN" w:bidi="ar-SA"/>
              </w:rPr>
            </w:pPr>
            <w:r w:rsidRPr="007510F5">
              <w:rPr>
                <w:rFonts w:ascii="华文中宋" w:eastAsia="华文中宋" w:hAnsi="华文中宋" w:cstheme="minorBidi"/>
                <w:color w:val="000000" w:themeColor="text1"/>
                <w:sz w:val="21"/>
                <w:szCs w:val="21"/>
                <w:lang w:val="en-US" w:eastAsia="zh-CN" w:bidi="ar-SA"/>
              </w:rPr>
              <w:t>只读</w:t>
            </w:r>
          </w:p>
        </w:tc>
      </w:tr>
      <w:tr w:rsidR="007510F5" w14:paraId="792C8BF5" w14:textId="77777777" w:rsidTr="001335BA">
        <w:trPr>
          <w:trHeight w:hRule="exact" w:val="312"/>
          <w:jc w:val="center"/>
        </w:trPr>
        <w:tc>
          <w:tcPr>
            <w:tcW w:w="3156" w:type="dxa"/>
            <w:tcBorders>
              <w:top w:val="single" w:sz="4" w:space="0" w:color="auto"/>
              <w:left w:val="single" w:sz="4" w:space="0" w:color="auto"/>
            </w:tcBorders>
            <w:shd w:val="clear" w:color="auto" w:fill="FFFFFF"/>
            <w:vAlign w:val="bottom"/>
          </w:tcPr>
          <w:p w14:paraId="3616017A" w14:textId="77777777" w:rsidR="007510F5" w:rsidRPr="007510F5" w:rsidRDefault="007510F5" w:rsidP="001335BA">
            <w:pPr>
              <w:pStyle w:val="Other1"/>
              <w:spacing w:line="240" w:lineRule="auto"/>
              <w:ind w:firstLine="180"/>
              <w:jc w:val="left"/>
              <w:rPr>
                <w:rFonts w:ascii="华文中宋" w:eastAsia="华文中宋" w:hAnsi="华文中宋" w:cstheme="minorBidi"/>
                <w:color w:val="000000" w:themeColor="text1"/>
                <w:sz w:val="21"/>
                <w:szCs w:val="21"/>
                <w:lang w:val="en-US" w:eastAsia="zh-CN" w:bidi="ar-SA"/>
              </w:rPr>
            </w:pPr>
            <w:r w:rsidRPr="007510F5">
              <w:rPr>
                <w:rFonts w:ascii="华文中宋" w:eastAsia="华文中宋" w:hAnsi="华文中宋" w:cstheme="minorBidi"/>
                <w:color w:val="000000" w:themeColor="text1"/>
                <w:sz w:val="21"/>
                <w:szCs w:val="21"/>
                <w:lang w:val="en-US" w:eastAsia="zh-CN" w:bidi="ar-SA"/>
              </w:rPr>
              <w:t>项目助理（SPP）</w:t>
            </w:r>
          </w:p>
        </w:tc>
        <w:tc>
          <w:tcPr>
            <w:tcW w:w="3675" w:type="dxa"/>
            <w:tcBorders>
              <w:top w:val="single" w:sz="4" w:space="0" w:color="auto"/>
              <w:left w:val="single" w:sz="4" w:space="0" w:color="auto"/>
            </w:tcBorders>
            <w:shd w:val="clear" w:color="auto" w:fill="FFFFFF"/>
            <w:vAlign w:val="bottom"/>
          </w:tcPr>
          <w:p w14:paraId="05438409" w14:textId="59729A94" w:rsidR="007510F5" w:rsidRPr="007510F5" w:rsidRDefault="007510F5" w:rsidP="001335BA">
            <w:pPr>
              <w:pStyle w:val="Other1"/>
              <w:spacing w:line="240" w:lineRule="auto"/>
              <w:ind w:firstLine="320"/>
              <w:rPr>
                <w:rFonts w:ascii="华文中宋" w:eastAsia="华文中宋" w:hAnsi="华文中宋" w:cstheme="minorBidi" w:hint="eastAsia"/>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谢之非</w:t>
            </w:r>
          </w:p>
        </w:tc>
        <w:tc>
          <w:tcPr>
            <w:tcW w:w="2074" w:type="dxa"/>
            <w:tcBorders>
              <w:top w:val="single" w:sz="4" w:space="0" w:color="auto"/>
              <w:left w:val="single" w:sz="4" w:space="0" w:color="auto"/>
              <w:right w:val="single" w:sz="4" w:space="0" w:color="auto"/>
            </w:tcBorders>
            <w:shd w:val="clear" w:color="auto" w:fill="FFFFFF"/>
            <w:vAlign w:val="bottom"/>
          </w:tcPr>
          <w:p w14:paraId="0A2CF12A" w14:textId="77777777" w:rsidR="007510F5" w:rsidRPr="007510F5" w:rsidRDefault="007510F5" w:rsidP="001335BA">
            <w:pPr>
              <w:pStyle w:val="Other1"/>
              <w:spacing w:line="240" w:lineRule="auto"/>
              <w:ind w:firstLine="500"/>
              <w:jc w:val="left"/>
              <w:rPr>
                <w:rFonts w:ascii="华文中宋" w:eastAsia="华文中宋" w:hAnsi="华文中宋" w:cstheme="minorBidi"/>
                <w:color w:val="000000" w:themeColor="text1"/>
                <w:sz w:val="21"/>
                <w:szCs w:val="21"/>
                <w:lang w:val="en-US" w:eastAsia="zh-CN" w:bidi="ar-SA"/>
              </w:rPr>
            </w:pPr>
            <w:r w:rsidRPr="007510F5">
              <w:rPr>
                <w:rFonts w:ascii="华文中宋" w:eastAsia="华文中宋" w:hAnsi="华文中宋" w:cstheme="minorBidi"/>
                <w:color w:val="000000" w:themeColor="text1"/>
                <w:sz w:val="21"/>
                <w:szCs w:val="21"/>
                <w:lang w:val="en-US" w:eastAsia="zh-CN" w:bidi="ar-SA"/>
              </w:rPr>
              <w:t>只读</w:t>
            </w:r>
          </w:p>
        </w:tc>
      </w:tr>
      <w:tr w:rsidR="007510F5" w14:paraId="7193F72D" w14:textId="77777777" w:rsidTr="001335BA">
        <w:trPr>
          <w:trHeight w:hRule="exact" w:val="307"/>
          <w:jc w:val="center"/>
        </w:trPr>
        <w:tc>
          <w:tcPr>
            <w:tcW w:w="3156" w:type="dxa"/>
            <w:tcBorders>
              <w:top w:val="single" w:sz="4" w:space="0" w:color="auto"/>
              <w:left w:val="single" w:sz="4" w:space="0" w:color="auto"/>
            </w:tcBorders>
            <w:shd w:val="clear" w:color="auto" w:fill="FFFFFF"/>
            <w:vAlign w:val="bottom"/>
          </w:tcPr>
          <w:p w14:paraId="3D021C95" w14:textId="77777777" w:rsidR="007510F5" w:rsidRPr="007510F5" w:rsidRDefault="007510F5" w:rsidP="001335BA">
            <w:pPr>
              <w:pStyle w:val="Other1"/>
              <w:spacing w:line="240" w:lineRule="auto"/>
              <w:ind w:firstLine="180"/>
              <w:jc w:val="left"/>
              <w:rPr>
                <w:rFonts w:ascii="华文中宋" w:eastAsia="华文中宋" w:hAnsi="华文中宋" w:cstheme="minorBidi"/>
                <w:color w:val="000000" w:themeColor="text1"/>
                <w:sz w:val="21"/>
                <w:szCs w:val="21"/>
                <w:lang w:val="en-US" w:eastAsia="zh-CN" w:bidi="ar-SA"/>
              </w:rPr>
            </w:pPr>
            <w:r w:rsidRPr="007510F5">
              <w:rPr>
                <w:rFonts w:ascii="华文中宋" w:eastAsia="华文中宋" w:hAnsi="华文中宋" w:cstheme="minorBidi"/>
                <w:color w:val="000000" w:themeColor="text1"/>
                <w:sz w:val="21"/>
                <w:szCs w:val="21"/>
                <w:lang w:val="en-US" w:eastAsia="zh-CN" w:bidi="ar-SA"/>
              </w:rPr>
              <w:t>开发组（develop）</w:t>
            </w:r>
          </w:p>
        </w:tc>
        <w:tc>
          <w:tcPr>
            <w:tcW w:w="3675" w:type="dxa"/>
            <w:tcBorders>
              <w:top w:val="single" w:sz="4" w:space="0" w:color="auto"/>
              <w:left w:val="single" w:sz="4" w:space="0" w:color="auto"/>
            </w:tcBorders>
            <w:shd w:val="clear" w:color="auto" w:fill="FFFFFF"/>
            <w:vAlign w:val="bottom"/>
          </w:tcPr>
          <w:p w14:paraId="150F4D3C" w14:textId="099F3E23" w:rsidR="007510F5" w:rsidRPr="007510F5" w:rsidRDefault="00FD2DBC" w:rsidP="001335BA">
            <w:pPr>
              <w:pStyle w:val="Other1"/>
              <w:spacing w:line="240" w:lineRule="auto"/>
              <w:ind w:left="320" w:firstLine="0"/>
              <w:rPr>
                <w:rFonts w:ascii="华文中宋" w:eastAsia="华文中宋" w:hAnsi="华文中宋" w:cstheme="minorBidi" w:hint="eastAsia"/>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王佳俊、王少溥</w:t>
            </w:r>
          </w:p>
        </w:tc>
        <w:tc>
          <w:tcPr>
            <w:tcW w:w="2074" w:type="dxa"/>
            <w:tcBorders>
              <w:top w:val="single" w:sz="4" w:space="0" w:color="auto"/>
              <w:left w:val="single" w:sz="4" w:space="0" w:color="auto"/>
              <w:right w:val="single" w:sz="4" w:space="0" w:color="auto"/>
            </w:tcBorders>
            <w:shd w:val="clear" w:color="auto" w:fill="FFFFFF"/>
            <w:vAlign w:val="bottom"/>
          </w:tcPr>
          <w:p w14:paraId="0712A6C1" w14:textId="77777777" w:rsidR="007510F5" w:rsidRPr="007510F5" w:rsidRDefault="007510F5" w:rsidP="001335BA">
            <w:pPr>
              <w:pStyle w:val="Other1"/>
              <w:spacing w:line="240" w:lineRule="auto"/>
              <w:ind w:firstLine="500"/>
              <w:jc w:val="left"/>
              <w:rPr>
                <w:rFonts w:ascii="华文中宋" w:eastAsia="华文中宋" w:hAnsi="华文中宋" w:cstheme="minorBidi"/>
                <w:color w:val="000000" w:themeColor="text1"/>
                <w:sz w:val="21"/>
                <w:szCs w:val="21"/>
                <w:lang w:val="en-US" w:eastAsia="zh-CN" w:bidi="ar-SA"/>
              </w:rPr>
            </w:pPr>
            <w:r w:rsidRPr="007510F5">
              <w:rPr>
                <w:rFonts w:ascii="华文中宋" w:eastAsia="华文中宋" w:hAnsi="华文中宋" w:cstheme="minorBidi"/>
                <w:color w:val="000000" w:themeColor="text1"/>
                <w:sz w:val="21"/>
                <w:szCs w:val="21"/>
                <w:lang w:val="en-US" w:eastAsia="zh-CN" w:bidi="ar-SA"/>
              </w:rPr>
              <w:t>只读</w:t>
            </w:r>
          </w:p>
        </w:tc>
      </w:tr>
      <w:tr w:rsidR="007510F5" w14:paraId="32098AFD" w14:textId="77777777" w:rsidTr="001335BA">
        <w:trPr>
          <w:trHeight w:hRule="exact" w:val="307"/>
          <w:jc w:val="center"/>
        </w:trPr>
        <w:tc>
          <w:tcPr>
            <w:tcW w:w="3156" w:type="dxa"/>
            <w:vMerge w:val="restart"/>
            <w:tcBorders>
              <w:top w:val="single" w:sz="4" w:space="0" w:color="auto"/>
              <w:left w:val="single" w:sz="4" w:space="0" w:color="auto"/>
            </w:tcBorders>
            <w:shd w:val="clear" w:color="auto" w:fill="FFFFFF"/>
            <w:vAlign w:val="center"/>
          </w:tcPr>
          <w:p w14:paraId="547E7AF9" w14:textId="77777777" w:rsidR="007510F5" w:rsidRPr="007510F5" w:rsidRDefault="007510F5" w:rsidP="001335BA">
            <w:pPr>
              <w:pStyle w:val="Other1"/>
              <w:spacing w:line="240" w:lineRule="auto"/>
              <w:ind w:firstLine="180"/>
              <w:jc w:val="left"/>
              <w:rPr>
                <w:rFonts w:ascii="华文中宋" w:eastAsia="华文中宋" w:hAnsi="华文中宋" w:cstheme="minorBidi"/>
                <w:color w:val="000000" w:themeColor="text1"/>
                <w:sz w:val="21"/>
                <w:szCs w:val="21"/>
                <w:lang w:val="en-US" w:eastAsia="zh-CN" w:bidi="ar-SA"/>
              </w:rPr>
            </w:pPr>
            <w:r w:rsidRPr="007510F5">
              <w:rPr>
                <w:rFonts w:ascii="华文中宋" w:eastAsia="华文中宋" w:hAnsi="华文中宋" w:cstheme="minorBidi"/>
                <w:color w:val="000000" w:themeColor="text1"/>
                <w:sz w:val="21"/>
                <w:szCs w:val="21"/>
                <w:lang w:val="en-US" w:eastAsia="zh-CN" w:bidi="ar-SA"/>
              </w:rPr>
              <w:t>SQA组</w:t>
            </w:r>
          </w:p>
        </w:tc>
        <w:tc>
          <w:tcPr>
            <w:tcW w:w="3675" w:type="dxa"/>
            <w:tcBorders>
              <w:top w:val="single" w:sz="4" w:space="0" w:color="auto"/>
              <w:left w:val="single" w:sz="4" w:space="0" w:color="auto"/>
            </w:tcBorders>
            <w:shd w:val="clear" w:color="auto" w:fill="FFFFFF"/>
            <w:vAlign w:val="bottom"/>
          </w:tcPr>
          <w:p w14:paraId="13408597" w14:textId="4B4BF185" w:rsidR="007510F5" w:rsidRPr="007510F5" w:rsidRDefault="00FD2DBC" w:rsidP="001335BA">
            <w:pPr>
              <w:pStyle w:val="Other1"/>
              <w:spacing w:line="240" w:lineRule="auto"/>
              <w:ind w:left="320" w:firstLine="0"/>
              <w:rPr>
                <w:rFonts w:ascii="华文中宋" w:eastAsia="华文中宋" w:hAnsi="华文中宋" w:cstheme="minorBidi" w:hint="eastAsia"/>
                <w:color w:val="000000" w:themeColor="text1"/>
                <w:sz w:val="21"/>
                <w:szCs w:val="21"/>
                <w:lang w:val="en-US" w:eastAsia="zh-CN" w:bidi="ar-SA"/>
              </w:rPr>
            </w:pPr>
            <w:proofErr w:type="gramStart"/>
            <w:r>
              <w:rPr>
                <w:rFonts w:ascii="华文中宋" w:eastAsia="华文中宋" w:hAnsi="华文中宋" w:cstheme="minorBidi" w:hint="eastAsia"/>
                <w:color w:val="000000" w:themeColor="text1"/>
                <w:sz w:val="21"/>
                <w:szCs w:val="21"/>
                <w:lang w:val="en-US" w:eastAsia="zh-CN" w:bidi="ar-SA"/>
              </w:rPr>
              <w:t>张众</w:t>
            </w:r>
            <w:proofErr w:type="gramEnd"/>
          </w:p>
        </w:tc>
        <w:tc>
          <w:tcPr>
            <w:tcW w:w="2074" w:type="dxa"/>
            <w:tcBorders>
              <w:top w:val="single" w:sz="4" w:space="0" w:color="auto"/>
              <w:left w:val="single" w:sz="4" w:space="0" w:color="auto"/>
              <w:right w:val="single" w:sz="4" w:space="0" w:color="auto"/>
            </w:tcBorders>
            <w:shd w:val="clear" w:color="auto" w:fill="FFFFFF"/>
            <w:vAlign w:val="bottom"/>
          </w:tcPr>
          <w:p w14:paraId="2D51B13F" w14:textId="77777777" w:rsidR="007510F5" w:rsidRPr="007510F5" w:rsidRDefault="007510F5" w:rsidP="001335BA">
            <w:pPr>
              <w:pStyle w:val="Other1"/>
              <w:spacing w:line="240" w:lineRule="auto"/>
              <w:ind w:firstLine="500"/>
              <w:jc w:val="left"/>
              <w:rPr>
                <w:rFonts w:ascii="华文中宋" w:eastAsia="华文中宋" w:hAnsi="华文中宋" w:cstheme="minorBidi"/>
                <w:color w:val="000000" w:themeColor="text1"/>
                <w:sz w:val="21"/>
                <w:szCs w:val="21"/>
                <w:lang w:val="en-US" w:eastAsia="zh-CN" w:bidi="ar-SA"/>
              </w:rPr>
            </w:pPr>
            <w:r w:rsidRPr="007510F5">
              <w:rPr>
                <w:rFonts w:ascii="华文中宋" w:eastAsia="华文中宋" w:hAnsi="华文中宋" w:cstheme="minorBidi"/>
                <w:color w:val="000000" w:themeColor="text1"/>
                <w:sz w:val="21"/>
                <w:szCs w:val="21"/>
                <w:lang w:val="en-US" w:eastAsia="zh-CN" w:bidi="ar-SA"/>
              </w:rPr>
              <w:t>只读</w:t>
            </w:r>
          </w:p>
        </w:tc>
      </w:tr>
      <w:tr w:rsidR="007510F5" w14:paraId="33A5FED2" w14:textId="77777777" w:rsidTr="001335BA">
        <w:trPr>
          <w:trHeight w:hRule="exact" w:val="307"/>
          <w:jc w:val="center"/>
        </w:trPr>
        <w:tc>
          <w:tcPr>
            <w:tcW w:w="3156" w:type="dxa"/>
            <w:vMerge/>
            <w:tcBorders>
              <w:left w:val="single" w:sz="4" w:space="0" w:color="auto"/>
              <w:bottom w:val="single" w:sz="4" w:space="0" w:color="auto"/>
            </w:tcBorders>
            <w:shd w:val="clear" w:color="auto" w:fill="FFFFFF"/>
            <w:vAlign w:val="center"/>
          </w:tcPr>
          <w:p w14:paraId="3325E23B" w14:textId="77777777" w:rsidR="007510F5" w:rsidRPr="007510F5" w:rsidRDefault="007510F5" w:rsidP="001335BA">
            <w:pPr>
              <w:rPr>
                <w:rFonts w:ascii="华文中宋" w:eastAsia="华文中宋" w:hAnsi="华文中宋"/>
                <w:color w:val="000000" w:themeColor="text1"/>
                <w:szCs w:val="21"/>
              </w:rPr>
            </w:pPr>
          </w:p>
        </w:tc>
        <w:tc>
          <w:tcPr>
            <w:tcW w:w="3675" w:type="dxa"/>
            <w:tcBorders>
              <w:top w:val="single" w:sz="4" w:space="0" w:color="auto"/>
              <w:left w:val="single" w:sz="4" w:space="0" w:color="auto"/>
              <w:bottom w:val="single" w:sz="4" w:space="0" w:color="auto"/>
            </w:tcBorders>
            <w:shd w:val="clear" w:color="auto" w:fill="FFFFFF"/>
            <w:vAlign w:val="bottom"/>
          </w:tcPr>
          <w:p w14:paraId="4F64AE80" w14:textId="1E1DB229" w:rsidR="007510F5" w:rsidRPr="007510F5" w:rsidRDefault="00FD2DBC" w:rsidP="001335BA">
            <w:pPr>
              <w:pStyle w:val="Other1"/>
              <w:spacing w:line="240" w:lineRule="auto"/>
              <w:ind w:left="320" w:firstLine="0"/>
              <w:rPr>
                <w:rFonts w:ascii="华文中宋" w:eastAsia="华文中宋" w:hAnsi="华文中宋" w:cstheme="minorBidi"/>
                <w:color w:val="000000" w:themeColor="text1"/>
                <w:sz w:val="21"/>
                <w:szCs w:val="21"/>
                <w:lang w:val="en-US" w:eastAsia="zh-CN" w:bidi="ar-SA"/>
              </w:rPr>
            </w:pPr>
            <w:proofErr w:type="gramStart"/>
            <w:r>
              <w:rPr>
                <w:rFonts w:ascii="华文中宋" w:eastAsia="华文中宋" w:hAnsi="华文中宋" w:cstheme="minorBidi" w:hint="eastAsia"/>
                <w:color w:val="000000" w:themeColor="text1"/>
                <w:sz w:val="21"/>
                <w:szCs w:val="21"/>
                <w:lang w:val="en-US" w:eastAsia="zh-CN" w:bidi="ar-SA"/>
              </w:rPr>
              <w:t>凌熙涵</w:t>
            </w:r>
            <w:proofErr w:type="gramEnd"/>
          </w:p>
        </w:tc>
        <w:tc>
          <w:tcPr>
            <w:tcW w:w="2074" w:type="dxa"/>
            <w:tcBorders>
              <w:top w:val="single" w:sz="4" w:space="0" w:color="auto"/>
              <w:left w:val="single" w:sz="4" w:space="0" w:color="auto"/>
              <w:bottom w:val="single" w:sz="4" w:space="0" w:color="auto"/>
              <w:right w:val="single" w:sz="4" w:space="0" w:color="auto"/>
            </w:tcBorders>
            <w:shd w:val="clear" w:color="auto" w:fill="FFFFFF"/>
            <w:vAlign w:val="bottom"/>
          </w:tcPr>
          <w:p w14:paraId="64873FC3" w14:textId="77777777" w:rsidR="007510F5" w:rsidRPr="007510F5" w:rsidRDefault="007510F5" w:rsidP="001335BA">
            <w:pPr>
              <w:pStyle w:val="Other1"/>
              <w:spacing w:line="240" w:lineRule="auto"/>
              <w:ind w:firstLine="500"/>
              <w:jc w:val="left"/>
              <w:rPr>
                <w:rFonts w:ascii="华文中宋" w:eastAsia="华文中宋" w:hAnsi="华文中宋" w:cstheme="minorBidi"/>
                <w:color w:val="000000" w:themeColor="text1"/>
                <w:sz w:val="21"/>
                <w:szCs w:val="21"/>
                <w:lang w:val="en-US" w:eastAsia="zh-CN" w:bidi="ar-SA"/>
              </w:rPr>
            </w:pPr>
            <w:r w:rsidRPr="007510F5">
              <w:rPr>
                <w:rFonts w:ascii="华文中宋" w:eastAsia="华文中宋" w:hAnsi="华文中宋" w:cstheme="minorBidi"/>
                <w:color w:val="000000" w:themeColor="text1"/>
                <w:sz w:val="21"/>
                <w:szCs w:val="21"/>
                <w:lang w:val="en-US" w:eastAsia="zh-CN" w:bidi="ar-SA"/>
              </w:rPr>
              <w:t>读、写</w:t>
            </w:r>
          </w:p>
        </w:tc>
      </w:tr>
      <w:tr w:rsidR="007510F5" w14:paraId="16119DC7" w14:textId="77777777" w:rsidTr="001335BA">
        <w:trPr>
          <w:trHeight w:hRule="exact" w:val="613"/>
          <w:jc w:val="center"/>
        </w:trPr>
        <w:tc>
          <w:tcPr>
            <w:tcW w:w="3156" w:type="dxa"/>
            <w:tcBorders>
              <w:top w:val="single" w:sz="4" w:space="0" w:color="auto"/>
              <w:left w:val="single" w:sz="4" w:space="0" w:color="auto"/>
              <w:bottom w:val="single" w:sz="4" w:space="0" w:color="auto"/>
              <w:right w:val="single" w:sz="4" w:space="0" w:color="auto"/>
            </w:tcBorders>
            <w:shd w:val="clear" w:color="auto" w:fill="FFFFFF"/>
            <w:vAlign w:val="center"/>
          </w:tcPr>
          <w:p w14:paraId="022D961C" w14:textId="77777777" w:rsidR="007510F5" w:rsidRPr="007510F5" w:rsidRDefault="007510F5" w:rsidP="001335BA">
            <w:pPr>
              <w:pStyle w:val="Other1"/>
              <w:spacing w:line="240" w:lineRule="auto"/>
              <w:ind w:firstLine="180"/>
              <w:jc w:val="left"/>
              <w:rPr>
                <w:rFonts w:ascii="华文中宋" w:eastAsia="华文中宋" w:hAnsi="华文中宋" w:cstheme="minorBidi"/>
                <w:color w:val="000000" w:themeColor="text1"/>
                <w:sz w:val="21"/>
                <w:szCs w:val="21"/>
                <w:lang w:val="en-US" w:eastAsia="zh-CN" w:bidi="ar-SA"/>
              </w:rPr>
            </w:pPr>
            <w:r w:rsidRPr="007510F5">
              <w:rPr>
                <w:rFonts w:ascii="华文中宋" w:eastAsia="华文中宋" w:hAnsi="华文中宋" w:cstheme="minorBidi"/>
                <w:color w:val="000000" w:themeColor="text1"/>
                <w:sz w:val="21"/>
                <w:szCs w:val="21"/>
                <w:lang w:val="en-US" w:eastAsia="zh-CN" w:bidi="ar-SA"/>
              </w:rPr>
              <w:t>开发运行环境支持组（environment）</w:t>
            </w:r>
          </w:p>
        </w:tc>
        <w:tc>
          <w:tcPr>
            <w:tcW w:w="3675" w:type="dxa"/>
            <w:tcBorders>
              <w:top w:val="single" w:sz="4" w:space="0" w:color="auto"/>
              <w:left w:val="single" w:sz="4" w:space="0" w:color="auto"/>
              <w:bottom w:val="single" w:sz="4" w:space="0" w:color="auto"/>
              <w:right w:val="single" w:sz="4" w:space="0" w:color="auto"/>
            </w:tcBorders>
            <w:shd w:val="clear" w:color="auto" w:fill="FFFFFF"/>
            <w:vAlign w:val="center"/>
          </w:tcPr>
          <w:p w14:paraId="29E45F27" w14:textId="0BD4502F" w:rsidR="007510F5" w:rsidRPr="007510F5" w:rsidRDefault="00FD2DBC" w:rsidP="001335BA">
            <w:pPr>
              <w:pStyle w:val="Other1"/>
              <w:spacing w:line="239" w:lineRule="exact"/>
              <w:ind w:left="320" w:firstLine="0"/>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冀昀锴</w:t>
            </w:r>
          </w:p>
        </w:tc>
        <w:tc>
          <w:tcPr>
            <w:tcW w:w="2074" w:type="dxa"/>
            <w:tcBorders>
              <w:top w:val="single" w:sz="4" w:space="0" w:color="auto"/>
              <w:left w:val="single" w:sz="4" w:space="0" w:color="auto"/>
              <w:bottom w:val="single" w:sz="4" w:space="0" w:color="auto"/>
              <w:right w:val="single" w:sz="4" w:space="0" w:color="auto"/>
            </w:tcBorders>
            <w:shd w:val="clear" w:color="auto" w:fill="FFFFFF"/>
            <w:vAlign w:val="center"/>
          </w:tcPr>
          <w:p w14:paraId="392330BD" w14:textId="77777777" w:rsidR="007510F5" w:rsidRPr="007510F5" w:rsidRDefault="007510F5" w:rsidP="001335BA">
            <w:pPr>
              <w:pStyle w:val="Other1"/>
              <w:spacing w:line="240" w:lineRule="auto"/>
              <w:ind w:firstLine="500"/>
              <w:jc w:val="left"/>
              <w:rPr>
                <w:rFonts w:ascii="华文中宋" w:eastAsia="华文中宋" w:hAnsi="华文中宋" w:cstheme="minorBidi"/>
                <w:color w:val="000000" w:themeColor="text1"/>
                <w:sz w:val="21"/>
                <w:szCs w:val="21"/>
                <w:lang w:val="en-US" w:eastAsia="zh-CN" w:bidi="ar-SA"/>
              </w:rPr>
            </w:pPr>
            <w:r w:rsidRPr="007510F5">
              <w:rPr>
                <w:rFonts w:ascii="华文中宋" w:eastAsia="华文中宋" w:hAnsi="华文中宋" w:cstheme="minorBidi"/>
                <w:color w:val="000000" w:themeColor="text1"/>
                <w:sz w:val="21"/>
                <w:szCs w:val="21"/>
                <w:lang w:val="en-US" w:eastAsia="zh-CN" w:bidi="ar-SA"/>
              </w:rPr>
              <w:t>只读</w:t>
            </w:r>
          </w:p>
        </w:tc>
      </w:tr>
    </w:tbl>
    <w:p w14:paraId="4A64515D" w14:textId="77777777" w:rsidR="007510F5" w:rsidRPr="007510F5" w:rsidRDefault="007510F5" w:rsidP="007510F5">
      <w:pPr>
        <w:rPr>
          <w:rFonts w:ascii="华文中宋" w:eastAsia="华文中宋" w:hAnsi="华文中宋" w:hint="eastAsia"/>
          <w:sz w:val="24"/>
        </w:rPr>
      </w:pPr>
    </w:p>
    <w:p w14:paraId="148CD6AF" w14:textId="7B8A9C15" w:rsidR="007510F5" w:rsidRPr="007510F5" w:rsidRDefault="007510F5" w:rsidP="007510F5">
      <w:pPr>
        <w:ind w:firstLineChars="200" w:firstLine="480"/>
        <w:rPr>
          <w:rFonts w:ascii="华文中宋" w:eastAsia="华文中宋" w:hAnsi="华文中宋" w:hint="eastAsia"/>
          <w:sz w:val="24"/>
        </w:rPr>
      </w:pPr>
      <w:r>
        <w:rPr>
          <w:rFonts w:ascii="华文中宋" w:eastAsia="华文中宋" w:hAnsi="华文中宋"/>
          <w:sz w:val="24"/>
        </w:rPr>
        <w:t>6</w:t>
      </w:r>
      <w:r w:rsidRPr="007510F5">
        <w:rPr>
          <w:rFonts w:ascii="华文中宋" w:eastAsia="华文中宋" w:hAnsi="华文中宋" w:hint="eastAsia"/>
          <w:sz w:val="24"/>
        </w:rPr>
        <w:t>）确定项目在配置库中的项目名，最好与项目标识一致。</w:t>
      </w:r>
    </w:p>
    <w:p w14:paraId="43457D6C" w14:textId="56A5C65B" w:rsidR="007510F5" w:rsidRDefault="007510F5" w:rsidP="007510F5">
      <w:pPr>
        <w:ind w:firstLineChars="200" w:firstLine="480"/>
        <w:rPr>
          <w:rFonts w:ascii="华文中宋" w:eastAsia="华文中宋" w:hAnsi="华文中宋"/>
          <w:sz w:val="24"/>
        </w:rPr>
      </w:pPr>
      <w:r>
        <w:rPr>
          <w:rFonts w:ascii="华文中宋" w:eastAsia="华文中宋" w:hAnsi="华文中宋"/>
          <w:sz w:val="24"/>
        </w:rPr>
        <w:t>7</w:t>
      </w:r>
      <w:r w:rsidRPr="007510F5">
        <w:rPr>
          <w:rFonts w:ascii="华文中宋" w:eastAsia="华文中宋" w:hAnsi="华文中宋" w:hint="eastAsia"/>
          <w:sz w:val="24"/>
        </w:rPr>
        <w:t>）此项目的配置管理者获得此项目名的最高权限。</w:t>
      </w:r>
    </w:p>
    <w:p w14:paraId="6411D9E8" w14:textId="7A0BCD4D" w:rsidR="00247264" w:rsidRPr="00247264" w:rsidRDefault="00247264" w:rsidP="00247264">
      <w:pPr>
        <w:pStyle w:val="2"/>
        <w:ind w:firstLine="420"/>
        <w:rPr>
          <w:rFonts w:ascii="华文中宋" w:eastAsia="华文中宋" w:hAnsi="华文中宋" w:hint="eastAsia"/>
        </w:rPr>
      </w:pPr>
      <w:bookmarkStart w:id="66" w:name="_Toc137417821"/>
      <w:r>
        <w:rPr>
          <w:rFonts w:ascii="华文中宋" w:eastAsia="华文中宋" w:hAnsi="华文中宋"/>
        </w:rPr>
        <w:t>8</w:t>
      </w:r>
      <w:r w:rsidRPr="00C6035B">
        <w:rPr>
          <w:rFonts w:ascii="华文中宋" w:eastAsia="华文中宋" w:hAnsi="华文中宋"/>
        </w:rPr>
        <w:t>.</w:t>
      </w:r>
      <w:r>
        <w:rPr>
          <w:rFonts w:ascii="华文中宋" w:eastAsia="华文中宋" w:hAnsi="华文中宋"/>
        </w:rPr>
        <w:t>6</w:t>
      </w:r>
      <w:r>
        <w:rPr>
          <w:rFonts w:ascii="华文中宋" w:eastAsia="华文中宋" w:hAnsi="华文中宋" w:hint="eastAsia"/>
        </w:rPr>
        <w:t>配置库建立</w:t>
      </w:r>
      <w:bookmarkEnd w:id="66"/>
    </w:p>
    <w:p w14:paraId="45A4221B" w14:textId="77777777" w:rsidR="00247264" w:rsidRPr="00247264" w:rsidRDefault="00247264" w:rsidP="00247264">
      <w:pPr>
        <w:ind w:firstLineChars="200" w:firstLine="480"/>
        <w:rPr>
          <w:rFonts w:ascii="华文中宋" w:eastAsia="华文中宋" w:hAnsi="华文中宋" w:hint="eastAsia"/>
          <w:sz w:val="24"/>
        </w:rPr>
      </w:pPr>
      <w:r w:rsidRPr="00247264">
        <w:rPr>
          <w:rFonts w:ascii="华文中宋" w:eastAsia="华文中宋" w:hAnsi="华文中宋" w:hint="eastAsia"/>
          <w:sz w:val="24"/>
        </w:rPr>
        <w:t>1) 配置管理者建立git 主分支，并导入所需要的项目配置，分配给其他开发者git 主分支地址，分配相关权</w:t>
      </w:r>
    </w:p>
    <w:p w14:paraId="44BD506E" w14:textId="77777777" w:rsidR="00247264" w:rsidRPr="00247264" w:rsidRDefault="00247264" w:rsidP="00247264">
      <w:pPr>
        <w:ind w:firstLineChars="200" w:firstLine="480"/>
        <w:rPr>
          <w:rFonts w:ascii="华文中宋" w:eastAsia="华文中宋" w:hAnsi="华文中宋" w:hint="eastAsia"/>
          <w:sz w:val="24"/>
        </w:rPr>
      </w:pPr>
      <w:r w:rsidRPr="00247264">
        <w:rPr>
          <w:rFonts w:ascii="华文中宋" w:eastAsia="华文中宋" w:hAnsi="华文中宋" w:hint="eastAsia"/>
          <w:sz w:val="24"/>
        </w:rPr>
        <w:lastRenderedPageBreak/>
        <w:t>限。建立版本表示来表示每一次迭代的版本</w:t>
      </w:r>
    </w:p>
    <w:p w14:paraId="2DC37802" w14:textId="77777777" w:rsidR="00247264" w:rsidRPr="00247264" w:rsidRDefault="00247264" w:rsidP="00247264">
      <w:pPr>
        <w:ind w:firstLineChars="200" w:firstLine="480"/>
        <w:rPr>
          <w:rFonts w:ascii="华文中宋" w:eastAsia="华文中宋" w:hAnsi="华文中宋" w:hint="eastAsia"/>
          <w:sz w:val="24"/>
        </w:rPr>
      </w:pPr>
      <w:r w:rsidRPr="00247264">
        <w:rPr>
          <w:rFonts w:ascii="华文中宋" w:eastAsia="华文中宋" w:hAnsi="华文中宋" w:hint="eastAsia"/>
          <w:sz w:val="24"/>
        </w:rPr>
        <w:t>2) 其他开发者分别在git 中建立分支，并在分支中管理自己部分的提交物。可以进行上交， 管理分支，或依</w:t>
      </w:r>
    </w:p>
    <w:p w14:paraId="3EDFBBB8" w14:textId="77777777" w:rsidR="00247264" w:rsidRPr="00247264" w:rsidRDefault="00247264" w:rsidP="00247264">
      <w:pPr>
        <w:ind w:firstLineChars="200" w:firstLine="480"/>
        <w:rPr>
          <w:rFonts w:ascii="华文中宋" w:eastAsia="华文中宋" w:hAnsi="华文中宋" w:hint="eastAsia"/>
          <w:sz w:val="24"/>
        </w:rPr>
      </w:pPr>
      <w:r w:rsidRPr="00247264">
        <w:rPr>
          <w:rFonts w:ascii="华文中宋" w:eastAsia="华文中宋" w:hAnsi="华文中宋" w:hint="eastAsia"/>
          <w:sz w:val="24"/>
        </w:rPr>
        <w:t>据自己的权限查看其他分支</w:t>
      </w:r>
    </w:p>
    <w:p w14:paraId="28315744" w14:textId="77777777" w:rsidR="00247264" w:rsidRPr="00247264" w:rsidRDefault="00247264" w:rsidP="00247264">
      <w:pPr>
        <w:ind w:firstLineChars="200" w:firstLine="480"/>
        <w:rPr>
          <w:rFonts w:ascii="华文中宋" w:eastAsia="华文中宋" w:hAnsi="华文中宋" w:hint="eastAsia"/>
          <w:sz w:val="24"/>
        </w:rPr>
      </w:pPr>
      <w:r w:rsidRPr="00247264">
        <w:rPr>
          <w:rFonts w:ascii="华文中宋" w:eastAsia="华文中宋" w:hAnsi="华文中宋" w:hint="eastAsia"/>
          <w:sz w:val="24"/>
        </w:rPr>
        <w:t>3) 管理者根据开发者的请求，通过或拒绝其所上交的产物，或分配给开发者各种权限。</w:t>
      </w:r>
    </w:p>
    <w:p w14:paraId="07ED81E1" w14:textId="77777777" w:rsidR="00247264" w:rsidRPr="00247264" w:rsidRDefault="00247264" w:rsidP="00247264">
      <w:pPr>
        <w:ind w:firstLineChars="200" w:firstLine="480"/>
        <w:rPr>
          <w:rFonts w:ascii="华文中宋" w:eastAsia="华文中宋" w:hAnsi="华文中宋" w:hint="eastAsia"/>
          <w:sz w:val="24"/>
        </w:rPr>
      </w:pPr>
      <w:r w:rsidRPr="00247264">
        <w:rPr>
          <w:rFonts w:ascii="华文中宋" w:eastAsia="华文中宋" w:hAnsi="华文中宋" w:hint="eastAsia"/>
          <w:sz w:val="24"/>
        </w:rPr>
        <w:t>4) 分支的管理，管理员可以对分支进行合并，拆开，删除，增加管理。</w:t>
      </w:r>
    </w:p>
    <w:p w14:paraId="3D9C54BA" w14:textId="77777777" w:rsidR="00247264" w:rsidRPr="00247264" w:rsidRDefault="00247264" w:rsidP="00247264">
      <w:pPr>
        <w:ind w:firstLineChars="200" w:firstLine="480"/>
        <w:rPr>
          <w:rFonts w:ascii="华文中宋" w:eastAsia="华文中宋" w:hAnsi="华文中宋" w:hint="eastAsia"/>
          <w:sz w:val="24"/>
        </w:rPr>
      </w:pPr>
      <w:r w:rsidRPr="00247264">
        <w:rPr>
          <w:rFonts w:ascii="华文中宋" w:eastAsia="华文中宋" w:hAnsi="华文中宋" w:hint="eastAsia"/>
          <w:sz w:val="24"/>
        </w:rPr>
        <w:t>5) 根据git 中的记录，保留迭代记录，并在管理员检查之后，上交迭代过程中产物</w:t>
      </w:r>
    </w:p>
    <w:p w14:paraId="610AE979" w14:textId="316B420E" w:rsidR="00247264" w:rsidRDefault="00247264" w:rsidP="00247264">
      <w:pPr>
        <w:ind w:firstLineChars="200" w:firstLine="480"/>
        <w:rPr>
          <w:rFonts w:ascii="华文中宋" w:eastAsia="华文中宋" w:hAnsi="华文中宋"/>
          <w:sz w:val="24"/>
        </w:rPr>
      </w:pPr>
      <w:r w:rsidRPr="00247264">
        <w:rPr>
          <w:rFonts w:ascii="华文中宋" w:eastAsia="华文中宋" w:hAnsi="华文中宋" w:hint="eastAsia"/>
          <w:sz w:val="24"/>
        </w:rPr>
        <w:t>6) 如果发生需求变更，对进行变更的需求进行审核。之后将分支中需要修改的部分进行出库修改。</w:t>
      </w:r>
    </w:p>
    <w:p w14:paraId="4E482C68" w14:textId="34B6D9B4" w:rsidR="00A04738" w:rsidRPr="00247264" w:rsidRDefault="00A04738" w:rsidP="00A04738">
      <w:pPr>
        <w:pStyle w:val="2"/>
        <w:ind w:firstLine="420"/>
        <w:rPr>
          <w:rFonts w:ascii="华文中宋" w:eastAsia="华文中宋" w:hAnsi="华文中宋" w:hint="eastAsia"/>
        </w:rPr>
      </w:pPr>
      <w:bookmarkStart w:id="67" w:name="_Toc137417822"/>
      <w:r>
        <w:rPr>
          <w:rFonts w:ascii="华文中宋" w:eastAsia="华文中宋" w:hAnsi="华文中宋"/>
        </w:rPr>
        <w:t>8</w:t>
      </w:r>
      <w:r w:rsidRPr="00C6035B">
        <w:rPr>
          <w:rFonts w:ascii="华文中宋" w:eastAsia="华文中宋" w:hAnsi="华文中宋"/>
        </w:rPr>
        <w:t>.</w:t>
      </w:r>
      <w:r>
        <w:rPr>
          <w:rFonts w:ascii="华文中宋" w:eastAsia="华文中宋" w:hAnsi="华文中宋"/>
        </w:rPr>
        <w:t>7</w:t>
      </w:r>
      <w:r w:rsidR="00156359" w:rsidRPr="00156359">
        <w:rPr>
          <w:rFonts w:ascii="华文中宋" w:eastAsia="华文中宋" w:hAnsi="华文中宋" w:hint="eastAsia"/>
        </w:rPr>
        <w:t>入库程序</w:t>
      </w:r>
      <w:bookmarkEnd w:id="67"/>
    </w:p>
    <w:p w14:paraId="1627B301" w14:textId="77777777" w:rsidR="00156359" w:rsidRPr="00156359" w:rsidRDefault="00156359" w:rsidP="00156359">
      <w:pPr>
        <w:ind w:firstLineChars="200" w:firstLine="480"/>
        <w:rPr>
          <w:rFonts w:ascii="华文中宋" w:eastAsia="华文中宋" w:hAnsi="华文中宋" w:hint="eastAsia"/>
          <w:sz w:val="24"/>
        </w:rPr>
      </w:pPr>
      <w:r w:rsidRPr="00156359">
        <w:rPr>
          <w:rFonts w:ascii="华文中宋" w:eastAsia="华文中宋" w:hAnsi="华文中宋" w:hint="eastAsia"/>
          <w:sz w:val="24"/>
        </w:rPr>
        <w:t>入库程序包括基线产品入库程序和非基线产品入库程序。</w:t>
      </w:r>
    </w:p>
    <w:p w14:paraId="0C0ADB13" w14:textId="77777777" w:rsidR="00156359" w:rsidRPr="00156359" w:rsidRDefault="00156359" w:rsidP="00156359">
      <w:pPr>
        <w:ind w:firstLineChars="200" w:firstLine="480"/>
        <w:rPr>
          <w:rFonts w:ascii="华文中宋" w:eastAsia="华文中宋" w:hAnsi="华文中宋" w:hint="eastAsia"/>
          <w:sz w:val="24"/>
        </w:rPr>
      </w:pPr>
      <w:r w:rsidRPr="00156359">
        <w:rPr>
          <w:rFonts w:ascii="华文中宋" w:eastAsia="华文中宋" w:hAnsi="华文中宋" w:hint="eastAsia"/>
          <w:sz w:val="24"/>
        </w:rPr>
        <w:t>基线产品入库程序如下：</w:t>
      </w:r>
    </w:p>
    <w:p w14:paraId="178313BD" w14:textId="77777777" w:rsidR="00156359" w:rsidRPr="00156359" w:rsidRDefault="00156359" w:rsidP="00156359">
      <w:pPr>
        <w:ind w:firstLineChars="200" w:firstLine="480"/>
        <w:rPr>
          <w:rFonts w:ascii="华文中宋" w:eastAsia="华文中宋" w:hAnsi="华文中宋" w:hint="eastAsia"/>
          <w:sz w:val="24"/>
        </w:rPr>
      </w:pPr>
      <w:r w:rsidRPr="00156359">
        <w:rPr>
          <w:rFonts w:ascii="华文中宋" w:eastAsia="华文中宋" w:hAnsi="华文中宋" w:hint="eastAsia"/>
          <w:sz w:val="24"/>
        </w:rPr>
        <w:t>1）配置管理者将此配置项导入VVS库中对应项目的相应目录中，并进行版本标识，在描述栏给出一定的描述。</w:t>
      </w:r>
    </w:p>
    <w:p w14:paraId="1A98F71B" w14:textId="77777777" w:rsidR="00156359" w:rsidRPr="00156359" w:rsidRDefault="00156359" w:rsidP="00156359">
      <w:pPr>
        <w:ind w:firstLineChars="200" w:firstLine="480"/>
        <w:rPr>
          <w:rFonts w:ascii="华文中宋" w:eastAsia="华文中宋" w:hAnsi="华文中宋" w:hint="eastAsia"/>
          <w:sz w:val="24"/>
        </w:rPr>
      </w:pPr>
      <w:r w:rsidRPr="00156359">
        <w:rPr>
          <w:rFonts w:ascii="华文中宋" w:eastAsia="华文中宋" w:hAnsi="华文中宋" w:hint="eastAsia"/>
          <w:sz w:val="24"/>
        </w:rPr>
        <w:t>2）确定与此配置项关联的其他</w:t>
      </w:r>
      <w:proofErr w:type="gramStart"/>
      <w:r w:rsidRPr="00156359">
        <w:rPr>
          <w:rFonts w:ascii="华文中宋" w:eastAsia="华文中宋" w:hAnsi="华文中宋" w:hint="eastAsia"/>
          <w:sz w:val="24"/>
        </w:rPr>
        <w:t>巳</w:t>
      </w:r>
      <w:proofErr w:type="gramEnd"/>
      <w:r w:rsidRPr="00156359">
        <w:rPr>
          <w:rFonts w:ascii="华文中宋" w:eastAsia="华文中宋" w:hAnsi="华文中宋" w:hint="eastAsia"/>
          <w:sz w:val="24"/>
        </w:rPr>
        <w:t>知的产品（包括基线产品和非基线产品），并在基线状态表中增加此配置项的关联项，同时标识覆盖关系。</w:t>
      </w:r>
    </w:p>
    <w:p w14:paraId="794C782F" w14:textId="77777777" w:rsidR="00156359" w:rsidRPr="00156359" w:rsidRDefault="00156359" w:rsidP="00156359">
      <w:pPr>
        <w:ind w:firstLineChars="200" w:firstLine="480"/>
        <w:rPr>
          <w:rFonts w:ascii="华文中宋" w:eastAsia="华文中宋" w:hAnsi="华文中宋" w:hint="eastAsia"/>
          <w:sz w:val="24"/>
        </w:rPr>
      </w:pPr>
      <w:r w:rsidRPr="00156359">
        <w:rPr>
          <w:rFonts w:ascii="华文中宋" w:eastAsia="华文中宋" w:hAnsi="华文中宋" w:hint="eastAsia"/>
          <w:sz w:val="24"/>
        </w:rPr>
        <w:t>3）确定此配置项相关联的其他已知的基线的配置项，并在基线状态表中修</w:t>
      </w:r>
      <w:r w:rsidRPr="00156359">
        <w:rPr>
          <w:rFonts w:ascii="华文中宋" w:eastAsia="华文中宋" w:hAnsi="华文中宋" w:hint="eastAsia"/>
          <w:sz w:val="24"/>
        </w:rPr>
        <w:lastRenderedPageBreak/>
        <w:t>改与此配置项关联的其他配置项的关联项，同时标识覆盖关系°</w:t>
      </w:r>
    </w:p>
    <w:p w14:paraId="22EBE067" w14:textId="324798E2" w:rsidR="00156359" w:rsidRPr="00156359" w:rsidRDefault="00156359" w:rsidP="00156359">
      <w:pPr>
        <w:ind w:firstLineChars="200" w:firstLine="480"/>
        <w:rPr>
          <w:rFonts w:ascii="华文中宋" w:eastAsia="华文中宋" w:hAnsi="华文中宋" w:hint="eastAsia"/>
          <w:sz w:val="24"/>
        </w:rPr>
      </w:pPr>
      <w:r w:rsidRPr="00156359">
        <w:rPr>
          <w:rFonts w:ascii="华文中宋" w:eastAsia="华文中宋" w:hAnsi="华文中宋" w:hint="eastAsia"/>
          <w:sz w:val="24"/>
        </w:rPr>
        <w:t>4）（如果上一步骤可执行）生成基线状态记录表，并将基线状态记录表导入配置库中。</w:t>
      </w:r>
    </w:p>
    <w:p w14:paraId="4E0CA117" w14:textId="77777777" w:rsidR="00156359" w:rsidRPr="00156359" w:rsidRDefault="00156359" w:rsidP="00156359">
      <w:pPr>
        <w:ind w:firstLineChars="200" w:firstLine="480"/>
        <w:rPr>
          <w:rFonts w:ascii="华文中宋" w:eastAsia="华文中宋" w:hAnsi="华文中宋" w:hint="eastAsia"/>
          <w:sz w:val="24"/>
        </w:rPr>
      </w:pPr>
      <w:r w:rsidRPr="00156359">
        <w:rPr>
          <w:rFonts w:ascii="华文中宋" w:eastAsia="华文中宋" w:hAnsi="华文中宋" w:hint="eastAsia"/>
          <w:sz w:val="24"/>
        </w:rPr>
        <w:t>非基线产品入库程序如下：</w:t>
      </w:r>
    </w:p>
    <w:p w14:paraId="558CC8BE" w14:textId="77777777" w:rsidR="00156359" w:rsidRPr="00156359" w:rsidRDefault="00156359" w:rsidP="00156359">
      <w:pPr>
        <w:ind w:firstLineChars="200" w:firstLine="480"/>
        <w:rPr>
          <w:rFonts w:ascii="华文中宋" w:eastAsia="华文中宋" w:hAnsi="华文中宋" w:hint="eastAsia"/>
          <w:sz w:val="24"/>
        </w:rPr>
      </w:pPr>
      <w:r w:rsidRPr="00156359">
        <w:rPr>
          <w:rFonts w:ascii="华文中宋" w:eastAsia="华文中宋" w:hAnsi="华文中宋" w:hint="eastAsia"/>
          <w:sz w:val="24"/>
        </w:rPr>
        <w:t>1）配置管理者将此产品导入VVS库中对应项目的相应目录中，并进行版本标识，在描述栏给出一定的描述。</w:t>
      </w:r>
    </w:p>
    <w:p w14:paraId="14FE159D" w14:textId="77777777" w:rsidR="00156359" w:rsidRPr="00156359" w:rsidRDefault="00156359" w:rsidP="00156359">
      <w:pPr>
        <w:ind w:firstLineChars="200" w:firstLine="480"/>
        <w:rPr>
          <w:rFonts w:ascii="华文中宋" w:eastAsia="华文中宋" w:hAnsi="华文中宋" w:hint="eastAsia"/>
          <w:sz w:val="24"/>
        </w:rPr>
      </w:pPr>
      <w:r w:rsidRPr="00156359">
        <w:rPr>
          <w:rFonts w:ascii="华文中宋" w:eastAsia="华文中宋" w:hAnsi="华文中宋" w:hint="eastAsia"/>
          <w:sz w:val="24"/>
        </w:rPr>
        <w:t>2）确定与此非基线产品关联的其他已知的基线产品的配置项，在基线关系表中修改这些基线的配置项的关联记录，同时标识覆盖关系。</w:t>
      </w:r>
    </w:p>
    <w:p w14:paraId="2AE99A97" w14:textId="728FF3C9" w:rsidR="00A04738" w:rsidRDefault="00156359" w:rsidP="00156359">
      <w:pPr>
        <w:ind w:firstLineChars="200" w:firstLine="480"/>
        <w:rPr>
          <w:rFonts w:ascii="华文中宋" w:eastAsia="华文中宋" w:hAnsi="华文中宋"/>
          <w:sz w:val="24"/>
        </w:rPr>
      </w:pPr>
      <w:r w:rsidRPr="00156359">
        <w:rPr>
          <w:rFonts w:ascii="华文中宋" w:eastAsia="华文中宋" w:hAnsi="华文中宋" w:hint="eastAsia"/>
          <w:sz w:val="24"/>
        </w:rPr>
        <w:t>3）（如果上一步骤可执行）生成基线状态记录表，并将基线状态记录表导入VVS库。</w:t>
      </w:r>
    </w:p>
    <w:p w14:paraId="07D71107" w14:textId="2913B47D" w:rsidR="00156359" w:rsidRPr="00247264" w:rsidRDefault="00156359" w:rsidP="00156359">
      <w:pPr>
        <w:pStyle w:val="2"/>
        <w:ind w:firstLine="420"/>
        <w:rPr>
          <w:rFonts w:ascii="华文中宋" w:eastAsia="华文中宋" w:hAnsi="华文中宋" w:hint="eastAsia"/>
        </w:rPr>
      </w:pPr>
      <w:bookmarkStart w:id="68" w:name="_Toc137417823"/>
      <w:r>
        <w:rPr>
          <w:rFonts w:ascii="华文中宋" w:eastAsia="华文中宋" w:hAnsi="华文中宋"/>
        </w:rPr>
        <w:t>8</w:t>
      </w:r>
      <w:r w:rsidRPr="00C6035B">
        <w:rPr>
          <w:rFonts w:ascii="华文中宋" w:eastAsia="华文中宋" w:hAnsi="华文中宋"/>
        </w:rPr>
        <w:t>.</w:t>
      </w:r>
      <w:r>
        <w:rPr>
          <w:rFonts w:ascii="华文中宋" w:eastAsia="华文中宋" w:hAnsi="华文中宋"/>
        </w:rPr>
        <w:t>8</w:t>
      </w:r>
      <w:r>
        <w:rPr>
          <w:rFonts w:ascii="华文中宋" w:eastAsia="华文中宋" w:hAnsi="华文中宋" w:hint="eastAsia"/>
        </w:rPr>
        <w:t>出</w:t>
      </w:r>
      <w:r w:rsidRPr="00156359">
        <w:rPr>
          <w:rFonts w:ascii="华文中宋" w:eastAsia="华文中宋" w:hAnsi="华文中宋" w:hint="eastAsia"/>
        </w:rPr>
        <w:t>库程序</w:t>
      </w:r>
      <w:bookmarkEnd w:id="68"/>
    </w:p>
    <w:p w14:paraId="36E3045B" w14:textId="77777777" w:rsidR="00156359" w:rsidRPr="00156359" w:rsidRDefault="00156359" w:rsidP="00156359">
      <w:pPr>
        <w:ind w:firstLineChars="200" w:firstLine="480"/>
        <w:rPr>
          <w:rFonts w:ascii="华文中宋" w:eastAsia="华文中宋" w:hAnsi="华文中宋" w:hint="eastAsia"/>
          <w:sz w:val="24"/>
        </w:rPr>
      </w:pPr>
      <w:r w:rsidRPr="00156359">
        <w:rPr>
          <w:rFonts w:ascii="华文中宋" w:eastAsia="华文中宋" w:hAnsi="华文中宋" w:hint="eastAsia"/>
          <w:sz w:val="24"/>
        </w:rPr>
        <w:t>出库程序如下：</w:t>
      </w:r>
    </w:p>
    <w:p w14:paraId="3E2AD7B9" w14:textId="77777777" w:rsidR="00156359" w:rsidRPr="00156359" w:rsidRDefault="00156359" w:rsidP="00156359">
      <w:pPr>
        <w:ind w:firstLineChars="200" w:firstLine="480"/>
        <w:rPr>
          <w:rFonts w:ascii="华文中宋" w:eastAsia="华文中宋" w:hAnsi="华文中宋" w:hint="eastAsia"/>
          <w:sz w:val="24"/>
        </w:rPr>
      </w:pPr>
      <w:r w:rsidRPr="00156359">
        <w:rPr>
          <w:rFonts w:ascii="华文中宋" w:eastAsia="华文中宋" w:hAnsi="华文中宋" w:hint="eastAsia"/>
          <w:sz w:val="24"/>
        </w:rPr>
        <w:t>1）有权限读取此配置库的项目人员可以根据需求从配置库中以可读的方式导出相应的工作产品。</w:t>
      </w:r>
    </w:p>
    <w:p w14:paraId="29FE700D" w14:textId="0CA2BBB0" w:rsidR="00156359" w:rsidRDefault="00156359" w:rsidP="00156359">
      <w:pPr>
        <w:ind w:firstLineChars="200" w:firstLine="480"/>
        <w:rPr>
          <w:rFonts w:ascii="华文中宋" w:eastAsia="华文中宋" w:hAnsi="华文中宋"/>
          <w:sz w:val="24"/>
        </w:rPr>
      </w:pPr>
      <w:r w:rsidRPr="00156359">
        <w:rPr>
          <w:rFonts w:ascii="华文中宋" w:eastAsia="华文中宋" w:hAnsi="华文中宋" w:hint="eastAsia"/>
          <w:sz w:val="24"/>
        </w:rPr>
        <w:t>2）当某工作产品变更时，配置管理者以可写的方式将此产品从配置库导出，</w:t>
      </w:r>
      <w:proofErr w:type="gramStart"/>
      <w:r w:rsidRPr="00156359">
        <w:rPr>
          <w:rFonts w:ascii="华文中宋" w:eastAsia="华文中宋" w:hAnsi="华文中宋" w:hint="eastAsia"/>
          <w:sz w:val="24"/>
        </w:rPr>
        <w:t>期间此</w:t>
      </w:r>
      <w:proofErr w:type="gramEnd"/>
      <w:r w:rsidRPr="00156359">
        <w:rPr>
          <w:rFonts w:ascii="华文中宋" w:eastAsia="华文中宋" w:hAnsi="华文中宋" w:hint="eastAsia"/>
          <w:sz w:val="24"/>
        </w:rPr>
        <w:t>工作产品不能以可写的方式出库，只能以可读的方式出库。</w:t>
      </w:r>
    </w:p>
    <w:p w14:paraId="5695C115" w14:textId="5905A2C7" w:rsidR="00156359" w:rsidRPr="00247264" w:rsidRDefault="00156359" w:rsidP="00156359">
      <w:pPr>
        <w:pStyle w:val="2"/>
        <w:ind w:firstLine="420"/>
        <w:rPr>
          <w:rFonts w:ascii="华文中宋" w:eastAsia="华文中宋" w:hAnsi="华文中宋" w:hint="eastAsia"/>
        </w:rPr>
      </w:pPr>
      <w:bookmarkStart w:id="69" w:name="_Toc137417824"/>
      <w:r>
        <w:rPr>
          <w:rFonts w:ascii="华文中宋" w:eastAsia="华文中宋" w:hAnsi="华文中宋"/>
        </w:rPr>
        <w:t>8</w:t>
      </w:r>
      <w:r w:rsidRPr="00C6035B">
        <w:rPr>
          <w:rFonts w:ascii="华文中宋" w:eastAsia="华文中宋" w:hAnsi="华文中宋"/>
        </w:rPr>
        <w:t>.</w:t>
      </w:r>
      <w:r>
        <w:rPr>
          <w:rFonts w:ascii="华文中宋" w:eastAsia="华文中宋" w:hAnsi="华文中宋"/>
        </w:rPr>
        <w:t>9</w:t>
      </w:r>
      <w:r w:rsidRPr="00156359">
        <w:rPr>
          <w:rFonts w:ascii="华文中宋" w:eastAsia="华文中宋" w:hAnsi="华文中宋" w:hint="eastAsia"/>
        </w:rPr>
        <w:t>基线变更程序</w:t>
      </w:r>
      <w:bookmarkEnd w:id="69"/>
    </w:p>
    <w:p w14:paraId="6C814D38" w14:textId="063B6755" w:rsidR="00156359" w:rsidRDefault="008D5287" w:rsidP="00156359">
      <w:pPr>
        <w:ind w:firstLineChars="200" w:firstLine="480"/>
        <w:rPr>
          <w:rFonts w:ascii="华文中宋" w:eastAsia="华文中宋" w:hAnsi="华文中宋"/>
          <w:sz w:val="24"/>
        </w:rPr>
      </w:pPr>
      <w:r w:rsidRPr="008D5287">
        <w:rPr>
          <w:rFonts w:ascii="华文中宋" w:eastAsia="华文中宋" w:hAnsi="华文中宋" w:hint="eastAsia"/>
          <w:sz w:val="24"/>
        </w:rPr>
        <w:t>基线变更程序如</w:t>
      </w:r>
      <w:r>
        <w:rPr>
          <w:rFonts w:ascii="华文中宋" w:eastAsia="华文中宋" w:hAnsi="华文中宋" w:hint="eastAsia"/>
          <w:sz w:val="24"/>
        </w:rPr>
        <w:t>下</w:t>
      </w:r>
      <w:r w:rsidRPr="008D5287">
        <w:rPr>
          <w:rFonts w:ascii="华文中宋" w:eastAsia="华文中宋" w:hAnsi="华文中宋" w:hint="eastAsia"/>
          <w:sz w:val="24"/>
        </w:rPr>
        <w:t>图所示，当有新的需求变更产生时，对其进行需求变更的</w:t>
      </w:r>
      <w:r w:rsidRPr="008D5287">
        <w:rPr>
          <w:rFonts w:ascii="华文中宋" w:eastAsia="华文中宋" w:hAnsi="华文中宋" w:hint="eastAsia"/>
          <w:sz w:val="24"/>
        </w:rPr>
        <w:lastRenderedPageBreak/>
        <w:t>审核，如果审核通过之后则在下一个Sprint中将其实现，如果没有通过则拒绝变更。</w:t>
      </w:r>
    </w:p>
    <w:p w14:paraId="1AE09A7E" w14:textId="5121A66E" w:rsidR="00156359" w:rsidRDefault="006F2B6E" w:rsidP="00156359">
      <w:pPr>
        <w:ind w:firstLineChars="200" w:firstLine="420"/>
        <w:rPr>
          <w:rFonts w:ascii="华文中宋" w:eastAsia="华文中宋" w:hAnsi="华文中宋"/>
          <w:sz w:val="24"/>
        </w:rPr>
      </w:pPr>
      <w:r>
        <w:rPr>
          <w:noProof/>
        </w:rPr>
        <w:drawing>
          <wp:inline distT="0" distB="0" distL="114300" distR="114300" wp14:anchorId="12FAB3FD" wp14:editId="36D7A536">
            <wp:extent cx="5266690" cy="1226185"/>
            <wp:effectExtent l="0" t="0" r="3810" b="5715"/>
            <wp:docPr id="11"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图示&#10;&#10;描述已自动生成"/>
                    <pic:cNvPicPr>
                      <a:picLocks noChangeAspect="1"/>
                    </pic:cNvPicPr>
                  </pic:nvPicPr>
                  <pic:blipFill>
                    <a:blip r:embed="rId23"/>
                    <a:stretch>
                      <a:fillRect/>
                    </a:stretch>
                  </pic:blipFill>
                  <pic:spPr>
                    <a:xfrm>
                      <a:off x="0" y="0"/>
                      <a:ext cx="5266690" cy="1226185"/>
                    </a:xfrm>
                    <a:prstGeom prst="rect">
                      <a:avLst/>
                    </a:prstGeom>
                    <a:noFill/>
                    <a:ln>
                      <a:noFill/>
                    </a:ln>
                  </pic:spPr>
                </pic:pic>
              </a:graphicData>
            </a:graphic>
          </wp:inline>
        </w:drawing>
      </w:r>
    </w:p>
    <w:p w14:paraId="24D9AFC3" w14:textId="77777777" w:rsidR="006F2B6E" w:rsidRPr="006F2B6E" w:rsidRDefault="006F2B6E" w:rsidP="006F2B6E">
      <w:pPr>
        <w:ind w:firstLineChars="200" w:firstLine="480"/>
        <w:rPr>
          <w:rFonts w:ascii="华文中宋" w:eastAsia="华文中宋" w:hAnsi="华文中宋" w:hint="eastAsia"/>
          <w:sz w:val="24"/>
        </w:rPr>
      </w:pPr>
      <w:r w:rsidRPr="006F2B6E">
        <w:rPr>
          <w:rFonts w:ascii="华文中宋" w:eastAsia="华文中宋" w:hAnsi="华文中宋" w:hint="eastAsia"/>
          <w:sz w:val="24"/>
        </w:rPr>
        <w:t>具体流程如下：</w:t>
      </w:r>
    </w:p>
    <w:p w14:paraId="4E389B1D" w14:textId="77777777" w:rsidR="006F2B6E" w:rsidRPr="006F2B6E" w:rsidRDefault="006F2B6E" w:rsidP="006F2B6E">
      <w:pPr>
        <w:ind w:firstLineChars="200" w:firstLine="480"/>
        <w:rPr>
          <w:rFonts w:ascii="华文中宋" w:eastAsia="华文中宋" w:hAnsi="华文中宋" w:hint="eastAsia"/>
          <w:sz w:val="24"/>
        </w:rPr>
      </w:pPr>
      <w:r w:rsidRPr="006F2B6E">
        <w:rPr>
          <w:rFonts w:ascii="华文中宋" w:eastAsia="华文中宋" w:hAnsi="华文中宋" w:hint="eastAsia"/>
          <w:sz w:val="24"/>
        </w:rPr>
        <w:t>1）配置管理者收到基线修改请求后，在波及分析功能中，输入请求修改的配置项，生成与此配置项相关的波及关系表。</w:t>
      </w:r>
    </w:p>
    <w:p w14:paraId="6CA3881E" w14:textId="77777777" w:rsidR="006F2B6E" w:rsidRPr="006F2B6E" w:rsidRDefault="006F2B6E" w:rsidP="006F2B6E">
      <w:pPr>
        <w:ind w:firstLineChars="200" w:firstLine="480"/>
        <w:rPr>
          <w:rFonts w:ascii="华文中宋" w:eastAsia="华文中宋" w:hAnsi="华文中宋" w:hint="eastAsia"/>
          <w:sz w:val="24"/>
        </w:rPr>
      </w:pPr>
      <w:r w:rsidRPr="006F2B6E">
        <w:rPr>
          <w:rFonts w:ascii="华文中宋" w:eastAsia="华文中宋" w:hAnsi="华文中宋" w:hint="eastAsia"/>
          <w:sz w:val="24"/>
        </w:rPr>
        <w:t>2）配置管理者将基线波及关系表提交给SCCB,由SCCB确定是否需要修改。如果需要修改，SC-CB应根据波及关系表，确定需要修改的具体文件，并在波及分析表中标识出来。</w:t>
      </w:r>
    </w:p>
    <w:p w14:paraId="58A9C5E8" w14:textId="77777777" w:rsidR="006F2B6E" w:rsidRPr="006F2B6E" w:rsidRDefault="006F2B6E" w:rsidP="006F2B6E">
      <w:pPr>
        <w:ind w:firstLineChars="200" w:firstLine="480"/>
        <w:rPr>
          <w:rFonts w:ascii="华文中宋" w:eastAsia="华文中宋" w:hAnsi="华文中宋" w:hint="eastAsia"/>
          <w:sz w:val="24"/>
        </w:rPr>
      </w:pPr>
      <w:r w:rsidRPr="006F2B6E">
        <w:rPr>
          <w:rFonts w:ascii="华文中宋" w:eastAsia="华文中宋" w:hAnsi="华文中宋" w:hint="eastAsia"/>
          <w:sz w:val="24"/>
        </w:rPr>
        <w:t>3）配置管理将需要修改的文件按出库程序从配置库中出库。</w:t>
      </w:r>
    </w:p>
    <w:p w14:paraId="041A3B6A" w14:textId="77777777" w:rsidR="006F2B6E" w:rsidRPr="006F2B6E" w:rsidRDefault="006F2B6E" w:rsidP="006F2B6E">
      <w:pPr>
        <w:ind w:firstLineChars="200" w:firstLine="480"/>
        <w:rPr>
          <w:rFonts w:ascii="华文中宋" w:eastAsia="华文中宋" w:hAnsi="华文中宋" w:hint="eastAsia"/>
          <w:sz w:val="24"/>
        </w:rPr>
      </w:pPr>
      <w:r w:rsidRPr="006F2B6E">
        <w:rPr>
          <w:rFonts w:ascii="华文中宋" w:eastAsia="华文中宋" w:hAnsi="华文中宋" w:hint="eastAsia"/>
          <w:sz w:val="24"/>
        </w:rPr>
        <w:t>4）项目人员将修改后的文件提交给配置管理者。</w:t>
      </w:r>
    </w:p>
    <w:p w14:paraId="7D65F4B8" w14:textId="77777777" w:rsidR="006F2B6E" w:rsidRPr="006F2B6E" w:rsidRDefault="006F2B6E" w:rsidP="006F2B6E">
      <w:pPr>
        <w:ind w:firstLineChars="200" w:firstLine="480"/>
        <w:rPr>
          <w:rFonts w:ascii="华文中宋" w:eastAsia="华文中宋" w:hAnsi="华文中宋" w:hint="eastAsia"/>
          <w:sz w:val="24"/>
        </w:rPr>
      </w:pPr>
      <w:r w:rsidRPr="006F2B6E">
        <w:rPr>
          <w:rFonts w:ascii="华文中宋" w:eastAsia="华文中宋" w:hAnsi="华文中宋" w:hint="eastAsia"/>
          <w:sz w:val="24"/>
        </w:rPr>
        <w:t>5）配置管理者将修改后的配置项按入库程序入配置库。</w:t>
      </w:r>
    </w:p>
    <w:p w14:paraId="2F23D638" w14:textId="4B6A4548" w:rsidR="006F2B6E" w:rsidRDefault="006F2B6E" w:rsidP="006F2B6E">
      <w:pPr>
        <w:ind w:firstLineChars="200" w:firstLine="480"/>
        <w:rPr>
          <w:rFonts w:ascii="华文中宋" w:eastAsia="华文中宋" w:hAnsi="华文中宋"/>
          <w:sz w:val="24"/>
        </w:rPr>
      </w:pPr>
      <w:r w:rsidRPr="006F2B6E">
        <w:rPr>
          <w:rFonts w:ascii="华文中宋" w:eastAsia="华文中宋" w:hAnsi="华文中宋" w:hint="eastAsia"/>
          <w:sz w:val="24"/>
        </w:rPr>
        <w:t>6）配置管理者按SCCB标识出的修改文件，由波及关系表生成基线变更记录表，并按入库程序入配置库。</w:t>
      </w:r>
    </w:p>
    <w:p w14:paraId="201E8AD9" w14:textId="753CE4C1" w:rsidR="006F2B6E" w:rsidRDefault="006F2B6E">
      <w:pPr>
        <w:widowControl/>
        <w:jc w:val="left"/>
        <w:rPr>
          <w:rFonts w:ascii="华文中宋" w:eastAsia="华文中宋" w:hAnsi="华文中宋"/>
          <w:sz w:val="24"/>
        </w:rPr>
      </w:pPr>
      <w:r>
        <w:rPr>
          <w:rFonts w:ascii="华文中宋" w:eastAsia="华文中宋" w:hAnsi="华文中宋"/>
          <w:sz w:val="24"/>
        </w:rPr>
        <w:br w:type="page"/>
      </w:r>
    </w:p>
    <w:p w14:paraId="11DC8802" w14:textId="0EEEC779" w:rsidR="006F2B6E" w:rsidRPr="004205E0" w:rsidRDefault="006F2B6E" w:rsidP="006F2B6E">
      <w:pPr>
        <w:pStyle w:val="1"/>
        <w:numPr>
          <w:ilvl w:val="0"/>
          <w:numId w:val="1"/>
        </w:numPr>
        <w:rPr>
          <w:rFonts w:ascii="华文中宋" w:eastAsia="华文中宋" w:hAnsi="华文中宋" w:hint="eastAsia"/>
        </w:rPr>
      </w:pPr>
      <w:bookmarkStart w:id="70" w:name="_Toc137417825"/>
      <w:r>
        <w:rPr>
          <w:rFonts w:ascii="华文中宋" w:eastAsia="华文中宋" w:hAnsi="华文中宋" w:hint="eastAsia"/>
        </w:rPr>
        <w:lastRenderedPageBreak/>
        <w:t>项目</w:t>
      </w:r>
      <w:r>
        <w:rPr>
          <w:rFonts w:ascii="华文中宋" w:eastAsia="华文中宋" w:hAnsi="华文中宋" w:hint="eastAsia"/>
        </w:rPr>
        <w:t>人员与沟通</w:t>
      </w:r>
      <w:r>
        <w:rPr>
          <w:rFonts w:ascii="华文中宋" w:eastAsia="华文中宋" w:hAnsi="华文中宋" w:hint="eastAsia"/>
        </w:rPr>
        <w:t>计划</w:t>
      </w:r>
      <w:bookmarkEnd w:id="70"/>
    </w:p>
    <w:p w14:paraId="545A6E6C" w14:textId="54ABE84C" w:rsidR="006F2B6E" w:rsidRPr="0039298D" w:rsidRDefault="00BE297B" w:rsidP="006F2B6E">
      <w:pPr>
        <w:pStyle w:val="2"/>
        <w:ind w:firstLine="420"/>
        <w:rPr>
          <w:rFonts w:ascii="华文中宋" w:eastAsia="华文中宋" w:hAnsi="华文中宋" w:hint="eastAsia"/>
        </w:rPr>
      </w:pPr>
      <w:bookmarkStart w:id="71" w:name="_Toc137417826"/>
      <w:r>
        <w:rPr>
          <w:rFonts w:ascii="华文中宋" w:eastAsia="华文中宋" w:hAnsi="华文中宋"/>
        </w:rPr>
        <w:t>9</w:t>
      </w:r>
      <w:r w:rsidR="006F2B6E" w:rsidRPr="00C6035B">
        <w:rPr>
          <w:rFonts w:ascii="华文中宋" w:eastAsia="华文中宋" w:hAnsi="华文中宋"/>
        </w:rPr>
        <w:t>.</w:t>
      </w:r>
      <w:r w:rsidR="006F2B6E" w:rsidRPr="00C6035B">
        <w:rPr>
          <w:rFonts w:ascii="华文中宋" w:eastAsia="华文中宋" w:hAnsi="华文中宋" w:hint="eastAsia"/>
        </w:rPr>
        <w:t>1</w:t>
      </w:r>
      <w:r w:rsidR="006929BB">
        <w:rPr>
          <w:rFonts w:ascii="华文中宋" w:eastAsia="华文中宋" w:hAnsi="华文中宋" w:hint="eastAsia"/>
        </w:rPr>
        <w:t>团队人员计划</w:t>
      </w:r>
      <w:bookmarkEnd w:id="71"/>
    </w:p>
    <w:p w14:paraId="3C20C782" w14:textId="28E1473A" w:rsidR="006F2B6E" w:rsidRDefault="006929BB" w:rsidP="00156359">
      <w:pPr>
        <w:ind w:firstLineChars="200" w:firstLine="480"/>
        <w:rPr>
          <w:rFonts w:ascii="华文中宋" w:eastAsia="华文中宋" w:hAnsi="华文中宋"/>
          <w:sz w:val="24"/>
        </w:rPr>
      </w:pPr>
      <w:r w:rsidRPr="006929BB">
        <w:rPr>
          <w:rFonts w:ascii="华文中宋" w:eastAsia="华文中宋" w:hAnsi="华文中宋" w:hint="eastAsia"/>
          <w:sz w:val="24"/>
        </w:rPr>
        <w:t>由于项目实施过程中需要涉及不同组织的各方面人员，而各组织之间的任务和职责也不尽相同，因此明确定义组织结构和各自职责可保证系统开发活动的顺利进行。本项目的组织结构如</w:t>
      </w:r>
      <w:r>
        <w:rPr>
          <w:rFonts w:ascii="华文中宋" w:eastAsia="华文中宋" w:hAnsi="华文中宋" w:hint="eastAsia"/>
          <w:sz w:val="24"/>
        </w:rPr>
        <w:t>下</w:t>
      </w:r>
      <w:r w:rsidRPr="006929BB">
        <w:rPr>
          <w:rFonts w:ascii="华文中宋" w:eastAsia="华文中宋" w:hAnsi="华文中宋" w:hint="eastAsia"/>
          <w:sz w:val="24"/>
        </w:rPr>
        <w:t>图所示，相当于矩阵组织结构</w:t>
      </w:r>
      <w:r>
        <w:rPr>
          <w:rFonts w:ascii="华文中宋" w:eastAsia="华文中宋" w:hAnsi="华文中宋" w:hint="eastAsia"/>
          <w:sz w:val="24"/>
        </w:rPr>
        <w:t>：</w:t>
      </w:r>
    </w:p>
    <w:p w14:paraId="68776E51" w14:textId="5B76AAE1" w:rsidR="006929BB" w:rsidRDefault="006929BB" w:rsidP="00156359">
      <w:pPr>
        <w:ind w:firstLineChars="200" w:firstLine="420"/>
        <w:rPr>
          <w:rFonts w:ascii="华文中宋" w:eastAsia="华文中宋" w:hAnsi="华文中宋"/>
          <w:sz w:val="24"/>
        </w:rPr>
      </w:pPr>
      <w:r>
        <w:rPr>
          <w:noProof/>
        </w:rPr>
        <w:drawing>
          <wp:inline distT="0" distB="0" distL="114300" distR="114300" wp14:anchorId="72867388" wp14:editId="2B0B1F3E">
            <wp:extent cx="4445000" cy="2114550"/>
            <wp:effectExtent l="0" t="0" r="0" b="6350"/>
            <wp:docPr id="12" name="图片 8" descr="截图里有图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截图里有图片&#10;&#10;描述已自动生成"/>
                    <pic:cNvPicPr>
                      <a:picLocks noChangeAspect="1"/>
                    </pic:cNvPicPr>
                  </pic:nvPicPr>
                  <pic:blipFill>
                    <a:blip r:embed="rId24"/>
                    <a:stretch>
                      <a:fillRect/>
                    </a:stretch>
                  </pic:blipFill>
                  <pic:spPr>
                    <a:xfrm>
                      <a:off x="0" y="0"/>
                      <a:ext cx="4445000" cy="2114550"/>
                    </a:xfrm>
                    <a:prstGeom prst="rect">
                      <a:avLst/>
                    </a:prstGeom>
                    <a:noFill/>
                    <a:ln>
                      <a:noFill/>
                    </a:ln>
                  </pic:spPr>
                </pic:pic>
              </a:graphicData>
            </a:graphic>
          </wp:inline>
        </w:drawing>
      </w:r>
    </w:p>
    <w:p w14:paraId="5D4114D6"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其中：</w:t>
      </w:r>
    </w:p>
    <w:p w14:paraId="24C93D5F"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合同管理者：</w:t>
      </w:r>
    </w:p>
    <w:p w14:paraId="57442101"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 负责项目对外的商务协调。</w:t>
      </w:r>
    </w:p>
    <w:p w14:paraId="6BB305BE"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 负责项目计划的审批和实施监督。</w:t>
      </w:r>
    </w:p>
    <w:p w14:paraId="4DF036D2"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需求管理组：</w:t>
      </w:r>
    </w:p>
    <w:p w14:paraId="1373E63E"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 负责KFL 的定义。</w:t>
      </w:r>
    </w:p>
    <w:p w14:paraId="605484BB"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 负责对需求进行分析处理</w:t>
      </w:r>
    </w:p>
    <w:p w14:paraId="2574DA38"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●负责日常开发中的需求核对</w:t>
      </w:r>
    </w:p>
    <w:p w14:paraId="0EE4597C"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lastRenderedPageBreak/>
        <w:t>● 负责与用户进行需求方面的交涉</w:t>
      </w:r>
    </w:p>
    <w:p w14:paraId="694993EE"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项目管理者：</w:t>
      </w:r>
    </w:p>
    <w:p w14:paraId="46BCFFE8"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 负责项目实施的组织、规划和管理。</w:t>
      </w:r>
    </w:p>
    <w:p w14:paraId="5BB23714"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 负责项目实施的资源组织协调。</w:t>
      </w:r>
    </w:p>
    <w:p w14:paraId="5EF7E543"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●负责项目计划的维护。</w:t>
      </w:r>
    </w:p>
    <w:p w14:paraId="672323DD"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 负责定期向上级进行工作报告。</w:t>
      </w:r>
    </w:p>
    <w:p w14:paraId="4A23BE09"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 负责最终产物提交。</w:t>
      </w:r>
    </w:p>
    <w:p w14:paraId="583E368F"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 负责与上级和客户进行协商。</w:t>
      </w:r>
    </w:p>
    <w:p w14:paraId="65BFFD3D"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系统开发组：</w:t>
      </w:r>
    </w:p>
    <w:p w14:paraId="1162FF94"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 负责系统的实现和测试。</w:t>
      </w:r>
    </w:p>
    <w:p w14:paraId="1DF39241"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●负责数据库的测试和稳定性检测。</w:t>
      </w:r>
    </w:p>
    <w:p w14:paraId="243E9803"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●负责接口设计。</w:t>
      </w:r>
    </w:p>
    <w:p w14:paraId="105A811C"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●负责系统代码的维护。</w:t>
      </w:r>
    </w:p>
    <w:p w14:paraId="7B17D6BA"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●负责系统的集成和调试</w:t>
      </w:r>
    </w:p>
    <w:p w14:paraId="5C958951"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质量保证组：</w:t>
      </w:r>
    </w:p>
    <w:p w14:paraId="6FC1CA0E"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 负责根据过程规范制定检查表， 按阶段控制项目开发过程。</w:t>
      </w:r>
    </w:p>
    <w:p w14:paraId="78716EEC"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●负责项目的配置管理。</w:t>
      </w:r>
    </w:p>
    <w:p w14:paraId="32B94D0B"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●负责测试案例的设计。</w:t>
      </w:r>
    </w:p>
    <w:p w14:paraId="09CD7BD6"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●负责系统的测试。</w:t>
      </w:r>
    </w:p>
    <w:p w14:paraId="2B14763E"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开发运行环境支持组：</w:t>
      </w:r>
    </w:p>
    <w:p w14:paraId="4B08F686"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lastRenderedPageBreak/>
        <w:t>● 负责开发环境、内容管理环境和QA 环境的建立。</w:t>
      </w:r>
    </w:p>
    <w:p w14:paraId="1C931783" w14:textId="31E64FE4" w:rsidR="008857A5" w:rsidRDefault="0084226A" w:rsidP="0084226A">
      <w:pPr>
        <w:ind w:firstLineChars="200" w:firstLine="480"/>
        <w:rPr>
          <w:rFonts w:ascii="华文中宋" w:eastAsia="华文中宋" w:hAnsi="华文中宋"/>
          <w:sz w:val="24"/>
        </w:rPr>
      </w:pPr>
      <w:r w:rsidRPr="0084226A">
        <w:rPr>
          <w:rFonts w:ascii="华文中宋" w:eastAsia="华文中宋" w:hAnsi="华文中宋" w:hint="eastAsia"/>
          <w:sz w:val="24"/>
        </w:rPr>
        <w:t>● 协助开发人员进行系统安装和配置。</w:t>
      </w:r>
    </w:p>
    <w:p w14:paraId="27BBE76A" w14:textId="77777777" w:rsidR="008857A5" w:rsidRDefault="008857A5" w:rsidP="00156359">
      <w:pPr>
        <w:ind w:firstLineChars="200" w:firstLine="480"/>
        <w:rPr>
          <w:rFonts w:ascii="华文中宋" w:eastAsia="华文中宋" w:hAnsi="华文中宋"/>
          <w:sz w:val="24"/>
        </w:rPr>
      </w:pPr>
    </w:p>
    <w:tbl>
      <w:tblPr>
        <w:tblW w:w="9298" w:type="dxa"/>
        <w:jc w:val="center"/>
        <w:tblLayout w:type="fixed"/>
        <w:tblCellMar>
          <w:left w:w="10" w:type="dxa"/>
          <w:right w:w="10" w:type="dxa"/>
        </w:tblCellMar>
        <w:tblLook w:val="04A0" w:firstRow="1" w:lastRow="0" w:firstColumn="1" w:lastColumn="0" w:noHBand="0" w:noVBand="1"/>
      </w:tblPr>
      <w:tblGrid>
        <w:gridCol w:w="1820"/>
        <w:gridCol w:w="1299"/>
        <w:gridCol w:w="1134"/>
        <w:gridCol w:w="2129"/>
        <w:gridCol w:w="1415"/>
        <w:gridCol w:w="1501"/>
      </w:tblGrid>
      <w:tr w:rsidR="0084226A" w14:paraId="3D41D2D5" w14:textId="77777777" w:rsidTr="002576CA">
        <w:trPr>
          <w:trHeight w:hRule="exact" w:val="423"/>
          <w:jc w:val="center"/>
        </w:trPr>
        <w:tc>
          <w:tcPr>
            <w:tcW w:w="1820" w:type="dxa"/>
            <w:tcBorders>
              <w:top w:val="single" w:sz="4" w:space="0" w:color="auto"/>
            </w:tcBorders>
            <w:shd w:val="clear" w:color="auto" w:fill="FFFFFF"/>
            <w:vAlign w:val="bottom"/>
          </w:tcPr>
          <w:p w14:paraId="1DD1C12B" w14:textId="77777777" w:rsidR="0084226A" w:rsidRPr="002576CA" w:rsidRDefault="0084226A" w:rsidP="002576CA">
            <w:pPr>
              <w:pStyle w:val="Other1"/>
              <w:spacing w:line="240" w:lineRule="auto"/>
              <w:ind w:left="320" w:firstLine="0"/>
              <w:rPr>
                <w:rFonts w:ascii="华文中宋" w:eastAsia="华文中宋" w:hAnsi="华文中宋" w:cstheme="minorBidi"/>
                <w:color w:val="000000" w:themeColor="text1"/>
                <w:sz w:val="21"/>
                <w:szCs w:val="21"/>
                <w:lang w:val="en-US" w:eastAsia="zh-CN" w:bidi="ar-SA"/>
              </w:rPr>
            </w:pPr>
            <w:r w:rsidRPr="002576CA">
              <w:rPr>
                <w:rFonts w:ascii="华文中宋" w:eastAsia="华文中宋" w:hAnsi="华文中宋" w:cstheme="minorBidi"/>
                <w:color w:val="000000" w:themeColor="text1"/>
                <w:sz w:val="21"/>
                <w:szCs w:val="21"/>
                <w:lang w:val="en-US" w:eastAsia="zh-CN" w:bidi="ar-SA"/>
              </w:rPr>
              <w:t>角色</w:t>
            </w:r>
          </w:p>
        </w:tc>
        <w:tc>
          <w:tcPr>
            <w:tcW w:w="1299" w:type="dxa"/>
            <w:tcBorders>
              <w:top w:val="single" w:sz="4" w:space="0" w:color="auto"/>
              <w:left w:val="single" w:sz="4" w:space="0" w:color="auto"/>
            </w:tcBorders>
            <w:shd w:val="clear" w:color="auto" w:fill="FFFFFF"/>
            <w:vAlign w:val="bottom"/>
          </w:tcPr>
          <w:p w14:paraId="12EC57FB" w14:textId="77777777" w:rsidR="0084226A" w:rsidRPr="002576CA" w:rsidRDefault="0084226A" w:rsidP="002576CA">
            <w:pPr>
              <w:pStyle w:val="Other1"/>
              <w:spacing w:line="240" w:lineRule="auto"/>
              <w:ind w:left="320" w:firstLine="160"/>
              <w:rPr>
                <w:rFonts w:ascii="华文中宋" w:eastAsia="华文中宋" w:hAnsi="华文中宋" w:cstheme="minorBidi"/>
                <w:color w:val="000000" w:themeColor="text1"/>
                <w:sz w:val="21"/>
                <w:szCs w:val="21"/>
                <w:lang w:val="en-US" w:eastAsia="zh-CN" w:bidi="ar-SA"/>
              </w:rPr>
            </w:pPr>
            <w:r w:rsidRPr="002576CA">
              <w:rPr>
                <w:rFonts w:ascii="华文中宋" w:eastAsia="华文中宋" w:hAnsi="华文中宋" w:cstheme="minorBidi"/>
                <w:color w:val="000000" w:themeColor="text1"/>
                <w:sz w:val="21"/>
                <w:szCs w:val="21"/>
                <w:lang w:val="en-US" w:eastAsia="zh-CN" w:bidi="ar-SA"/>
              </w:rPr>
              <w:t>负责人</w:t>
            </w:r>
          </w:p>
        </w:tc>
        <w:tc>
          <w:tcPr>
            <w:tcW w:w="1134" w:type="dxa"/>
            <w:tcBorders>
              <w:top w:val="single" w:sz="4" w:space="0" w:color="auto"/>
              <w:left w:val="single" w:sz="4" w:space="0" w:color="auto"/>
            </w:tcBorders>
            <w:shd w:val="clear" w:color="auto" w:fill="FFFFFF"/>
            <w:vAlign w:val="bottom"/>
          </w:tcPr>
          <w:p w14:paraId="0FF7E4FE" w14:textId="77777777" w:rsidR="0084226A" w:rsidRPr="002576CA" w:rsidRDefault="0084226A" w:rsidP="002576CA">
            <w:pPr>
              <w:pStyle w:val="Other1"/>
              <w:spacing w:line="240" w:lineRule="auto"/>
              <w:ind w:left="320" w:firstLine="0"/>
              <w:rPr>
                <w:rFonts w:ascii="华文中宋" w:eastAsia="华文中宋" w:hAnsi="华文中宋" w:cstheme="minorBidi"/>
                <w:color w:val="000000" w:themeColor="text1"/>
                <w:sz w:val="21"/>
                <w:szCs w:val="21"/>
                <w:lang w:val="en-US" w:eastAsia="zh-CN" w:bidi="ar-SA"/>
              </w:rPr>
            </w:pPr>
            <w:r w:rsidRPr="002576CA">
              <w:rPr>
                <w:rFonts w:ascii="华文中宋" w:eastAsia="华文中宋" w:hAnsi="华文中宋" w:cstheme="minorBidi"/>
                <w:color w:val="000000" w:themeColor="text1"/>
                <w:sz w:val="21"/>
                <w:szCs w:val="21"/>
                <w:lang w:val="en-US" w:eastAsia="zh-CN" w:bidi="ar-SA"/>
              </w:rPr>
              <w:t>参与人</w:t>
            </w:r>
          </w:p>
        </w:tc>
        <w:tc>
          <w:tcPr>
            <w:tcW w:w="2129" w:type="dxa"/>
            <w:tcBorders>
              <w:top w:val="single" w:sz="4" w:space="0" w:color="auto"/>
              <w:left w:val="single" w:sz="4" w:space="0" w:color="auto"/>
            </w:tcBorders>
            <w:shd w:val="clear" w:color="auto" w:fill="FFFFFF"/>
            <w:vAlign w:val="bottom"/>
          </w:tcPr>
          <w:p w14:paraId="3418AF94" w14:textId="77777777" w:rsidR="0084226A" w:rsidRPr="002576CA" w:rsidRDefault="0084226A" w:rsidP="002576CA">
            <w:pPr>
              <w:pStyle w:val="Other1"/>
              <w:spacing w:line="240" w:lineRule="auto"/>
              <w:ind w:left="320" w:firstLine="0"/>
              <w:rPr>
                <w:rFonts w:ascii="华文中宋" w:eastAsia="华文中宋" w:hAnsi="华文中宋" w:cstheme="minorBidi"/>
                <w:color w:val="000000" w:themeColor="text1"/>
                <w:sz w:val="21"/>
                <w:szCs w:val="21"/>
                <w:lang w:val="en-US" w:eastAsia="zh-CN" w:bidi="ar-SA"/>
              </w:rPr>
            </w:pPr>
            <w:r w:rsidRPr="002576CA">
              <w:rPr>
                <w:rFonts w:ascii="华文中宋" w:eastAsia="华文中宋" w:hAnsi="华文中宋" w:cstheme="minorBidi"/>
                <w:color w:val="000000" w:themeColor="text1"/>
                <w:sz w:val="21"/>
                <w:szCs w:val="21"/>
                <w:lang w:val="en-US" w:eastAsia="zh-CN" w:bidi="ar-SA"/>
              </w:rPr>
              <w:t>角色</w:t>
            </w:r>
          </w:p>
        </w:tc>
        <w:tc>
          <w:tcPr>
            <w:tcW w:w="1415" w:type="dxa"/>
            <w:tcBorders>
              <w:top w:val="single" w:sz="4" w:space="0" w:color="auto"/>
              <w:left w:val="single" w:sz="4" w:space="0" w:color="auto"/>
            </w:tcBorders>
            <w:shd w:val="clear" w:color="auto" w:fill="FFFFFF"/>
            <w:vAlign w:val="bottom"/>
          </w:tcPr>
          <w:p w14:paraId="3214894C" w14:textId="77777777" w:rsidR="0084226A" w:rsidRPr="002576CA" w:rsidRDefault="0084226A" w:rsidP="002576CA">
            <w:pPr>
              <w:pStyle w:val="Other1"/>
              <w:spacing w:line="240" w:lineRule="auto"/>
              <w:ind w:left="320" w:firstLine="160"/>
              <w:rPr>
                <w:rFonts w:ascii="华文中宋" w:eastAsia="华文中宋" w:hAnsi="华文中宋" w:cstheme="minorBidi"/>
                <w:color w:val="000000" w:themeColor="text1"/>
                <w:sz w:val="21"/>
                <w:szCs w:val="21"/>
                <w:lang w:val="en-US" w:eastAsia="zh-CN" w:bidi="ar-SA"/>
              </w:rPr>
            </w:pPr>
            <w:r w:rsidRPr="002576CA">
              <w:rPr>
                <w:rFonts w:ascii="华文中宋" w:eastAsia="华文中宋" w:hAnsi="华文中宋" w:cstheme="minorBidi"/>
                <w:color w:val="000000" w:themeColor="text1"/>
                <w:sz w:val="21"/>
                <w:szCs w:val="21"/>
                <w:lang w:val="en-US" w:eastAsia="zh-CN" w:bidi="ar-SA"/>
              </w:rPr>
              <w:t>负责人</w:t>
            </w:r>
          </w:p>
        </w:tc>
        <w:tc>
          <w:tcPr>
            <w:tcW w:w="1501" w:type="dxa"/>
            <w:tcBorders>
              <w:top w:val="single" w:sz="4" w:space="0" w:color="auto"/>
              <w:left w:val="single" w:sz="4" w:space="0" w:color="auto"/>
            </w:tcBorders>
            <w:shd w:val="clear" w:color="auto" w:fill="FFFFFF"/>
            <w:vAlign w:val="bottom"/>
          </w:tcPr>
          <w:p w14:paraId="58E3FBDA" w14:textId="77777777" w:rsidR="0084226A" w:rsidRPr="002576CA" w:rsidRDefault="0084226A" w:rsidP="002576CA">
            <w:pPr>
              <w:pStyle w:val="Other1"/>
              <w:spacing w:line="240" w:lineRule="auto"/>
              <w:ind w:left="320" w:firstLine="680"/>
              <w:rPr>
                <w:rFonts w:ascii="华文中宋" w:eastAsia="华文中宋" w:hAnsi="华文中宋" w:cstheme="minorBidi"/>
                <w:color w:val="000000" w:themeColor="text1"/>
                <w:sz w:val="21"/>
                <w:szCs w:val="21"/>
                <w:lang w:val="en-US" w:eastAsia="zh-CN" w:bidi="ar-SA"/>
              </w:rPr>
            </w:pPr>
            <w:r w:rsidRPr="002576CA">
              <w:rPr>
                <w:rFonts w:ascii="华文中宋" w:eastAsia="华文中宋" w:hAnsi="华文中宋" w:cstheme="minorBidi"/>
                <w:color w:val="000000" w:themeColor="text1"/>
                <w:sz w:val="21"/>
                <w:szCs w:val="21"/>
                <w:lang w:val="en-US" w:eastAsia="zh-CN" w:bidi="ar-SA"/>
              </w:rPr>
              <w:t>参与人</w:t>
            </w:r>
          </w:p>
        </w:tc>
      </w:tr>
      <w:tr w:rsidR="0084226A" w14:paraId="422E4764" w14:textId="77777777" w:rsidTr="002576CA">
        <w:trPr>
          <w:trHeight w:hRule="exact" w:val="400"/>
          <w:jc w:val="center"/>
        </w:trPr>
        <w:tc>
          <w:tcPr>
            <w:tcW w:w="1820" w:type="dxa"/>
            <w:tcBorders>
              <w:top w:val="single" w:sz="4" w:space="0" w:color="auto"/>
            </w:tcBorders>
            <w:shd w:val="clear" w:color="auto" w:fill="FFFFFF"/>
            <w:vAlign w:val="bottom"/>
          </w:tcPr>
          <w:p w14:paraId="3977AC91" w14:textId="77777777" w:rsidR="0084226A" w:rsidRPr="002576CA" w:rsidRDefault="0084226A" w:rsidP="002576CA">
            <w:pPr>
              <w:pStyle w:val="Other1"/>
              <w:spacing w:line="240" w:lineRule="auto"/>
              <w:ind w:left="320" w:firstLine="0"/>
              <w:rPr>
                <w:rFonts w:ascii="华文中宋" w:eastAsia="华文中宋" w:hAnsi="华文中宋" w:cstheme="minorBidi"/>
                <w:color w:val="000000" w:themeColor="text1"/>
                <w:sz w:val="21"/>
                <w:szCs w:val="21"/>
                <w:lang w:val="en-US" w:eastAsia="zh-CN" w:bidi="ar-SA"/>
              </w:rPr>
            </w:pPr>
            <w:r w:rsidRPr="002576CA">
              <w:rPr>
                <w:rFonts w:ascii="华文中宋" w:eastAsia="华文中宋" w:hAnsi="华文中宋" w:cstheme="minorBidi"/>
                <w:color w:val="000000" w:themeColor="text1"/>
                <w:sz w:val="21"/>
                <w:szCs w:val="21"/>
                <w:lang w:val="en-US" w:eastAsia="zh-CN" w:bidi="ar-SA"/>
              </w:rPr>
              <w:t>合同管理者</w:t>
            </w:r>
          </w:p>
        </w:tc>
        <w:tc>
          <w:tcPr>
            <w:tcW w:w="1299" w:type="dxa"/>
            <w:tcBorders>
              <w:top w:val="single" w:sz="4" w:space="0" w:color="auto"/>
              <w:left w:val="single" w:sz="4" w:space="0" w:color="auto"/>
            </w:tcBorders>
            <w:shd w:val="clear" w:color="auto" w:fill="FFFFFF"/>
            <w:vAlign w:val="bottom"/>
          </w:tcPr>
          <w:p w14:paraId="3F23F6BD" w14:textId="6FD4BCDA" w:rsidR="0084226A" w:rsidRPr="002576CA" w:rsidRDefault="0084226A" w:rsidP="002576CA">
            <w:pPr>
              <w:pStyle w:val="Other1"/>
              <w:spacing w:line="240" w:lineRule="auto"/>
              <w:ind w:left="320" w:firstLine="160"/>
              <w:rPr>
                <w:rFonts w:ascii="华文中宋" w:eastAsia="华文中宋" w:hAnsi="华文中宋" w:cstheme="minorBidi" w:hint="eastAsia"/>
                <w:color w:val="000000" w:themeColor="text1"/>
                <w:sz w:val="21"/>
                <w:szCs w:val="21"/>
                <w:lang w:val="en-US" w:eastAsia="zh-CN" w:bidi="ar-SA"/>
              </w:rPr>
            </w:pPr>
            <w:proofErr w:type="gramStart"/>
            <w:r w:rsidRPr="002576CA">
              <w:rPr>
                <w:rFonts w:ascii="华文中宋" w:eastAsia="华文中宋" w:hAnsi="华文中宋" w:cstheme="minorBidi" w:hint="eastAsia"/>
                <w:color w:val="000000" w:themeColor="text1"/>
                <w:sz w:val="21"/>
                <w:szCs w:val="21"/>
                <w:lang w:val="en-US" w:eastAsia="zh-CN" w:bidi="ar-SA"/>
              </w:rPr>
              <w:t>梁坤</w:t>
            </w:r>
            <w:proofErr w:type="gramEnd"/>
          </w:p>
        </w:tc>
        <w:tc>
          <w:tcPr>
            <w:tcW w:w="1134" w:type="dxa"/>
            <w:tcBorders>
              <w:top w:val="single" w:sz="4" w:space="0" w:color="auto"/>
              <w:left w:val="single" w:sz="4" w:space="0" w:color="auto"/>
            </w:tcBorders>
            <w:shd w:val="clear" w:color="auto" w:fill="FFFFFF"/>
          </w:tcPr>
          <w:p w14:paraId="61BD961D" w14:textId="77777777" w:rsidR="0084226A" w:rsidRPr="002576CA" w:rsidRDefault="0084226A" w:rsidP="002576CA">
            <w:pPr>
              <w:ind w:left="320"/>
              <w:rPr>
                <w:rFonts w:ascii="华文中宋" w:eastAsia="华文中宋" w:hAnsi="华文中宋"/>
                <w:color w:val="000000" w:themeColor="text1"/>
                <w:szCs w:val="21"/>
              </w:rPr>
            </w:pPr>
          </w:p>
        </w:tc>
        <w:tc>
          <w:tcPr>
            <w:tcW w:w="2129" w:type="dxa"/>
            <w:tcBorders>
              <w:top w:val="single" w:sz="4" w:space="0" w:color="auto"/>
              <w:left w:val="single" w:sz="4" w:space="0" w:color="auto"/>
            </w:tcBorders>
            <w:shd w:val="clear" w:color="auto" w:fill="FFFFFF"/>
            <w:vAlign w:val="bottom"/>
          </w:tcPr>
          <w:p w14:paraId="4134AE20" w14:textId="77777777" w:rsidR="0084226A" w:rsidRPr="002576CA" w:rsidRDefault="0084226A" w:rsidP="002576CA">
            <w:pPr>
              <w:pStyle w:val="Other1"/>
              <w:spacing w:line="240" w:lineRule="auto"/>
              <w:ind w:left="320" w:firstLine="0"/>
              <w:rPr>
                <w:rFonts w:ascii="华文中宋" w:eastAsia="华文中宋" w:hAnsi="华文中宋" w:cstheme="minorBidi"/>
                <w:color w:val="000000" w:themeColor="text1"/>
                <w:sz w:val="21"/>
                <w:szCs w:val="21"/>
                <w:lang w:val="en-US" w:eastAsia="zh-CN" w:bidi="ar-SA"/>
              </w:rPr>
            </w:pPr>
            <w:r w:rsidRPr="002576CA">
              <w:rPr>
                <w:rFonts w:ascii="华文中宋" w:eastAsia="华文中宋" w:hAnsi="华文中宋" w:cstheme="minorBidi"/>
                <w:color w:val="000000" w:themeColor="text1"/>
                <w:sz w:val="21"/>
                <w:szCs w:val="21"/>
                <w:lang w:val="en-US" w:eastAsia="zh-CN" w:bidi="ar-SA"/>
              </w:rPr>
              <w:t>CM组</w:t>
            </w:r>
          </w:p>
        </w:tc>
        <w:tc>
          <w:tcPr>
            <w:tcW w:w="1415" w:type="dxa"/>
            <w:tcBorders>
              <w:top w:val="single" w:sz="4" w:space="0" w:color="auto"/>
              <w:left w:val="single" w:sz="4" w:space="0" w:color="auto"/>
            </w:tcBorders>
            <w:shd w:val="clear" w:color="auto" w:fill="FFFFFF"/>
            <w:vAlign w:val="bottom"/>
          </w:tcPr>
          <w:p w14:paraId="1D08E86E" w14:textId="35466B4A" w:rsidR="0084226A" w:rsidRPr="002576CA" w:rsidRDefault="0084226A" w:rsidP="002576CA">
            <w:pPr>
              <w:pStyle w:val="Other1"/>
              <w:spacing w:line="240" w:lineRule="auto"/>
              <w:ind w:left="320" w:firstLine="160"/>
              <w:rPr>
                <w:rFonts w:ascii="华文中宋" w:eastAsia="华文中宋" w:hAnsi="华文中宋" w:cstheme="minorBidi" w:hint="eastAsia"/>
                <w:color w:val="000000" w:themeColor="text1"/>
                <w:sz w:val="21"/>
                <w:szCs w:val="21"/>
                <w:lang w:val="en-US" w:eastAsia="zh-CN" w:bidi="ar-SA"/>
              </w:rPr>
            </w:pPr>
            <w:proofErr w:type="gramStart"/>
            <w:r w:rsidRPr="002576CA">
              <w:rPr>
                <w:rFonts w:ascii="华文中宋" w:eastAsia="华文中宋" w:hAnsi="华文中宋" w:cstheme="minorBidi" w:hint="eastAsia"/>
                <w:color w:val="000000" w:themeColor="text1"/>
                <w:sz w:val="21"/>
                <w:szCs w:val="21"/>
                <w:lang w:val="en-US" w:eastAsia="zh-CN" w:bidi="ar-SA"/>
              </w:rPr>
              <w:t>梁坤</w:t>
            </w:r>
            <w:proofErr w:type="gramEnd"/>
          </w:p>
        </w:tc>
        <w:tc>
          <w:tcPr>
            <w:tcW w:w="1501" w:type="dxa"/>
            <w:tcBorders>
              <w:top w:val="single" w:sz="4" w:space="0" w:color="auto"/>
              <w:left w:val="single" w:sz="4" w:space="0" w:color="auto"/>
            </w:tcBorders>
            <w:shd w:val="clear" w:color="auto" w:fill="FFFFFF"/>
            <w:vAlign w:val="bottom"/>
          </w:tcPr>
          <w:p w14:paraId="79C97F87" w14:textId="70330A08" w:rsidR="0084226A" w:rsidRPr="002576CA" w:rsidRDefault="0084226A" w:rsidP="002576CA">
            <w:pPr>
              <w:pStyle w:val="Other1"/>
              <w:spacing w:line="240" w:lineRule="auto"/>
              <w:ind w:left="320" w:firstLine="0"/>
              <w:rPr>
                <w:rFonts w:ascii="华文中宋" w:eastAsia="华文中宋" w:hAnsi="华文中宋" w:cstheme="minorBidi"/>
                <w:color w:val="000000" w:themeColor="text1"/>
                <w:sz w:val="21"/>
                <w:szCs w:val="21"/>
                <w:lang w:val="en-US" w:eastAsia="zh-CN" w:bidi="ar-SA"/>
              </w:rPr>
            </w:pPr>
            <w:r w:rsidRPr="002576CA">
              <w:rPr>
                <w:rFonts w:ascii="华文中宋" w:eastAsia="华文中宋" w:hAnsi="华文中宋" w:cstheme="minorBidi" w:hint="eastAsia"/>
                <w:color w:val="000000" w:themeColor="text1"/>
                <w:sz w:val="21"/>
                <w:szCs w:val="21"/>
                <w:lang w:val="en-US" w:eastAsia="zh-CN" w:bidi="ar-SA"/>
              </w:rPr>
              <w:t>冀昀锴、张众</w:t>
            </w:r>
          </w:p>
        </w:tc>
      </w:tr>
      <w:tr w:rsidR="0084226A" w14:paraId="55CFD456" w14:textId="77777777" w:rsidTr="002576CA">
        <w:trPr>
          <w:trHeight w:hRule="exact" w:val="407"/>
          <w:jc w:val="center"/>
        </w:trPr>
        <w:tc>
          <w:tcPr>
            <w:tcW w:w="1820" w:type="dxa"/>
            <w:tcBorders>
              <w:top w:val="single" w:sz="4" w:space="0" w:color="auto"/>
            </w:tcBorders>
            <w:shd w:val="clear" w:color="auto" w:fill="FFFFFF"/>
            <w:vAlign w:val="bottom"/>
          </w:tcPr>
          <w:p w14:paraId="0475B028" w14:textId="77777777" w:rsidR="0084226A" w:rsidRPr="002576CA" w:rsidRDefault="0084226A" w:rsidP="002576CA">
            <w:pPr>
              <w:pStyle w:val="Other1"/>
              <w:spacing w:line="240" w:lineRule="auto"/>
              <w:ind w:left="320" w:firstLine="0"/>
              <w:rPr>
                <w:rFonts w:ascii="华文中宋" w:eastAsia="华文中宋" w:hAnsi="华文中宋" w:cstheme="minorBidi"/>
                <w:color w:val="000000" w:themeColor="text1"/>
                <w:sz w:val="21"/>
                <w:szCs w:val="21"/>
                <w:lang w:val="en-US" w:eastAsia="zh-CN" w:bidi="ar-SA"/>
              </w:rPr>
            </w:pPr>
            <w:r w:rsidRPr="002576CA">
              <w:rPr>
                <w:rFonts w:ascii="华文中宋" w:eastAsia="华文中宋" w:hAnsi="华文中宋" w:cstheme="minorBidi"/>
                <w:color w:val="000000" w:themeColor="text1"/>
                <w:sz w:val="21"/>
                <w:szCs w:val="21"/>
                <w:lang w:val="en-US" w:eastAsia="zh-CN" w:bidi="ar-SA"/>
              </w:rPr>
              <w:t>需求管理组</w:t>
            </w:r>
          </w:p>
        </w:tc>
        <w:tc>
          <w:tcPr>
            <w:tcW w:w="1299" w:type="dxa"/>
            <w:tcBorders>
              <w:top w:val="single" w:sz="4" w:space="0" w:color="auto"/>
              <w:left w:val="single" w:sz="4" w:space="0" w:color="auto"/>
            </w:tcBorders>
            <w:shd w:val="clear" w:color="auto" w:fill="FFFFFF"/>
            <w:vAlign w:val="bottom"/>
          </w:tcPr>
          <w:p w14:paraId="31F3A66E" w14:textId="257C05F7" w:rsidR="0084226A" w:rsidRPr="002576CA" w:rsidRDefault="0084226A" w:rsidP="002576CA">
            <w:pPr>
              <w:pStyle w:val="Other1"/>
              <w:spacing w:line="240" w:lineRule="auto"/>
              <w:ind w:left="320" w:firstLine="160"/>
              <w:rPr>
                <w:rFonts w:ascii="华文中宋" w:eastAsia="华文中宋" w:hAnsi="华文中宋" w:cstheme="minorBidi" w:hint="eastAsia"/>
                <w:color w:val="000000" w:themeColor="text1"/>
                <w:sz w:val="21"/>
                <w:szCs w:val="21"/>
                <w:lang w:val="en-US" w:eastAsia="zh-CN" w:bidi="ar-SA"/>
              </w:rPr>
            </w:pPr>
            <w:r w:rsidRPr="002576CA">
              <w:rPr>
                <w:rFonts w:ascii="华文中宋" w:eastAsia="华文中宋" w:hAnsi="华文中宋" w:cstheme="minorBidi" w:hint="eastAsia"/>
                <w:color w:val="000000" w:themeColor="text1"/>
                <w:sz w:val="21"/>
                <w:szCs w:val="21"/>
                <w:lang w:val="en-US" w:eastAsia="zh-CN" w:bidi="ar-SA"/>
              </w:rPr>
              <w:t>吕泽超</w:t>
            </w:r>
          </w:p>
        </w:tc>
        <w:tc>
          <w:tcPr>
            <w:tcW w:w="1134" w:type="dxa"/>
            <w:tcBorders>
              <w:top w:val="single" w:sz="4" w:space="0" w:color="auto"/>
              <w:left w:val="single" w:sz="4" w:space="0" w:color="auto"/>
            </w:tcBorders>
            <w:shd w:val="clear" w:color="auto" w:fill="FFFFFF"/>
            <w:vAlign w:val="bottom"/>
          </w:tcPr>
          <w:p w14:paraId="6B4490C4" w14:textId="0B492A35" w:rsidR="0084226A" w:rsidRPr="002576CA" w:rsidRDefault="0084226A" w:rsidP="002576CA">
            <w:pPr>
              <w:pStyle w:val="Other1"/>
              <w:spacing w:line="240" w:lineRule="auto"/>
              <w:ind w:left="320" w:firstLine="0"/>
              <w:rPr>
                <w:rFonts w:ascii="华文中宋" w:eastAsia="华文中宋" w:hAnsi="华文中宋" w:cstheme="minorBidi" w:hint="eastAsia"/>
                <w:color w:val="000000" w:themeColor="text1"/>
                <w:sz w:val="21"/>
                <w:szCs w:val="21"/>
                <w:lang w:val="en-US" w:eastAsia="zh-CN" w:bidi="ar-SA"/>
              </w:rPr>
            </w:pPr>
            <w:proofErr w:type="gramStart"/>
            <w:r w:rsidRPr="002576CA">
              <w:rPr>
                <w:rFonts w:ascii="华文中宋" w:eastAsia="华文中宋" w:hAnsi="华文中宋" w:cstheme="minorBidi" w:hint="eastAsia"/>
                <w:color w:val="000000" w:themeColor="text1"/>
                <w:sz w:val="21"/>
                <w:szCs w:val="21"/>
                <w:lang w:val="en-US" w:eastAsia="zh-CN" w:bidi="ar-SA"/>
              </w:rPr>
              <w:t>凌熙涵</w:t>
            </w:r>
            <w:proofErr w:type="gramEnd"/>
          </w:p>
        </w:tc>
        <w:tc>
          <w:tcPr>
            <w:tcW w:w="2129" w:type="dxa"/>
            <w:tcBorders>
              <w:top w:val="single" w:sz="4" w:space="0" w:color="auto"/>
              <w:left w:val="single" w:sz="4" w:space="0" w:color="auto"/>
            </w:tcBorders>
            <w:shd w:val="clear" w:color="auto" w:fill="FFFFFF"/>
            <w:vAlign w:val="bottom"/>
          </w:tcPr>
          <w:p w14:paraId="4072A1FE" w14:textId="77777777" w:rsidR="0084226A" w:rsidRPr="002576CA" w:rsidRDefault="0084226A" w:rsidP="002576CA">
            <w:pPr>
              <w:pStyle w:val="Other1"/>
              <w:spacing w:line="240" w:lineRule="auto"/>
              <w:ind w:left="320" w:firstLine="0"/>
              <w:rPr>
                <w:rFonts w:ascii="华文中宋" w:eastAsia="华文中宋" w:hAnsi="华文中宋" w:cstheme="minorBidi"/>
                <w:color w:val="000000" w:themeColor="text1"/>
                <w:sz w:val="21"/>
                <w:szCs w:val="21"/>
                <w:lang w:val="en-US" w:eastAsia="zh-CN" w:bidi="ar-SA"/>
              </w:rPr>
            </w:pPr>
            <w:r w:rsidRPr="002576CA">
              <w:rPr>
                <w:rFonts w:ascii="华文中宋" w:eastAsia="华文中宋" w:hAnsi="华文中宋" w:cstheme="minorBidi"/>
                <w:color w:val="000000" w:themeColor="text1"/>
                <w:sz w:val="21"/>
                <w:szCs w:val="21"/>
                <w:lang w:val="en-US" w:eastAsia="zh-CN" w:bidi="ar-SA"/>
              </w:rPr>
              <w:t>质量保证组-QA</w:t>
            </w:r>
          </w:p>
        </w:tc>
        <w:tc>
          <w:tcPr>
            <w:tcW w:w="1415" w:type="dxa"/>
            <w:tcBorders>
              <w:top w:val="single" w:sz="4" w:space="0" w:color="auto"/>
              <w:left w:val="single" w:sz="4" w:space="0" w:color="auto"/>
            </w:tcBorders>
            <w:shd w:val="clear" w:color="auto" w:fill="FFFFFF"/>
            <w:vAlign w:val="bottom"/>
          </w:tcPr>
          <w:p w14:paraId="08BD719B" w14:textId="1E2B7C68" w:rsidR="0084226A" w:rsidRPr="002576CA" w:rsidRDefault="0084226A" w:rsidP="002576CA">
            <w:pPr>
              <w:pStyle w:val="Other1"/>
              <w:spacing w:line="240" w:lineRule="auto"/>
              <w:ind w:left="320" w:firstLine="160"/>
              <w:rPr>
                <w:rFonts w:ascii="华文中宋" w:eastAsia="华文中宋" w:hAnsi="华文中宋" w:cstheme="minorBidi" w:hint="eastAsia"/>
                <w:color w:val="000000" w:themeColor="text1"/>
                <w:sz w:val="21"/>
                <w:szCs w:val="21"/>
                <w:lang w:val="en-US" w:eastAsia="zh-CN" w:bidi="ar-SA"/>
              </w:rPr>
            </w:pPr>
            <w:r w:rsidRPr="002576CA">
              <w:rPr>
                <w:rFonts w:ascii="华文中宋" w:eastAsia="华文中宋" w:hAnsi="华文中宋" w:cstheme="minorBidi" w:hint="eastAsia"/>
                <w:color w:val="000000" w:themeColor="text1"/>
                <w:sz w:val="21"/>
                <w:szCs w:val="21"/>
                <w:lang w:val="en-US" w:eastAsia="zh-CN" w:bidi="ar-SA"/>
              </w:rPr>
              <w:t>吕泽超</w:t>
            </w:r>
          </w:p>
        </w:tc>
        <w:tc>
          <w:tcPr>
            <w:tcW w:w="1501" w:type="dxa"/>
            <w:tcBorders>
              <w:top w:val="single" w:sz="4" w:space="0" w:color="auto"/>
              <w:left w:val="single" w:sz="4" w:space="0" w:color="auto"/>
            </w:tcBorders>
            <w:shd w:val="clear" w:color="auto" w:fill="FFFFFF"/>
          </w:tcPr>
          <w:p w14:paraId="66BC0319" w14:textId="77777777" w:rsidR="0084226A" w:rsidRPr="002576CA" w:rsidRDefault="0084226A" w:rsidP="002576CA">
            <w:pPr>
              <w:ind w:left="320"/>
              <w:rPr>
                <w:rFonts w:ascii="华文中宋" w:eastAsia="华文中宋" w:hAnsi="华文中宋"/>
                <w:color w:val="000000" w:themeColor="text1"/>
                <w:szCs w:val="21"/>
              </w:rPr>
            </w:pPr>
          </w:p>
        </w:tc>
      </w:tr>
      <w:tr w:rsidR="0084226A" w14:paraId="3D05B865" w14:textId="77777777" w:rsidTr="002576CA">
        <w:trPr>
          <w:trHeight w:hRule="exact" w:val="407"/>
          <w:jc w:val="center"/>
        </w:trPr>
        <w:tc>
          <w:tcPr>
            <w:tcW w:w="1820" w:type="dxa"/>
            <w:tcBorders>
              <w:top w:val="single" w:sz="4" w:space="0" w:color="auto"/>
            </w:tcBorders>
            <w:shd w:val="clear" w:color="auto" w:fill="FFFFFF"/>
            <w:vAlign w:val="bottom"/>
          </w:tcPr>
          <w:p w14:paraId="2111C38E" w14:textId="77777777" w:rsidR="0084226A" w:rsidRPr="002576CA" w:rsidRDefault="0084226A" w:rsidP="002576CA">
            <w:pPr>
              <w:pStyle w:val="Other1"/>
              <w:spacing w:line="240" w:lineRule="auto"/>
              <w:ind w:left="320" w:firstLine="0"/>
              <w:rPr>
                <w:rFonts w:ascii="华文中宋" w:eastAsia="华文中宋" w:hAnsi="华文中宋" w:cstheme="minorBidi"/>
                <w:color w:val="000000" w:themeColor="text1"/>
                <w:sz w:val="21"/>
                <w:szCs w:val="21"/>
                <w:lang w:val="en-US" w:eastAsia="zh-CN" w:bidi="ar-SA"/>
              </w:rPr>
            </w:pPr>
            <w:r w:rsidRPr="002576CA">
              <w:rPr>
                <w:rFonts w:ascii="华文中宋" w:eastAsia="华文中宋" w:hAnsi="华文中宋" w:cstheme="minorBidi"/>
                <w:color w:val="000000" w:themeColor="text1"/>
                <w:sz w:val="21"/>
                <w:szCs w:val="21"/>
                <w:lang w:val="en-US" w:eastAsia="zh-CN" w:bidi="ar-SA"/>
              </w:rPr>
              <w:t>项目管理者</w:t>
            </w:r>
          </w:p>
        </w:tc>
        <w:tc>
          <w:tcPr>
            <w:tcW w:w="1299" w:type="dxa"/>
            <w:tcBorders>
              <w:top w:val="single" w:sz="4" w:space="0" w:color="auto"/>
              <w:left w:val="single" w:sz="4" w:space="0" w:color="auto"/>
            </w:tcBorders>
            <w:shd w:val="clear" w:color="auto" w:fill="FFFFFF"/>
            <w:vAlign w:val="bottom"/>
          </w:tcPr>
          <w:p w14:paraId="4187F009" w14:textId="3EAF1E24" w:rsidR="0084226A" w:rsidRPr="002576CA" w:rsidRDefault="0084226A" w:rsidP="002576CA">
            <w:pPr>
              <w:pStyle w:val="Other1"/>
              <w:spacing w:line="240" w:lineRule="auto"/>
              <w:ind w:left="320" w:firstLine="160"/>
              <w:rPr>
                <w:rFonts w:ascii="华文中宋" w:eastAsia="华文中宋" w:hAnsi="华文中宋" w:cstheme="minorBidi" w:hint="eastAsia"/>
                <w:color w:val="000000" w:themeColor="text1"/>
                <w:sz w:val="21"/>
                <w:szCs w:val="21"/>
                <w:lang w:val="en-US" w:eastAsia="zh-CN" w:bidi="ar-SA"/>
              </w:rPr>
            </w:pPr>
            <w:r w:rsidRPr="002576CA">
              <w:rPr>
                <w:rFonts w:ascii="华文中宋" w:eastAsia="华文中宋" w:hAnsi="华文中宋" w:cstheme="minorBidi" w:hint="eastAsia"/>
                <w:color w:val="000000" w:themeColor="text1"/>
                <w:sz w:val="21"/>
                <w:szCs w:val="21"/>
                <w:lang w:val="en-US" w:eastAsia="zh-CN" w:bidi="ar-SA"/>
              </w:rPr>
              <w:t>吕泽超</w:t>
            </w:r>
          </w:p>
        </w:tc>
        <w:tc>
          <w:tcPr>
            <w:tcW w:w="1134" w:type="dxa"/>
            <w:tcBorders>
              <w:top w:val="single" w:sz="4" w:space="0" w:color="auto"/>
              <w:left w:val="single" w:sz="4" w:space="0" w:color="auto"/>
            </w:tcBorders>
            <w:shd w:val="clear" w:color="auto" w:fill="FFFFFF"/>
          </w:tcPr>
          <w:p w14:paraId="17104DC2" w14:textId="77777777" w:rsidR="0084226A" w:rsidRPr="002576CA" w:rsidRDefault="0084226A" w:rsidP="002576CA">
            <w:pPr>
              <w:ind w:left="320"/>
              <w:rPr>
                <w:rFonts w:ascii="华文中宋" w:eastAsia="华文中宋" w:hAnsi="华文中宋"/>
                <w:color w:val="000000" w:themeColor="text1"/>
                <w:szCs w:val="21"/>
              </w:rPr>
            </w:pPr>
          </w:p>
        </w:tc>
        <w:tc>
          <w:tcPr>
            <w:tcW w:w="2129" w:type="dxa"/>
            <w:tcBorders>
              <w:top w:val="single" w:sz="4" w:space="0" w:color="auto"/>
              <w:left w:val="single" w:sz="4" w:space="0" w:color="auto"/>
            </w:tcBorders>
            <w:shd w:val="clear" w:color="auto" w:fill="FFFFFF"/>
            <w:vAlign w:val="bottom"/>
          </w:tcPr>
          <w:p w14:paraId="6783BFB3" w14:textId="77777777" w:rsidR="0084226A" w:rsidRPr="002576CA" w:rsidRDefault="0084226A" w:rsidP="002576CA">
            <w:pPr>
              <w:pStyle w:val="Other1"/>
              <w:spacing w:line="240" w:lineRule="auto"/>
              <w:ind w:left="320" w:firstLine="0"/>
              <w:rPr>
                <w:rFonts w:ascii="华文中宋" w:eastAsia="华文中宋" w:hAnsi="华文中宋" w:cstheme="minorBidi"/>
                <w:color w:val="000000" w:themeColor="text1"/>
                <w:sz w:val="21"/>
                <w:szCs w:val="21"/>
                <w:lang w:val="en-US" w:eastAsia="zh-CN" w:bidi="ar-SA"/>
              </w:rPr>
            </w:pPr>
            <w:r w:rsidRPr="002576CA">
              <w:rPr>
                <w:rFonts w:ascii="华文中宋" w:eastAsia="华文中宋" w:hAnsi="华文中宋" w:cstheme="minorBidi"/>
                <w:color w:val="000000" w:themeColor="text1"/>
                <w:sz w:val="21"/>
                <w:szCs w:val="21"/>
                <w:lang w:val="en-US" w:eastAsia="zh-CN" w:bidi="ar-SA"/>
              </w:rPr>
              <w:t>质量保证组-SCM</w:t>
            </w:r>
          </w:p>
        </w:tc>
        <w:tc>
          <w:tcPr>
            <w:tcW w:w="1415" w:type="dxa"/>
            <w:tcBorders>
              <w:top w:val="single" w:sz="4" w:space="0" w:color="auto"/>
              <w:left w:val="single" w:sz="4" w:space="0" w:color="auto"/>
            </w:tcBorders>
            <w:shd w:val="clear" w:color="auto" w:fill="FFFFFF"/>
            <w:vAlign w:val="bottom"/>
          </w:tcPr>
          <w:p w14:paraId="445E2705" w14:textId="7F41F89B" w:rsidR="0084226A" w:rsidRPr="002576CA" w:rsidRDefault="0084226A" w:rsidP="002576CA">
            <w:pPr>
              <w:pStyle w:val="Other1"/>
              <w:spacing w:line="240" w:lineRule="auto"/>
              <w:ind w:left="320" w:firstLine="160"/>
              <w:rPr>
                <w:rFonts w:ascii="华文中宋" w:eastAsia="华文中宋" w:hAnsi="华文中宋" w:cstheme="minorBidi" w:hint="eastAsia"/>
                <w:color w:val="000000" w:themeColor="text1"/>
                <w:sz w:val="21"/>
                <w:szCs w:val="21"/>
                <w:lang w:val="en-US" w:eastAsia="zh-CN" w:bidi="ar-SA"/>
              </w:rPr>
            </w:pPr>
            <w:r w:rsidRPr="002576CA">
              <w:rPr>
                <w:rFonts w:ascii="华文中宋" w:eastAsia="华文中宋" w:hAnsi="华文中宋" w:cstheme="minorBidi" w:hint="eastAsia"/>
                <w:color w:val="000000" w:themeColor="text1"/>
                <w:sz w:val="21"/>
                <w:szCs w:val="21"/>
                <w:lang w:val="en-US" w:eastAsia="zh-CN" w:bidi="ar-SA"/>
              </w:rPr>
              <w:t>吕泽超</w:t>
            </w:r>
          </w:p>
        </w:tc>
        <w:tc>
          <w:tcPr>
            <w:tcW w:w="1501" w:type="dxa"/>
            <w:tcBorders>
              <w:top w:val="single" w:sz="4" w:space="0" w:color="auto"/>
              <w:left w:val="single" w:sz="4" w:space="0" w:color="auto"/>
            </w:tcBorders>
            <w:shd w:val="clear" w:color="auto" w:fill="FFFFFF"/>
          </w:tcPr>
          <w:p w14:paraId="6B0BC15B" w14:textId="77777777" w:rsidR="0084226A" w:rsidRPr="002576CA" w:rsidRDefault="0084226A" w:rsidP="002576CA">
            <w:pPr>
              <w:ind w:left="320"/>
              <w:rPr>
                <w:rFonts w:ascii="华文中宋" w:eastAsia="华文中宋" w:hAnsi="华文中宋"/>
                <w:color w:val="000000" w:themeColor="text1"/>
                <w:szCs w:val="21"/>
              </w:rPr>
            </w:pPr>
          </w:p>
        </w:tc>
      </w:tr>
      <w:tr w:rsidR="0084226A" w14:paraId="2AF94A4A" w14:textId="77777777" w:rsidTr="002576CA">
        <w:trPr>
          <w:trHeight w:hRule="exact" w:val="391"/>
          <w:jc w:val="center"/>
        </w:trPr>
        <w:tc>
          <w:tcPr>
            <w:tcW w:w="1820" w:type="dxa"/>
            <w:tcBorders>
              <w:top w:val="single" w:sz="4" w:space="0" w:color="auto"/>
            </w:tcBorders>
            <w:shd w:val="clear" w:color="auto" w:fill="FFFFFF"/>
            <w:vAlign w:val="bottom"/>
          </w:tcPr>
          <w:p w14:paraId="1F7FC9BE" w14:textId="77777777" w:rsidR="0084226A" w:rsidRPr="002576CA" w:rsidRDefault="0084226A" w:rsidP="002576CA">
            <w:pPr>
              <w:pStyle w:val="Other1"/>
              <w:spacing w:line="240" w:lineRule="auto"/>
              <w:ind w:left="320" w:firstLine="0"/>
              <w:rPr>
                <w:rFonts w:ascii="华文中宋" w:eastAsia="华文中宋" w:hAnsi="华文中宋" w:cstheme="minorBidi"/>
                <w:color w:val="000000" w:themeColor="text1"/>
                <w:sz w:val="21"/>
                <w:szCs w:val="21"/>
                <w:lang w:val="en-US" w:eastAsia="zh-CN" w:bidi="ar-SA"/>
              </w:rPr>
            </w:pPr>
            <w:r w:rsidRPr="002576CA">
              <w:rPr>
                <w:rFonts w:ascii="华文中宋" w:eastAsia="华文中宋" w:hAnsi="华文中宋" w:cstheme="minorBidi"/>
                <w:color w:val="000000" w:themeColor="text1"/>
                <w:sz w:val="21"/>
                <w:szCs w:val="21"/>
                <w:lang w:val="en-US" w:eastAsia="zh-CN" w:bidi="ar-SA"/>
              </w:rPr>
              <w:t>项目助理</w:t>
            </w:r>
          </w:p>
        </w:tc>
        <w:tc>
          <w:tcPr>
            <w:tcW w:w="1299" w:type="dxa"/>
            <w:tcBorders>
              <w:top w:val="single" w:sz="4" w:space="0" w:color="auto"/>
              <w:left w:val="single" w:sz="4" w:space="0" w:color="auto"/>
            </w:tcBorders>
            <w:shd w:val="clear" w:color="auto" w:fill="FFFFFF"/>
            <w:vAlign w:val="bottom"/>
          </w:tcPr>
          <w:p w14:paraId="046B49B4" w14:textId="46F39729" w:rsidR="0084226A" w:rsidRPr="002576CA" w:rsidRDefault="0084226A" w:rsidP="002576CA">
            <w:pPr>
              <w:pStyle w:val="Other1"/>
              <w:spacing w:line="240" w:lineRule="auto"/>
              <w:ind w:left="320" w:firstLine="160"/>
              <w:rPr>
                <w:rFonts w:ascii="华文中宋" w:eastAsia="华文中宋" w:hAnsi="华文中宋" w:cstheme="minorBidi" w:hint="eastAsia"/>
                <w:color w:val="000000" w:themeColor="text1"/>
                <w:sz w:val="21"/>
                <w:szCs w:val="21"/>
                <w:lang w:val="en-US" w:eastAsia="zh-CN" w:bidi="ar-SA"/>
              </w:rPr>
            </w:pPr>
            <w:r w:rsidRPr="002576CA">
              <w:rPr>
                <w:rFonts w:ascii="华文中宋" w:eastAsia="华文中宋" w:hAnsi="华文中宋" w:cstheme="minorBidi" w:hint="eastAsia"/>
                <w:color w:val="000000" w:themeColor="text1"/>
                <w:sz w:val="21"/>
                <w:szCs w:val="21"/>
                <w:lang w:val="en-US" w:eastAsia="zh-CN" w:bidi="ar-SA"/>
              </w:rPr>
              <w:t>谢之非</w:t>
            </w:r>
          </w:p>
        </w:tc>
        <w:tc>
          <w:tcPr>
            <w:tcW w:w="1134" w:type="dxa"/>
            <w:tcBorders>
              <w:top w:val="single" w:sz="4" w:space="0" w:color="auto"/>
              <w:left w:val="single" w:sz="4" w:space="0" w:color="auto"/>
            </w:tcBorders>
            <w:shd w:val="clear" w:color="auto" w:fill="FFFFFF"/>
          </w:tcPr>
          <w:p w14:paraId="22F74367" w14:textId="77777777" w:rsidR="0084226A" w:rsidRPr="002576CA" w:rsidRDefault="0084226A" w:rsidP="002576CA">
            <w:pPr>
              <w:ind w:left="320"/>
              <w:rPr>
                <w:rFonts w:ascii="华文中宋" w:eastAsia="华文中宋" w:hAnsi="华文中宋"/>
                <w:color w:val="000000" w:themeColor="text1"/>
                <w:szCs w:val="21"/>
              </w:rPr>
            </w:pPr>
          </w:p>
        </w:tc>
        <w:tc>
          <w:tcPr>
            <w:tcW w:w="2129" w:type="dxa"/>
            <w:tcBorders>
              <w:top w:val="single" w:sz="4" w:space="0" w:color="auto"/>
              <w:left w:val="single" w:sz="4" w:space="0" w:color="auto"/>
            </w:tcBorders>
            <w:shd w:val="clear" w:color="auto" w:fill="FFFFFF"/>
            <w:vAlign w:val="bottom"/>
          </w:tcPr>
          <w:p w14:paraId="02E18510" w14:textId="77777777" w:rsidR="0084226A" w:rsidRPr="002576CA" w:rsidRDefault="0084226A" w:rsidP="002576CA">
            <w:pPr>
              <w:pStyle w:val="Other1"/>
              <w:spacing w:line="240" w:lineRule="auto"/>
              <w:ind w:left="320" w:firstLine="0"/>
              <w:rPr>
                <w:rFonts w:ascii="华文中宋" w:eastAsia="华文中宋" w:hAnsi="华文中宋" w:cstheme="minorBidi"/>
                <w:color w:val="000000" w:themeColor="text1"/>
                <w:sz w:val="21"/>
                <w:szCs w:val="21"/>
                <w:lang w:val="en-US" w:eastAsia="zh-CN" w:bidi="ar-SA"/>
              </w:rPr>
            </w:pPr>
            <w:r w:rsidRPr="002576CA">
              <w:rPr>
                <w:rFonts w:ascii="华文中宋" w:eastAsia="华文中宋" w:hAnsi="华文中宋" w:cstheme="minorBidi"/>
                <w:color w:val="000000" w:themeColor="text1"/>
                <w:sz w:val="21"/>
                <w:szCs w:val="21"/>
                <w:lang w:val="en-US" w:eastAsia="zh-CN" w:bidi="ar-SA"/>
              </w:rPr>
              <w:t>质量保证组-测试</w:t>
            </w:r>
          </w:p>
        </w:tc>
        <w:tc>
          <w:tcPr>
            <w:tcW w:w="1415" w:type="dxa"/>
            <w:tcBorders>
              <w:top w:val="single" w:sz="4" w:space="0" w:color="auto"/>
              <w:left w:val="single" w:sz="4" w:space="0" w:color="auto"/>
            </w:tcBorders>
            <w:shd w:val="clear" w:color="auto" w:fill="FFFFFF"/>
            <w:vAlign w:val="bottom"/>
          </w:tcPr>
          <w:p w14:paraId="20BA6499" w14:textId="3B0636A8" w:rsidR="0084226A" w:rsidRPr="002576CA" w:rsidRDefault="0084226A" w:rsidP="002576CA">
            <w:pPr>
              <w:pStyle w:val="Other1"/>
              <w:spacing w:line="240" w:lineRule="auto"/>
              <w:ind w:left="320" w:firstLine="160"/>
              <w:rPr>
                <w:rFonts w:ascii="华文中宋" w:eastAsia="华文中宋" w:hAnsi="华文中宋" w:cstheme="minorBidi" w:hint="eastAsia"/>
                <w:color w:val="000000" w:themeColor="text1"/>
                <w:sz w:val="21"/>
                <w:szCs w:val="21"/>
                <w:lang w:val="en-US" w:eastAsia="zh-CN" w:bidi="ar-SA"/>
              </w:rPr>
            </w:pPr>
            <w:r w:rsidRPr="002576CA">
              <w:rPr>
                <w:rFonts w:ascii="华文中宋" w:eastAsia="华文中宋" w:hAnsi="华文中宋" w:cstheme="minorBidi" w:hint="eastAsia"/>
                <w:color w:val="000000" w:themeColor="text1"/>
                <w:sz w:val="21"/>
                <w:szCs w:val="21"/>
                <w:lang w:val="en-US" w:eastAsia="zh-CN" w:bidi="ar-SA"/>
              </w:rPr>
              <w:t>吕泽超</w:t>
            </w:r>
          </w:p>
        </w:tc>
        <w:tc>
          <w:tcPr>
            <w:tcW w:w="1501" w:type="dxa"/>
            <w:tcBorders>
              <w:top w:val="single" w:sz="4" w:space="0" w:color="auto"/>
              <w:left w:val="single" w:sz="4" w:space="0" w:color="auto"/>
            </w:tcBorders>
            <w:shd w:val="clear" w:color="auto" w:fill="FFFFFF"/>
            <w:vAlign w:val="bottom"/>
          </w:tcPr>
          <w:p w14:paraId="29B1F463" w14:textId="2A800995" w:rsidR="0084226A" w:rsidRPr="002576CA" w:rsidRDefault="0084226A" w:rsidP="002576CA">
            <w:pPr>
              <w:pStyle w:val="Other1"/>
              <w:spacing w:line="240" w:lineRule="auto"/>
              <w:ind w:left="320" w:firstLine="0"/>
              <w:rPr>
                <w:rFonts w:ascii="华文中宋" w:eastAsia="华文中宋" w:hAnsi="华文中宋" w:cstheme="minorBidi" w:hint="eastAsia"/>
                <w:color w:val="000000" w:themeColor="text1"/>
                <w:sz w:val="21"/>
                <w:szCs w:val="21"/>
                <w:lang w:val="en-US" w:eastAsia="zh-CN" w:bidi="ar-SA"/>
              </w:rPr>
            </w:pPr>
            <w:r w:rsidRPr="002576CA">
              <w:rPr>
                <w:rFonts w:ascii="华文中宋" w:eastAsia="华文中宋" w:hAnsi="华文中宋" w:cstheme="minorBidi" w:hint="eastAsia"/>
                <w:color w:val="000000" w:themeColor="text1"/>
                <w:sz w:val="21"/>
                <w:szCs w:val="21"/>
                <w:lang w:val="en-US" w:eastAsia="zh-CN" w:bidi="ar-SA"/>
              </w:rPr>
              <w:t>张众</w:t>
            </w:r>
          </w:p>
        </w:tc>
      </w:tr>
      <w:tr w:rsidR="0084226A" w14:paraId="7CC62645" w14:textId="77777777" w:rsidTr="002576CA">
        <w:trPr>
          <w:trHeight w:hRule="exact" w:val="407"/>
          <w:jc w:val="center"/>
        </w:trPr>
        <w:tc>
          <w:tcPr>
            <w:tcW w:w="1820" w:type="dxa"/>
            <w:tcBorders>
              <w:top w:val="single" w:sz="4" w:space="0" w:color="auto"/>
            </w:tcBorders>
            <w:shd w:val="clear" w:color="auto" w:fill="FFFFFF"/>
            <w:vAlign w:val="bottom"/>
          </w:tcPr>
          <w:p w14:paraId="38A3C7EF" w14:textId="77777777" w:rsidR="0084226A" w:rsidRPr="002576CA" w:rsidRDefault="0084226A" w:rsidP="002576CA">
            <w:pPr>
              <w:pStyle w:val="Other1"/>
              <w:spacing w:line="240" w:lineRule="auto"/>
              <w:ind w:left="320" w:firstLine="0"/>
              <w:rPr>
                <w:rFonts w:ascii="华文中宋" w:eastAsia="华文中宋" w:hAnsi="华文中宋" w:cstheme="minorBidi"/>
                <w:color w:val="000000" w:themeColor="text1"/>
                <w:sz w:val="21"/>
                <w:szCs w:val="21"/>
                <w:lang w:val="en-US" w:eastAsia="zh-CN" w:bidi="ar-SA"/>
              </w:rPr>
            </w:pPr>
            <w:r w:rsidRPr="002576CA">
              <w:rPr>
                <w:rFonts w:ascii="华文中宋" w:eastAsia="华文中宋" w:hAnsi="华文中宋" w:cstheme="minorBidi"/>
                <w:color w:val="000000" w:themeColor="text1"/>
                <w:sz w:val="21"/>
                <w:szCs w:val="21"/>
                <w:lang w:val="en-US" w:eastAsia="zh-CN" w:bidi="ar-SA"/>
              </w:rPr>
              <w:t>系统设计组</w:t>
            </w:r>
          </w:p>
        </w:tc>
        <w:tc>
          <w:tcPr>
            <w:tcW w:w="1299" w:type="dxa"/>
            <w:tcBorders>
              <w:top w:val="single" w:sz="4" w:space="0" w:color="auto"/>
              <w:left w:val="single" w:sz="4" w:space="0" w:color="auto"/>
            </w:tcBorders>
            <w:shd w:val="clear" w:color="auto" w:fill="FFFFFF"/>
            <w:vAlign w:val="bottom"/>
          </w:tcPr>
          <w:p w14:paraId="7E39E780" w14:textId="1002EA0E" w:rsidR="0084226A" w:rsidRPr="002576CA" w:rsidRDefault="0084226A" w:rsidP="002576CA">
            <w:pPr>
              <w:pStyle w:val="Other1"/>
              <w:spacing w:line="240" w:lineRule="auto"/>
              <w:ind w:left="320" w:firstLine="160"/>
              <w:rPr>
                <w:rFonts w:ascii="华文中宋" w:eastAsia="华文中宋" w:hAnsi="华文中宋" w:cstheme="minorBidi" w:hint="eastAsia"/>
                <w:color w:val="000000" w:themeColor="text1"/>
                <w:sz w:val="21"/>
                <w:szCs w:val="21"/>
                <w:lang w:val="en-US" w:eastAsia="zh-CN" w:bidi="ar-SA"/>
              </w:rPr>
            </w:pPr>
            <w:r w:rsidRPr="002576CA">
              <w:rPr>
                <w:rFonts w:ascii="华文中宋" w:eastAsia="华文中宋" w:hAnsi="华文中宋" w:cstheme="minorBidi" w:hint="eastAsia"/>
                <w:color w:val="000000" w:themeColor="text1"/>
                <w:sz w:val="21"/>
                <w:szCs w:val="21"/>
                <w:lang w:val="en-US" w:eastAsia="zh-CN" w:bidi="ar-SA"/>
              </w:rPr>
              <w:t>刘睿泽</w:t>
            </w:r>
          </w:p>
        </w:tc>
        <w:tc>
          <w:tcPr>
            <w:tcW w:w="1134" w:type="dxa"/>
            <w:tcBorders>
              <w:top w:val="single" w:sz="4" w:space="0" w:color="auto"/>
              <w:left w:val="single" w:sz="4" w:space="0" w:color="auto"/>
            </w:tcBorders>
            <w:shd w:val="clear" w:color="auto" w:fill="FFFFFF"/>
            <w:vAlign w:val="bottom"/>
          </w:tcPr>
          <w:p w14:paraId="0E7304E0" w14:textId="44DBCBBA" w:rsidR="0084226A" w:rsidRPr="002576CA" w:rsidRDefault="0084226A" w:rsidP="002576CA">
            <w:pPr>
              <w:pStyle w:val="Other1"/>
              <w:spacing w:line="240" w:lineRule="auto"/>
              <w:ind w:left="320" w:firstLine="0"/>
              <w:rPr>
                <w:rFonts w:ascii="华文中宋" w:eastAsia="华文中宋" w:hAnsi="华文中宋" w:cstheme="minorBidi" w:hint="eastAsia"/>
                <w:color w:val="000000" w:themeColor="text1"/>
                <w:sz w:val="21"/>
                <w:szCs w:val="21"/>
                <w:lang w:val="en-US" w:eastAsia="zh-CN" w:bidi="ar-SA"/>
              </w:rPr>
            </w:pPr>
            <w:r w:rsidRPr="002576CA">
              <w:rPr>
                <w:rFonts w:ascii="华文中宋" w:eastAsia="华文中宋" w:hAnsi="华文中宋" w:cstheme="minorBidi" w:hint="eastAsia"/>
                <w:color w:val="000000" w:themeColor="text1"/>
                <w:sz w:val="21"/>
                <w:szCs w:val="21"/>
                <w:lang w:val="en-US" w:eastAsia="zh-CN" w:bidi="ar-SA"/>
              </w:rPr>
              <w:t>谢之非</w:t>
            </w:r>
          </w:p>
        </w:tc>
        <w:tc>
          <w:tcPr>
            <w:tcW w:w="2129" w:type="dxa"/>
            <w:tcBorders>
              <w:top w:val="single" w:sz="4" w:space="0" w:color="auto"/>
              <w:left w:val="single" w:sz="4" w:space="0" w:color="auto"/>
            </w:tcBorders>
            <w:shd w:val="clear" w:color="auto" w:fill="FFFFFF"/>
            <w:vAlign w:val="bottom"/>
          </w:tcPr>
          <w:p w14:paraId="6D8EC416" w14:textId="77777777" w:rsidR="0084226A" w:rsidRPr="002576CA" w:rsidRDefault="0084226A" w:rsidP="002576CA">
            <w:pPr>
              <w:pStyle w:val="Other1"/>
              <w:spacing w:line="240" w:lineRule="auto"/>
              <w:ind w:left="320" w:firstLine="0"/>
              <w:rPr>
                <w:rFonts w:ascii="华文中宋" w:eastAsia="华文中宋" w:hAnsi="华文中宋" w:cstheme="minorBidi"/>
                <w:color w:val="000000" w:themeColor="text1"/>
                <w:sz w:val="21"/>
                <w:szCs w:val="21"/>
                <w:lang w:val="en-US" w:eastAsia="zh-CN" w:bidi="ar-SA"/>
              </w:rPr>
            </w:pPr>
            <w:r w:rsidRPr="002576CA">
              <w:rPr>
                <w:rFonts w:ascii="华文中宋" w:eastAsia="华文中宋" w:hAnsi="华文中宋" w:cstheme="minorBidi"/>
                <w:color w:val="000000" w:themeColor="text1"/>
                <w:sz w:val="21"/>
                <w:szCs w:val="21"/>
                <w:lang w:val="en-US" w:eastAsia="zh-CN" w:bidi="ar-SA"/>
              </w:rPr>
              <w:t>开发运行环境</w:t>
            </w:r>
            <w:proofErr w:type="gramStart"/>
            <w:r w:rsidRPr="002576CA">
              <w:rPr>
                <w:rFonts w:ascii="华文中宋" w:eastAsia="华文中宋" w:hAnsi="华文中宋" w:cstheme="minorBidi"/>
                <w:color w:val="000000" w:themeColor="text1"/>
                <w:sz w:val="21"/>
                <w:szCs w:val="21"/>
                <w:lang w:val="en-US" w:eastAsia="zh-CN" w:bidi="ar-SA"/>
              </w:rPr>
              <w:t>支持组</w:t>
            </w:r>
            <w:proofErr w:type="gramEnd"/>
          </w:p>
        </w:tc>
        <w:tc>
          <w:tcPr>
            <w:tcW w:w="1415" w:type="dxa"/>
            <w:tcBorders>
              <w:top w:val="single" w:sz="4" w:space="0" w:color="auto"/>
              <w:left w:val="single" w:sz="4" w:space="0" w:color="auto"/>
            </w:tcBorders>
            <w:shd w:val="clear" w:color="auto" w:fill="FFFFFF"/>
            <w:vAlign w:val="bottom"/>
          </w:tcPr>
          <w:p w14:paraId="19058179" w14:textId="1E4A47BC" w:rsidR="0084226A" w:rsidRPr="002576CA" w:rsidRDefault="0084226A" w:rsidP="002576CA">
            <w:pPr>
              <w:pStyle w:val="Other1"/>
              <w:spacing w:line="240" w:lineRule="auto"/>
              <w:ind w:left="320" w:firstLine="160"/>
              <w:rPr>
                <w:rFonts w:ascii="华文中宋" w:eastAsia="华文中宋" w:hAnsi="华文中宋" w:cstheme="minorBidi" w:hint="eastAsia"/>
                <w:color w:val="000000" w:themeColor="text1"/>
                <w:sz w:val="21"/>
                <w:szCs w:val="21"/>
                <w:lang w:val="en-US" w:eastAsia="zh-CN" w:bidi="ar-SA"/>
              </w:rPr>
            </w:pPr>
            <w:r w:rsidRPr="002576CA">
              <w:rPr>
                <w:rFonts w:ascii="华文中宋" w:eastAsia="华文中宋" w:hAnsi="华文中宋" w:cstheme="minorBidi" w:hint="eastAsia"/>
                <w:color w:val="000000" w:themeColor="text1"/>
                <w:sz w:val="21"/>
                <w:szCs w:val="21"/>
                <w:lang w:val="en-US" w:eastAsia="zh-CN" w:bidi="ar-SA"/>
              </w:rPr>
              <w:t>刘睿泽</w:t>
            </w:r>
          </w:p>
        </w:tc>
        <w:tc>
          <w:tcPr>
            <w:tcW w:w="1501" w:type="dxa"/>
            <w:tcBorders>
              <w:top w:val="single" w:sz="4" w:space="0" w:color="auto"/>
              <w:left w:val="single" w:sz="4" w:space="0" w:color="auto"/>
            </w:tcBorders>
            <w:shd w:val="clear" w:color="auto" w:fill="FFFFFF"/>
            <w:vAlign w:val="bottom"/>
          </w:tcPr>
          <w:p w14:paraId="0344ADA4" w14:textId="2F163FDB" w:rsidR="0084226A" w:rsidRPr="002576CA" w:rsidRDefault="0084226A" w:rsidP="002576CA">
            <w:pPr>
              <w:pStyle w:val="Other1"/>
              <w:spacing w:line="240" w:lineRule="auto"/>
              <w:ind w:left="320" w:firstLine="0"/>
              <w:rPr>
                <w:rFonts w:ascii="华文中宋" w:eastAsia="华文中宋" w:hAnsi="华文中宋" w:cstheme="minorBidi" w:hint="eastAsia"/>
                <w:color w:val="000000" w:themeColor="text1"/>
                <w:sz w:val="21"/>
                <w:szCs w:val="21"/>
                <w:lang w:val="en-US" w:eastAsia="zh-CN" w:bidi="ar-SA"/>
              </w:rPr>
            </w:pPr>
            <w:r w:rsidRPr="002576CA">
              <w:rPr>
                <w:rFonts w:ascii="华文中宋" w:eastAsia="华文中宋" w:hAnsi="华文中宋" w:cstheme="minorBidi" w:hint="eastAsia"/>
                <w:color w:val="000000" w:themeColor="text1"/>
                <w:sz w:val="21"/>
                <w:szCs w:val="21"/>
                <w:lang w:val="en-US" w:eastAsia="zh-CN" w:bidi="ar-SA"/>
              </w:rPr>
              <w:t>王佳俊</w:t>
            </w:r>
          </w:p>
        </w:tc>
      </w:tr>
      <w:tr w:rsidR="0084226A" w14:paraId="27CC6D73" w14:textId="77777777" w:rsidTr="002576CA">
        <w:trPr>
          <w:trHeight w:hRule="exact" w:val="400"/>
          <w:jc w:val="center"/>
        </w:trPr>
        <w:tc>
          <w:tcPr>
            <w:tcW w:w="1820" w:type="dxa"/>
            <w:tcBorders>
              <w:top w:val="single" w:sz="4" w:space="0" w:color="auto"/>
            </w:tcBorders>
            <w:shd w:val="clear" w:color="auto" w:fill="FFFFFF"/>
            <w:vAlign w:val="bottom"/>
          </w:tcPr>
          <w:p w14:paraId="58B72006" w14:textId="77777777" w:rsidR="0084226A" w:rsidRPr="002576CA" w:rsidRDefault="0084226A" w:rsidP="002576CA">
            <w:pPr>
              <w:pStyle w:val="Other1"/>
              <w:spacing w:line="240" w:lineRule="auto"/>
              <w:ind w:left="320" w:firstLine="0"/>
              <w:rPr>
                <w:rFonts w:ascii="华文中宋" w:eastAsia="华文中宋" w:hAnsi="华文中宋" w:cstheme="minorBidi"/>
                <w:color w:val="000000" w:themeColor="text1"/>
                <w:sz w:val="21"/>
                <w:szCs w:val="21"/>
                <w:lang w:val="en-US" w:eastAsia="zh-CN" w:bidi="ar-SA"/>
              </w:rPr>
            </w:pPr>
            <w:r w:rsidRPr="002576CA">
              <w:rPr>
                <w:rFonts w:ascii="华文中宋" w:eastAsia="华文中宋" w:hAnsi="华文中宋" w:cstheme="minorBidi"/>
                <w:color w:val="000000" w:themeColor="text1"/>
                <w:sz w:val="21"/>
                <w:szCs w:val="21"/>
                <w:lang w:val="en-US" w:eastAsia="zh-CN" w:bidi="ar-SA"/>
              </w:rPr>
              <w:t>系统开发组-DB</w:t>
            </w:r>
          </w:p>
        </w:tc>
        <w:tc>
          <w:tcPr>
            <w:tcW w:w="1299" w:type="dxa"/>
            <w:tcBorders>
              <w:top w:val="single" w:sz="4" w:space="0" w:color="auto"/>
              <w:left w:val="single" w:sz="4" w:space="0" w:color="auto"/>
            </w:tcBorders>
            <w:shd w:val="clear" w:color="auto" w:fill="FFFFFF"/>
            <w:vAlign w:val="bottom"/>
          </w:tcPr>
          <w:p w14:paraId="045479CC" w14:textId="521DF9FC" w:rsidR="0084226A" w:rsidRPr="002576CA" w:rsidRDefault="0084226A" w:rsidP="002576CA">
            <w:pPr>
              <w:pStyle w:val="Other1"/>
              <w:spacing w:line="240" w:lineRule="auto"/>
              <w:ind w:left="320" w:firstLine="160"/>
              <w:rPr>
                <w:rFonts w:ascii="华文中宋" w:eastAsia="华文中宋" w:hAnsi="华文中宋" w:cstheme="minorBidi" w:hint="eastAsia"/>
                <w:color w:val="000000" w:themeColor="text1"/>
                <w:sz w:val="21"/>
                <w:szCs w:val="21"/>
                <w:lang w:val="en-US" w:eastAsia="zh-CN" w:bidi="ar-SA"/>
              </w:rPr>
            </w:pPr>
            <w:r w:rsidRPr="002576CA">
              <w:rPr>
                <w:rFonts w:ascii="华文中宋" w:eastAsia="华文中宋" w:hAnsi="华文中宋" w:cstheme="minorBidi" w:hint="eastAsia"/>
                <w:color w:val="000000" w:themeColor="text1"/>
                <w:sz w:val="21"/>
                <w:szCs w:val="21"/>
                <w:lang w:val="en-US" w:eastAsia="zh-CN" w:bidi="ar-SA"/>
              </w:rPr>
              <w:t>刘睿泽</w:t>
            </w:r>
          </w:p>
        </w:tc>
        <w:tc>
          <w:tcPr>
            <w:tcW w:w="1134" w:type="dxa"/>
            <w:tcBorders>
              <w:top w:val="single" w:sz="4" w:space="0" w:color="auto"/>
              <w:left w:val="single" w:sz="4" w:space="0" w:color="auto"/>
            </w:tcBorders>
            <w:shd w:val="clear" w:color="auto" w:fill="FFFFFF"/>
            <w:vAlign w:val="bottom"/>
          </w:tcPr>
          <w:p w14:paraId="37D14500" w14:textId="152E44EF" w:rsidR="0084226A" w:rsidRPr="002576CA" w:rsidRDefault="0084226A" w:rsidP="002576CA">
            <w:pPr>
              <w:pStyle w:val="Other1"/>
              <w:spacing w:line="240" w:lineRule="auto"/>
              <w:ind w:left="320" w:firstLine="0"/>
              <w:rPr>
                <w:rFonts w:ascii="华文中宋" w:eastAsia="华文中宋" w:hAnsi="华文中宋" w:cstheme="minorBidi" w:hint="eastAsia"/>
                <w:color w:val="000000" w:themeColor="text1"/>
                <w:sz w:val="21"/>
                <w:szCs w:val="21"/>
                <w:lang w:val="en-US" w:eastAsia="zh-CN" w:bidi="ar-SA"/>
              </w:rPr>
            </w:pPr>
            <w:r w:rsidRPr="002576CA">
              <w:rPr>
                <w:rFonts w:ascii="华文中宋" w:eastAsia="华文中宋" w:hAnsi="华文中宋" w:cstheme="minorBidi" w:hint="eastAsia"/>
                <w:color w:val="000000" w:themeColor="text1"/>
                <w:sz w:val="21"/>
                <w:szCs w:val="21"/>
                <w:lang w:val="en-US" w:eastAsia="zh-CN" w:bidi="ar-SA"/>
              </w:rPr>
              <w:t>吕泽超</w:t>
            </w:r>
          </w:p>
        </w:tc>
        <w:tc>
          <w:tcPr>
            <w:tcW w:w="2129" w:type="dxa"/>
            <w:tcBorders>
              <w:top w:val="single" w:sz="4" w:space="0" w:color="auto"/>
              <w:left w:val="single" w:sz="4" w:space="0" w:color="auto"/>
            </w:tcBorders>
            <w:shd w:val="clear" w:color="auto" w:fill="FFFFFF"/>
            <w:vAlign w:val="bottom"/>
          </w:tcPr>
          <w:p w14:paraId="7250EC2F" w14:textId="77777777" w:rsidR="0084226A" w:rsidRPr="002576CA" w:rsidRDefault="0084226A" w:rsidP="002576CA">
            <w:pPr>
              <w:pStyle w:val="Other1"/>
              <w:spacing w:line="240" w:lineRule="auto"/>
              <w:ind w:left="320" w:firstLine="0"/>
              <w:rPr>
                <w:rFonts w:ascii="华文中宋" w:eastAsia="华文中宋" w:hAnsi="华文中宋" w:cstheme="minorBidi"/>
                <w:color w:val="000000" w:themeColor="text1"/>
                <w:sz w:val="21"/>
                <w:szCs w:val="21"/>
                <w:lang w:val="en-US" w:eastAsia="zh-CN" w:bidi="ar-SA"/>
              </w:rPr>
            </w:pPr>
            <w:r w:rsidRPr="002576CA">
              <w:rPr>
                <w:rFonts w:ascii="华文中宋" w:eastAsia="华文中宋" w:hAnsi="华文中宋" w:cstheme="minorBidi"/>
                <w:color w:val="000000" w:themeColor="text1"/>
                <w:sz w:val="21"/>
                <w:szCs w:val="21"/>
                <w:lang w:val="en-US" w:eastAsia="zh-CN" w:bidi="ar-SA"/>
              </w:rPr>
              <w:t>机动</w:t>
            </w:r>
          </w:p>
        </w:tc>
        <w:tc>
          <w:tcPr>
            <w:tcW w:w="1415" w:type="dxa"/>
            <w:tcBorders>
              <w:top w:val="single" w:sz="4" w:space="0" w:color="auto"/>
              <w:left w:val="single" w:sz="4" w:space="0" w:color="auto"/>
            </w:tcBorders>
            <w:shd w:val="clear" w:color="auto" w:fill="FFFFFF"/>
            <w:vAlign w:val="bottom"/>
          </w:tcPr>
          <w:p w14:paraId="2581C974" w14:textId="339EB6EB" w:rsidR="0084226A" w:rsidRPr="002576CA" w:rsidRDefault="0084226A" w:rsidP="002576CA">
            <w:pPr>
              <w:pStyle w:val="Other1"/>
              <w:spacing w:line="240" w:lineRule="auto"/>
              <w:ind w:left="320" w:firstLine="160"/>
              <w:rPr>
                <w:rFonts w:ascii="华文中宋" w:eastAsia="华文中宋" w:hAnsi="华文中宋" w:cstheme="minorBidi"/>
                <w:color w:val="000000" w:themeColor="text1"/>
                <w:sz w:val="21"/>
                <w:szCs w:val="21"/>
                <w:lang w:val="en-US" w:eastAsia="zh-CN" w:bidi="ar-SA"/>
              </w:rPr>
            </w:pPr>
            <w:r w:rsidRPr="002576CA">
              <w:rPr>
                <w:rFonts w:ascii="华文中宋" w:eastAsia="华文中宋" w:hAnsi="华文中宋" w:cstheme="minorBidi" w:hint="eastAsia"/>
                <w:color w:val="000000" w:themeColor="text1"/>
                <w:sz w:val="21"/>
                <w:szCs w:val="21"/>
                <w:lang w:val="en-US" w:eastAsia="zh-CN" w:bidi="ar-SA"/>
              </w:rPr>
              <w:t>刘睿泽</w:t>
            </w:r>
          </w:p>
        </w:tc>
        <w:tc>
          <w:tcPr>
            <w:tcW w:w="1501" w:type="dxa"/>
            <w:tcBorders>
              <w:top w:val="single" w:sz="4" w:space="0" w:color="auto"/>
              <w:left w:val="single" w:sz="4" w:space="0" w:color="auto"/>
            </w:tcBorders>
            <w:shd w:val="clear" w:color="auto" w:fill="FFFFFF"/>
          </w:tcPr>
          <w:p w14:paraId="7F1A1CB6" w14:textId="77777777" w:rsidR="0084226A" w:rsidRPr="002576CA" w:rsidRDefault="0084226A" w:rsidP="002576CA">
            <w:pPr>
              <w:ind w:left="320"/>
              <w:rPr>
                <w:rFonts w:ascii="华文中宋" w:eastAsia="华文中宋" w:hAnsi="华文中宋"/>
                <w:color w:val="000000" w:themeColor="text1"/>
                <w:szCs w:val="21"/>
              </w:rPr>
            </w:pPr>
          </w:p>
        </w:tc>
      </w:tr>
      <w:tr w:rsidR="0084226A" w14:paraId="58BE2E88" w14:textId="77777777" w:rsidTr="002576CA">
        <w:trPr>
          <w:trHeight w:hRule="exact" w:val="460"/>
          <w:jc w:val="center"/>
        </w:trPr>
        <w:tc>
          <w:tcPr>
            <w:tcW w:w="1820" w:type="dxa"/>
            <w:tcBorders>
              <w:top w:val="single" w:sz="4" w:space="0" w:color="auto"/>
              <w:bottom w:val="single" w:sz="4" w:space="0" w:color="auto"/>
            </w:tcBorders>
            <w:shd w:val="clear" w:color="auto" w:fill="FFFFFF"/>
          </w:tcPr>
          <w:p w14:paraId="688FAE04" w14:textId="2D6BFCAD" w:rsidR="0084226A" w:rsidRPr="002576CA" w:rsidRDefault="0084226A" w:rsidP="002576CA">
            <w:pPr>
              <w:pStyle w:val="Other1"/>
              <w:spacing w:line="240" w:lineRule="auto"/>
              <w:ind w:left="320" w:firstLine="0"/>
              <w:rPr>
                <w:rFonts w:ascii="华文中宋" w:eastAsia="华文中宋" w:hAnsi="华文中宋" w:cstheme="minorBidi" w:hint="eastAsia"/>
                <w:color w:val="000000" w:themeColor="text1"/>
                <w:sz w:val="21"/>
                <w:szCs w:val="21"/>
                <w:lang w:val="en-US" w:eastAsia="zh-CN" w:bidi="ar-SA"/>
              </w:rPr>
            </w:pPr>
            <w:r w:rsidRPr="002576CA">
              <w:rPr>
                <w:rFonts w:ascii="华文中宋" w:eastAsia="华文中宋" w:hAnsi="华文中宋" w:cstheme="minorBidi"/>
                <w:color w:val="000000" w:themeColor="text1"/>
                <w:sz w:val="21"/>
                <w:szCs w:val="21"/>
                <w:lang w:val="en-US" w:eastAsia="zh-CN" w:bidi="ar-SA"/>
              </w:rPr>
              <w:t>系统开发组-前</w:t>
            </w:r>
            <w:r w:rsidRPr="002576CA">
              <w:rPr>
                <w:rFonts w:ascii="华文中宋" w:eastAsia="华文中宋" w:hAnsi="华文中宋" w:cstheme="minorBidi" w:hint="eastAsia"/>
                <w:color w:val="000000" w:themeColor="text1"/>
                <w:sz w:val="21"/>
                <w:szCs w:val="21"/>
                <w:lang w:val="en-US" w:eastAsia="zh-CN" w:bidi="ar-SA"/>
              </w:rPr>
              <w:t>端</w:t>
            </w:r>
          </w:p>
        </w:tc>
        <w:tc>
          <w:tcPr>
            <w:tcW w:w="1299" w:type="dxa"/>
            <w:tcBorders>
              <w:top w:val="single" w:sz="4" w:space="0" w:color="auto"/>
              <w:left w:val="single" w:sz="4" w:space="0" w:color="auto"/>
              <w:bottom w:val="single" w:sz="4" w:space="0" w:color="auto"/>
            </w:tcBorders>
            <w:shd w:val="clear" w:color="auto" w:fill="FFFFFF"/>
          </w:tcPr>
          <w:p w14:paraId="6B13B61A" w14:textId="77777777" w:rsidR="0084226A" w:rsidRPr="002576CA" w:rsidRDefault="0084226A" w:rsidP="002576CA">
            <w:pPr>
              <w:pStyle w:val="Other1"/>
              <w:spacing w:line="240" w:lineRule="auto"/>
              <w:ind w:left="320" w:firstLine="160"/>
              <w:rPr>
                <w:rFonts w:ascii="华文中宋" w:eastAsia="华文中宋" w:hAnsi="华文中宋" w:cstheme="minorBidi"/>
                <w:color w:val="000000" w:themeColor="text1"/>
                <w:sz w:val="21"/>
                <w:szCs w:val="21"/>
                <w:lang w:val="en-US" w:eastAsia="zh-CN" w:bidi="ar-SA"/>
              </w:rPr>
            </w:pPr>
            <w:r w:rsidRPr="002576CA">
              <w:rPr>
                <w:rFonts w:ascii="华文中宋" w:eastAsia="华文中宋" w:hAnsi="华文中宋" w:cstheme="minorBidi"/>
                <w:color w:val="000000" w:themeColor="text1"/>
                <w:sz w:val="21"/>
                <w:szCs w:val="21"/>
                <w:lang w:val="en-US" w:eastAsia="zh-CN" w:bidi="ar-SA"/>
              </w:rPr>
              <w:t>赵锦波</w:t>
            </w:r>
          </w:p>
        </w:tc>
        <w:tc>
          <w:tcPr>
            <w:tcW w:w="1134" w:type="dxa"/>
            <w:tcBorders>
              <w:top w:val="single" w:sz="4" w:space="0" w:color="auto"/>
              <w:left w:val="single" w:sz="4" w:space="0" w:color="auto"/>
              <w:bottom w:val="single" w:sz="4" w:space="0" w:color="auto"/>
            </w:tcBorders>
            <w:shd w:val="clear" w:color="auto" w:fill="FFFFFF"/>
          </w:tcPr>
          <w:p w14:paraId="6E3DFDCD" w14:textId="4C4A52A2" w:rsidR="0084226A" w:rsidRPr="002576CA" w:rsidRDefault="0084226A" w:rsidP="002576CA">
            <w:pPr>
              <w:pStyle w:val="Other1"/>
              <w:spacing w:line="240" w:lineRule="auto"/>
              <w:ind w:left="320" w:firstLine="0"/>
              <w:rPr>
                <w:rFonts w:ascii="华文中宋" w:eastAsia="华文中宋" w:hAnsi="华文中宋" w:cstheme="minorBidi"/>
                <w:color w:val="000000" w:themeColor="text1"/>
                <w:sz w:val="21"/>
                <w:szCs w:val="21"/>
                <w:lang w:val="en-US" w:eastAsia="zh-CN" w:bidi="ar-SA"/>
              </w:rPr>
            </w:pPr>
          </w:p>
        </w:tc>
        <w:tc>
          <w:tcPr>
            <w:tcW w:w="2129" w:type="dxa"/>
            <w:tcBorders>
              <w:top w:val="single" w:sz="4" w:space="0" w:color="auto"/>
              <w:left w:val="single" w:sz="4" w:space="0" w:color="auto"/>
              <w:bottom w:val="single" w:sz="4" w:space="0" w:color="auto"/>
            </w:tcBorders>
            <w:shd w:val="clear" w:color="auto" w:fill="FFFFFF"/>
          </w:tcPr>
          <w:p w14:paraId="5B3E9323" w14:textId="19D068F4" w:rsidR="0084226A" w:rsidRPr="002576CA" w:rsidRDefault="0084226A" w:rsidP="002576CA">
            <w:pPr>
              <w:ind w:left="320"/>
              <w:rPr>
                <w:rFonts w:ascii="华文中宋" w:eastAsia="华文中宋" w:hAnsi="华文中宋"/>
                <w:color w:val="000000" w:themeColor="text1"/>
                <w:szCs w:val="21"/>
              </w:rPr>
            </w:pPr>
            <w:r w:rsidRPr="002576CA">
              <w:rPr>
                <w:rFonts w:ascii="华文中宋" w:eastAsia="华文中宋" w:hAnsi="华文中宋" w:hint="eastAsia"/>
                <w:color w:val="000000" w:themeColor="text1"/>
                <w:szCs w:val="21"/>
              </w:rPr>
              <w:t>机动</w:t>
            </w:r>
          </w:p>
        </w:tc>
        <w:tc>
          <w:tcPr>
            <w:tcW w:w="1415" w:type="dxa"/>
            <w:tcBorders>
              <w:top w:val="single" w:sz="4" w:space="0" w:color="auto"/>
              <w:left w:val="single" w:sz="4" w:space="0" w:color="auto"/>
              <w:bottom w:val="single" w:sz="4" w:space="0" w:color="auto"/>
            </w:tcBorders>
            <w:shd w:val="clear" w:color="auto" w:fill="FFFFFF"/>
          </w:tcPr>
          <w:p w14:paraId="0A9F94B0" w14:textId="77777777" w:rsidR="0084226A" w:rsidRPr="002576CA" w:rsidRDefault="0084226A" w:rsidP="002576CA">
            <w:pPr>
              <w:ind w:left="320"/>
              <w:rPr>
                <w:rFonts w:ascii="华文中宋" w:eastAsia="华文中宋" w:hAnsi="华文中宋"/>
                <w:color w:val="000000" w:themeColor="text1"/>
                <w:szCs w:val="21"/>
              </w:rPr>
            </w:pPr>
          </w:p>
        </w:tc>
        <w:tc>
          <w:tcPr>
            <w:tcW w:w="1501" w:type="dxa"/>
            <w:tcBorders>
              <w:top w:val="single" w:sz="4" w:space="0" w:color="auto"/>
              <w:left w:val="single" w:sz="4" w:space="0" w:color="auto"/>
              <w:bottom w:val="single" w:sz="4" w:space="0" w:color="auto"/>
            </w:tcBorders>
            <w:shd w:val="clear" w:color="auto" w:fill="FFFFFF"/>
          </w:tcPr>
          <w:p w14:paraId="2717D7CA" w14:textId="77777777" w:rsidR="0084226A" w:rsidRPr="002576CA" w:rsidRDefault="0084226A" w:rsidP="002576CA">
            <w:pPr>
              <w:ind w:left="320"/>
              <w:rPr>
                <w:rFonts w:ascii="华文中宋" w:eastAsia="华文中宋" w:hAnsi="华文中宋"/>
                <w:color w:val="000000" w:themeColor="text1"/>
                <w:szCs w:val="21"/>
              </w:rPr>
            </w:pPr>
          </w:p>
        </w:tc>
      </w:tr>
    </w:tbl>
    <w:p w14:paraId="46BB4497" w14:textId="3FAB59BF" w:rsidR="0084226A" w:rsidRPr="00CE09DE" w:rsidRDefault="00BE297B" w:rsidP="00CE09DE">
      <w:pPr>
        <w:pStyle w:val="2"/>
        <w:ind w:firstLine="420"/>
        <w:rPr>
          <w:rFonts w:ascii="华文中宋" w:eastAsia="华文中宋" w:hAnsi="华文中宋" w:hint="eastAsia"/>
        </w:rPr>
      </w:pPr>
      <w:bookmarkStart w:id="72" w:name="_Toc137417827"/>
      <w:r>
        <w:rPr>
          <w:rFonts w:ascii="华文中宋" w:eastAsia="华文中宋" w:hAnsi="华文中宋"/>
        </w:rPr>
        <w:t>9</w:t>
      </w:r>
      <w:r w:rsidR="00CE09DE" w:rsidRPr="00C6035B">
        <w:rPr>
          <w:rFonts w:ascii="华文中宋" w:eastAsia="华文中宋" w:hAnsi="华文中宋"/>
        </w:rPr>
        <w:t>.</w:t>
      </w:r>
      <w:r>
        <w:rPr>
          <w:rFonts w:ascii="华文中宋" w:eastAsia="华文中宋" w:hAnsi="华文中宋"/>
        </w:rPr>
        <w:t>2</w:t>
      </w:r>
      <w:r w:rsidR="00CE09DE" w:rsidRPr="00CE09DE">
        <w:rPr>
          <w:rFonts w:ascii="华文中宋" w:eastAsia="华文中宋" w:hAnsi="华文中宋" w:hint="eastAsia"/>
        </w:rPr>
        <w:t>项目干系人计划</w:t>
      </w:r>
      <w:bookmarkEnd w:id="72"/>
    </w:p>
    <w:p w14:paraId="2120FEAF" w14:textId="763164E7" w:rsidR="00CE09DE" w:rsidRDefault="00CE09DE" w:rsidP="00CE09DE">
      <w:pPr>
        <w:spacing w:line="336" w:lineRule="auto"/>
        <w:ind w:firstLineChars="200" w:firstLine="480"/>
        <w:rPr>
          <w:rFonts w:ascii="Times New Roman" w:eastAsia="宋体" w:hAnsiTheme="minorEastAsia" w:cstheme="minorEastAsia"/>
          <w:kern w:val="0"/>
          <w:sz w:val="24"/>
          <w:szCs w:val="28"/>
        </w:rPr>
      </w:pPr>
      <w:bookmarkStart w:id="73" w:name="_Hlk137416910"/>
      <w:r>
        <w:rPr>
          <w:rFonts w:ascii="Times New Roman" w:eastAsia="宋体" w:hAnsiTheme="minorEastAsia" w:cstheme="minorEastAsia" w:hint="eastAsia"/>
          <w:kern w:val="0"/>
          <w:sz w:val="24"/>
          <w:szCs w:val="28"/>
        </w:rPr>
        <w:t>项目干系人计划</w:t>
      </w:r>
      <w:bookmarkEnd w:id="73"/>
      <w:r>
        <w:rPr>
          <w:rFonts w:ascii="Times New Roman" w:eastAsia="宋体" w:hAnsiTheme="minorEastAsia" w:cstheme="minorEastAsia" w:hint="eastAsia"/>
          <w:kern w:val="0"/>
          <w:sz w:val="24"/>
          <w:szCs w:val="28"/>
        </w:rPr>
        <w:t>如</w:t>
      </w:r>
      <w:r>
        <w:rPr>
          <w:rFonts w:ascii="Times New Roman" w:eastAsia="宋体" w:hAnsiTheme="minorEastAsia" w:cstheme="minorEastAsia" w:hint="eastAsia"/>
          <w:kern w:val="0"/>
          <w:sz w:val="24"/>
          <w:szCs w:val="28"/>
        </w:rPr>
        <w:t>下</w:t>
      </w:r>
      <w:r>
        <w:rPr>
          <w:rFonts w:ascii="Times New Roman" w:eastAsia="宋体" w:hAnsiTheme="minorEastAsia" w:cstheme="minorEastAsia" w:hint="eastAsia"/>
          <w:kern w:val="0"/>
          <w:sz w:val="24"/>
          <w:szCs w:val="28"/>
        </w:rPr>
        <w:t>表所示：</w:t>
      </w:r>
    </w:p>
    <w:tbl>
      <w:tblPr>
        <w:tblW w:w="9014" w:type="dxa"/>
        <w:jc w:val="center"/>
        <w:tblLayout w:type="fixed"/>
        <w:tblCellMar>
          <w:left w:w="10" w:type="dxa"/>
          <w:right w:w="10" w:type="dxa"/>
        </w:tblCellMar>
        <w:tblLook w:val="04A0" w:firstRow="1" w:lastRow="0" w:firstColumn="1" w:lastColumn="0" w:noHBand="0" w:noVBand="1"/>
      </w:tblPr>
      <w:tblGrid>
        <w:gridCol w:w="466"/>
        <w:gridCol w:w="607"/>
        <w:gridCol w:w="1351"/>
        <w:gridCol w:w="749"/>
        <w:gridCol w:w="927"/>
        <w:gridCol w:w="870"/>
        <w:gridCol w:w="1074"/>
        <w:gridCol w:w="1074"/>
        <w:gridCol w:w="1074"/>
        <w:gridCol w:w="822"/>
      </w:tblGrid>
      <w:tr w:rsidR="00CE09DE" w:rsidRPr="00792A35" w14:paraId="4B246AF5" w14:textId="77777777" w:rsidTr="001335BA">
        <w:trPr>
          <w:trHeight w:hRule="exact" w:val="347"/>
          <w:jc w:val="center"/>
        </w:trPr>
        <w:tc>
          <w:tcPr>
            <w:tcW w:w="466" w:type="dxa"/>
            <w:tcBorders>
              <w:top w:val="single" w:sz="4" w:space="0" w:color="auto"/>
            </w:tcBorders>
            <w:shd w:val="clear" w:color="auto" w:fill="FFFFFF"/>
            <w:vAlign w:val="bottom"/>
          </w:tcPr>
          <w:p w14:paraId="09D75512"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序号</w:t>
            </w:r>
          </w:p>
        </w:tc>
        <w:tc>
          <w:tcPr>
            <w:tcW w:w="607" w:type="dxa"/>
            <w:tcBorders>
              <w:top w:val="single" w:sz="4" w:space="0" w:color="auto"/>
              <w:left w:val="single" w:sz="4" w:space="0" w:color="auto"/>
            </w:tcBorders>
            <w:shd w:val="clear" w:color="auto" w:fill="FFFFFF"/>
            <w:vAlign w:val="bottom"/>
          </w:tcPr>
          <w:p w14:paraId="24E750AF"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姓名</w:t>
            </w:r>
          </w:p>
        </w:tc>
        <w:tc>
          <w:tcPr>
            <w:tcW w:w="1351" w:type="dxa"/>
            <w:tcBorders>
              <w:top w:val="single" w:sz="4" w:space="0" w:color="auto"/>
              <w:left w:val="single" w:sz="4" w:space="0" w:color="auto"/>
            </w:tcBorders>
            <w:shd w:val="clear" w:color="auto" w:fill="FFFFFF"/>
            <w:vAlign w:val="bottom"/>
          </w:tcPr>
          <w:p w14:paraId="590F0571"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单位/部门</w:t>
            </w:r>
          </w:p>
        </w:tc>
        <w:tc>
          <w:tcPr>
            <w:tcW w:w="749" w:type="dxa"/>
            <w:tcBorders>
              <w:top w:val="single" w:sz="4" w:space="0" w:color="auto"/>
              <w:left w:val="single" w:sz="4" w:space="0" w:color="auto"/>
            </w:tcBorders>
            <w:shd w:val="clear" w:color="auto" w:fill="FFFFFF"/>
            <w:vAlign w:val="bottom"/>
          </w:tcPr>
          <w:p w14:paraId="30509EE9"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职位</w:t>
            </w:r>
          </w:p>
        </w:tc>
        <w:tc>
          <w:tcPr>
            <w:tcW w:w="927" w:type="dxa"/>
            <w:tcBorders>
              <w:top w:val="single" w:sz="4" w:space="0" w:color="auto"/>
              <w:left w:val="single" w:sz="4" w:space="0" w:color="auto"/>
            </w:tcBorders>
            <w:shd w:val="clear" w:color="auto" w:fill="FFFFFF"/>
            <w:vAlign w:val="bottom"/>
          </w:tcPr>
          <w:p w14:paraId="1FED28D6"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项目角色</w:t>
            </w:r>
          </w:p>
        </w:tc>
        <w:tc>
          <w:tcPr>
            <w:tcW w:w="870" w:type="dxa"/>
            <w:tcBorders>
              <w:top w:val="single" w:sz="4" w:space="0" w:color="auto"/>
              <w:left w:val="single" w:sz="4" w:space="0" w:color="auto"/>
            </w:tcBorders>
            <w:shd w:val="clear" w:color="auto" w:fill="FFFFFF"/>
            <w:vAlign w:val="bottom"/>
          </w:tcPr>
          <w:p w14:paraId="68446B90"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联系方式</w:t>
            </w:r>
          </w:p>
        </w:tc>
        <w:tc>
          <w:tcPr>
            <w:tcW w:w="1074" w:type="dxa"/>
            <w:tcBorders>
              <w:top w:val="single" w:sz="4" w:space="0" w:color="auto"/>
              <w:left w:val="single" w:sz="4" w:space="0" w:color="auto"/>
            </w:tcBorders>
            <w:shd w:val="clear" w:color="auto" w:fill="FFFFFF"/>
            <w:vAlign w:val="bottom"/>
          </w:tcPr>
          <w:p w14:paraId="23DF5AA4" w14:textId="77777777" w:rsidR="00CE09DE" w:rsidRPr="00792A35" w:rsidRDefault="00CE09DE" w:rsidP="001335BA">
            <w:pPr>
              <w:pStyle w:val="Other1"/>
              <w:spacing w:line="240" w:lineRule="auto"/>
              <w:ind w:firstLine="16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主要需求</w:t>
            </w:r>
          </w:p>
        </w:tc>
        <w:tc>
          <w:tcPr>
            <w:tcW w:w="1074" w:type="dxa"/>
            <w:tcBorders>
              <w:top w:val="single" w:sz="4" w:space="0" w:color="auto"/>
              <w:left w:val="single" w:sz="4" w:space="0" w:color="auto"/>
            </w:tcBorders>
            <w:shd w:val="clear" w:color="auto" w:fill="FFFFFF"/>
            <w:vAlign w:val="bottom"/>
          </w:tcPr>
          <w:p w14:paraId="4AA50B90"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主要期望</w:t>
            </w:r>
          </w:p>
        </w:tc>
        <w:tc>
          <w:tcPr>
            <w:tcW w:w="1074" w:type="dxa"/>
            <w:tcBorders>
              <w:top w:val="single" w:sz="4" w:space="0" w:color="auto"/>
              <w:left w:val="single" w:sz="4" w:space="0" w:color="auto"/>
            </w:tcBorders>
            <w:shd w:val="clear" w:color="auto" w:fill="FFFFFF"/>
            <w:vAlign w:val="bottom"/>
          </w:tcPr>
          <w:p w14:paraId="38B95FD1" w14:textId="77777777" w:rsidR="00CE09DE" w:rsidRPr="00792A35" w:rsidRDefault="00CE09DE" w:rsidP="001335BA">
            <w:pPr>
              <w:pStyle w:val="Other1"/>
              <w:spacing w:line="240" w:lineRule="auto"/>
              <w:ind w:firstLine="18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管理计划</w:t>
            </w:r>
          </w:p>
        </w:tc>
        <w:tc>
          <w:tcPr>
            <w:tcW w:w="822" w:type="dxa"/>
            <w:tcBorders>
              <w:top w:val="single" w:sz="4" w:space="0" w:color="auto"/>
              <w:left w:val="single" w:sz="4" w:space="0" w:color="auto"/>
            </w:tcBorders>
            <w:shd w:val="clear" w:color="auto" w:fill="FFFFFF"/>
            <w:vAlign w:val="bottom"/>
          </w:tcPr>
          <w:p w14:paraId="3A9D99DC"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目前状态</w:t>
            </w:r>
          </w:p>
        </w:tc>
      </w:tr>
      <w:tr w:rsidR="00CE09DE" w:rsidRPr="00792A35" w14:paraId="3EFFC04D" w14:textId="77777777" w:rsidTr="001335BA">
        <w:trPr>
          <w:trHeight w:hRule="exact" w:val="930"/>
          <w:jc w:val="center"/>
        </w:trPr>
        <w:tc>
          <w:tcPr>
            <w:tcW w:w="466" w:type="dxa"/>
            <w:tcBorders>
              <w:top w:val="single" w:sz="4" w:space="0" w:color="auto"/>
            </w:tcBorders>
            <w:shd w:val="clear" w:color="auto" w:fill="FFFFFF"/>
            <w:vAlign w:val="center"/>
          </w:tcPr>
          <w:p w14:paraId="4F281145" w14:textId="77777777" w:rsidR="00CE09DE" w:rsidRPr="00792A35" w:rsidRDefault="00CE09DE" w:rsidP="001335BA">
            <w:pPr>
              <w:pStyle w:val="Other1"/>
              <w:spacing w:line="240" w:lineRule="auto"/>
              <w:ind w:firstLine="18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0</w:t>
            </w:r>
          </w:p>
        </w:tc>
        <w:tc>
          <w:tcPr>
            <w:tcW w:w="607" w:type="dxa"/>
            <w:tcBorders>
              <w:top w:val="single" w:sz="4" w:space="0" w:color="auto"/>
              <w:left w:val="single" w:sz="4" w:space="0" w:color="auto"/>
            </w:tcBorders>
            <w:shd w:val="clear" w:color="auto" w:fill="FFFFFF"/>
            <w:vAlign w:val="center"/>
          </w:tcPr>
          <w:p w14:paraId="4F2B5CDB"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李XX</w:t>
            </w:r>
          </w:p>
        </w:tc>
        <w:tc>
          <w:tcPr>
            <w:tcW w:w="1351" w:type="dxa"/>
            <w:tcBorders>
              <w:top w:val="single" w:sz="4" w:space="0" w:color="auto"/>
              <w:left w:val="single" w:sz="4" w:space="0" w:color="auto"/>
            </w:tcBorders>
            <w:shd w:val="clear" w:color="auto" w:fill="FFFFFF"/>
            <w:vAlign w:val="center"/>
          </w:tcPr>
          <w:p w14:paraId="4D9620C3"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XX公司/综合部</w:t>
            </w:r>
          </w:p>
        </w:tc>
        <w:tc>
          <w:tcPr>
            <w:tcW w:w="749" w:type="dxa"/>
            <w:tcBorders>
              <w:top w:val="single" w:sz="4" w:space="0" w:color="auto"/>
              <w:left w:val="single" w:sz="4" w:space="0" w:color="auto"/>
            </w:tcBorders>
            <w:shd w:val="clear" w:color="auto" w:fill="FFFFFF"/>
            <w:vAlign w:val="center"/>
          </w:tcPr>
          <w:p w14:paraId="1373C590"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总经理</w:t>
            </w:r>
          </w:p>
        </w:tc>
        <w:tc>
          <w:tcPr>
            <w:tcW w:w="927" w:type="dxa"/>
            <w:tcBorders>
              <w:top w:val="single" w:sz="4" w:space="0" w:color="auto"/>
              <w:left w:val="single" w:sz="4" w:space="0" w:color="auto"/>
            </w:tcBorders>
            <w:shd w:val="clear" w:color="auto" w:fill="FFFFFF"/>
            <w:vAlign w:val="center"/>
          </w:tcPr>
          <w:p w14:paraId="5B6EEE4B"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客户</w:t>
            </w:r>
          </w:p>
        </w:tc>
        <w:tc>
          <w:tcPr>
            <w:tcW w:w="870" w:type="dxa"/>
            <w:tcBorders>
              <w:top w:val="single" w:sz="4" w:space="0" w:color="auto"/>
              <w:left w:val="single" w:sz="4" w:space="0" w:color="auto"/>
            </w:tcBorders>
            <w:shd w:val="clear" w:color="auto" w:fill="FFFFFF"/>
            <w:vAlign w:val="center"/>
          </w:tcPr>
          <w:p w14:paraId="49B889F0"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136xxx</w:t>
            </w:r>
          </w:p>
        </w:tc>
        <w:tc>
          <w:tcPr>
            <w:tcW w:w="1074" w:type="dxa"/>
            <w:tcBorders>
              <w:top w:val="single" w:sz="4" w:space="0" w:color="auto"/>
              <w:left w:val="single" w:sz="4" w:space="0" w:color="auto"/>
            </w:tcBorders>
            <w:shd w:val="clear" w:color="auto" w:fill="FFFFFF"/>
            <w:vAlign w:val="center"/>
          </w:tcPr>
          <w:p w14:paraId="47909C18" w14:textId="77777777" w:rsidR="00CE09DE" w:rsidRPr="00792A35" w:rsidRDefault="00CE09DE" w:rsidP="001335BA">
            <w:pPr>
              <w:pStyle w:val="Other1"/>
              <w:spacing w:after="40" w:line="240" w:lineRule="auto"/>
              <w:ind w:firstLine="22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满足界面需求</w:t>
            </w:r>
          </w:p>
        </w:tc>
        <w:tc>
          <w:tcPr>
            <w:tcW w:w="1074" w:type="dxa"/>
            <w:tcBorders>
              <w:top w:val="single" w:sz="4" w:space="0" w:color="auto"/>
              <w:left w:val="single" w:sz="4" w:space="0" w:color="auto"/>
            </w:tcBorders>
            <w:shd w:val="clear" w:color="auto" w:fill="FFFFFF"/>
            <w:vAlign w:val="center"/>
          </w:tcPr>
          <w:p w14:paraId="11C131BE" w14:textId="77777777" w:rsidR="00CE09DE" w:rsidRPr="00792A35" w:rsidRDefault="00CE09DE" w:rsidP="001335BA">
            <w:pPr>
              <w:pStyle w:val="Other1"/>
              <w:spacing w:line="244" w:lineRule="exact"/>
              <w:ind w:firstLine="22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配合需求调研、验收</w:t>
            </w:r>
          </w:p>
        </w:tc>
        <w:tc>
          <w:tcPr>
            <w:tcW w:w="1074" w:type="dxa"/>
            <w:tcBorders>
              <w:top w:val="single" w:sz="4" w:space="0" w:color="auto"/>
              <w:left w:val="single" w:sz="4" w:space="0" w:color="auto"/>
            </w:tcBorders>
            <w:shd w:val="clear" w:color="auto" w:fill="FFFFFF"/>
            <w:vAlign w:val="center"/>
          </w:tcPr>
          <w:p w14:paraId="3B9E0484" w14:textId="77777777" w:rsidR="00CE09DE" w:rsidRPr="00792A35" w:rsidRDefault="00CE09DE" w:rsidP="001335BA">
            <w:pPr>
              <w:pStyle w:val="Other1"/>
              <w:spacing w:line="239" w:lineRule="exact"/>
              <w:ind w:firstLine="30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外部/定期联络、沟通需求</w:t>
            </w:r>
          </w:p>
        </w:tc>
        <w:tc>
          <w:tcPr>
            <w:tcW w:w="822" w:type="dxa"/>
            <w:tcBorders>
              <w:top w:val="single" w:sz="4" w:space="0" w:color="auto"/>
              <w:left w:val="single" w:sz="4" w:space="0" w:color="auto"/>
            </w:tcBorders>
            <w:shd w:val="clear" w:color="auto" w:fill="FFFFFF"/>
            <w:vAlign w:val="center"/>
          </w:tcPr>
          <w:p w14:paraId="38200229" w14:textId="77777777" w:rsidR="00CE09DE" w:rsidRPr="00792A35" w:rsidRDefault="00CE09DE" w:rsidP="001335BA">
            <w:pPr>
              <w:pStyle w:val="Other1"/>
              <w:spacing w:line="240" w:lineRule="auto"/>
              <w:ind w:firstLine="20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中立</w:t>
            </w:r>
          </w:p>
        </w:tc>
      </w:tr>
      <w:tr w:rsidR="00CE09DE" w:rsidRPr="00792A35" w14:paraId="4BC8EB1B" w14:textId="77777777" w:rsidTr="001335BA">
        <w:trPr>
          <w:trHeight w:hRule="exact" w:val="925"/>
          <w:jc w:val="center"/>
        </w:trPr>
        <w:tc>
          <w:tcPr>
            <w:tcW w:w="466" w:type="dxa"/>
            <w:tcBorders>
              <w:top w:val="single" w:sz="4" w:space="0" w:color="auto"/>
            </w:tcBorders>
            <w:shd w:val="clear" w:color="auto" w:fill="FFFFFF"/>
            <w:vAlign w:val="center"/>
          </w:tcPr>
          <w:p w14:paraId="748128E7" w14:textId="77777777" w:rsidR="00CE09DE" w:rsidRPr="00792A35" w:rsidRDefault="00CE09DE" w:rsidP="001335BA">
            <w:pPr>
              <w:pStyle w:val="Other1"/>
              <w:spacing w:line="240" w:lineRule="auto"/>
              <w:ind w:firstLine="18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1</w:t>
            </w:r>
          </w:p>
        </w:tc>
        <w:tc>
          <w:tcPr>
            <w:tcW w:w="607" w:type="dxa"/>
            <w:tcBorders>
              <w:top w:val="single" w:sz="4" w:space="0" w:color="auto"/>
              <w:left w:val="single" w:sz="4" w:space="0" w:color="auto"/>
            </w:tcBorders>
            <w:shd w:val="clear" w:color="auto" w:fill="FFFFFF"/>
            <w:vAlign w:val="center"/>
          </w:tcPr>
          <w:p w14:paraId="1A0B2B71"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张XX</w:t>
            </w:r>
          </w:p>
        </w:tc>
        <w:tc>
          <w:tcPr>
            <w:tcW w:w="1351" w:type="dxa"/>
            <w:tcBorders>
              <w:top w:val="single" w:sz="4" w:space="0" w:color="auto"/>
              <w:left w:val="single" w:sz="4" w:space="0" w:color="auto"/>
            </w:tcBorders>
            <w:shd w:val="clear" w:color="auto" w:fill="FFFFFF"/>
            <w:vAlign w:val="center"/>
          </w:tcPr>
          <w:p w14:paraId="398E5BE7"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XX公司/业务部</w:t>
            </w:r>
          </w:p>
        </w:tc>
        <w:tc>
          <w:tcPr>
            <w:tcW w:w="749" w:type="dxa"/>
            <w:tcBorders>
              <w:top w:val="single" w:sz="4" w:space="0" w:color="auto"/>
              <w:left w:val="single" w:sz="4" w:space="0" w:color="auto"/>
            </w:tcBorders>
            <w:shd w:val="clear" w:color="auto" w:fill="FFFFFF"/>
            <w:vAlign w:val="center"/>
          </w:tcPr>
          <w:p w14:paraId="25687C32"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部门经理</w:t>
            </w:r>
          </w:p>
        </w:tc>
        <w:tc>
          <w:tcPr>
            <w:tcW w:w="927" w:type="dxa"/>
            <w:tcBorders>
              <w:top w:val="single" w:sz="4" w:space="0" w:color="auto"/>
              <w:left w:val="single" w:sz="4" w:space="0" w:color="auto"/>
            </w:tcBorders>
            <w:shd w:val="clear" w:color="auto" w:fill="FFFFFF"/>
            <w:vAlign w:val="center"/>
          </w:tcPr>
          <w:p w14:paraId="34714462"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客户</w:t>
            </w:r>
          </w:p>
        </w:tc>
        <w:tc>
          <w:tcPr>
            <w:tcW w:w="870" w:type="dxa"/>
            <w:tcBorders>
              <w:top w:val="single" w:sz="4" w:space="0" w:color="auto"/>
              <w:left w:val="single" w:sz="4" w:space="0" w:color="auto"/>
            </w:tcBorders>
            <w:shd w:val="clear" w:color="auto" w:fill="FFFFFF"/>
            <w:vAlign w:val="center"/>
          </w:tcPr>
          <w:p w14:paraId="7859429C"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138xxx</w:t>
            </w:r>
          </w:p>
        </w:tc>
        <w:tc>
          <w:tcPr>
            <w:tcW w:w="1074" w:type="dxa"/>
            <w:tcBorders>
              <w:top w:val="single" w:sz="4" w:space="0" w:color="auto"/>
              <w:left w:val="single" w:sz="4" w:space="0" w:color="auto"/>
            </w:tcBorders>
            <w:shd w:val="clear" w:color="auto" w:fill="FFFFFF"/>
            <w:vAlign w:val="center"/>
          </w:tcPr>
          <w:p w14:paraId="135D40CD" w14:textId="77777777" w:rsidR="00CE09DE" w:rsidRPr="00792A35" w:rsidRDefault="00CE09DE" w:rsidP="001335BA">
            <w:pPr>
              <w:pStyle w:val="Other1"/>
              <w:spacing w:line="249" w:lineRule="exact"/>
              <w:ind w:firstLine="24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了解项目信息</w:t>
            </w:r>
          </w:p>
        </w:tc>
        <w:tc>
          <w:tcPr>
            <w:tcW w:w="1074" w:type="dxa"/>
            <w:tcBorders>
              <w:top w:val="single" w:sz="4" w:space="0" w:color="auto"/>
              <w:left w:val="single" w:sz="4" w:space="0" w:color="auto"/>
            </w:tcBorders>
            <w:shd w:val="clear" w:color="auto" w:fill="FFFFFF"/>
            <w:vAlign w:val="center"/>
          </w:tcPr>
          <w:p w14:paraId="7B8BC220" w14:textId="77777777" w:rsidR="00CE09DE" w:rsidRPr="00792A35" w:rsidRDefault="00CE09DE" w:rsidP="001335BA">
            <w:pPr>
              <w:pStyle w:val="Other1"/>
              <w:spacing w:line="234" w:lineRule="exact"/>
              <w:ind w:firstLine="22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支持项目进展、配合验收</w:t>
            </w:r>
          </w:p>
        </w:tc>
        <w:tc>
          <w:tcPr>
            <w:tcW w:w="1074" w:type="dxa"/>
            <w:tcBorders>
              <w:top w:val="single" w:sz="4" w:space="0" w:color="auto"/>
              <w:left w:val="single" w:sz="4" w:space="0" w:color="auto"/>
            </w:tcBorders>
            <w:shd w:val="clear" w:color="auto" w:fill="FFFFFF"/>
            <w:vAlign w:val="center"/>
          </w:tcPr>
          <w:p w14:paraId="3BA334AB" w14:textId="77777777" w:rsidR="00CE09DE" w:rsidRPr="00792A35" w:rsidRDefault="00CE09DE" w:rsidP="001335BA">
            <w:pPr>
              <w:pStyle w:val="Other1"/>
              <w:spacing w:line="236" w:lineRule="exact"/>
              <w:ind w:firstLine="22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外部/定期汇报进展、沟通需求</w:t>
            </w:r>
          </w:p>
        </w:tc>
        <w:tc>
          <w:tcPr>
            <w:tcW w:w="822" w:type="dxa"/>
            <w:tcBorders>
              <w:top w:val="single" w:sz="4" w:space="0" w:color="auto"/>
              <w:left w:val="single" w:sz="4" w:space="0" w:color="auto"/>
            </w:tcBorders>
            <w:shd w:val="clear" w:color="auto" w:fill="FFFFFF"/>
            <w:vAlign w:val="center"/>
          </w:tcPr>
          <w:p w14:paraId="7F286573" w14:textId="77777777" w:rsidR="00CE09DE" w:rsidRPr="00792A35" w:rsidRDefault="00CE09DE" w:rsidP="001335BA">
            <w:pPr>
              <w:pStyle w:val="Other1"/>
              <w:spacing w:line="240" w:lineRule="auto"/>
              <w:ind w:firstLine="20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反对</w:t>
            </w:r>
          </w:p>
        </w:tc>
      </w:tr>
      <w:tr w:rsidR="00CE09DE" w:rsidRPr="00792A35" w14:paraId="7A78D1C3" w14:textId="77777777" w:rsidTr="001335BA">
        <w:trPr>
          <w:trHeight w:hRule="exact" w:val="925"/>
          <w:jc w:val="center"/>
        </w:trPr>
        <w:tc>
          <w:tcPr>
            <w:tcW w:w="466" w:type="dxa"/>
            <w:tcBorders>
              <w:top w:val="single" w:sz="4" w:space="0" w:color="auto"/>
            </w:tcBorders>
            <w:shd w:val="clear" w:color="auto" w:fill="FFFFFF"/>
            <w:vAlign w:val="center"/>
          </w:tcPr>
          <w:p w14:paraId="75F04E3C" w14:textId="77777777" w:rsidR="00CE09DE" w:rsidRPr="00792A35" w:rsidRDefault="00CE09DE" w:rsidP="001335BA">
            <w:pPr>
              <w:pStyle w:val="Other1"/>
              <w:spacing w:line="240" w:lineRule="auto"/>
              <w:ind w:firstLine="18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2</w:t>
            </w:r>
          </w:p>
        </w:tc>
        <w:tc>
          <w:tcPr>
            <w:tcW w:w="607" w:type="dxa"/>
            <w:tcBorders>
              <w:top w:val="single" w:sz="4" w:space="0" w:color="auto"/>
              <w:left w:val="single" w:sz="4" w:space="0" w:color="auto"/>
            </w:tcBorders>
            <w:shd w:val="clear" w:color="auto" w:fill="FFFFFF"/>
            <w:vAlign w:val="center"/>
          </w:tcPr>
          <w:p w14:paraId="1EF6556D"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王XX</w:t>
            </w:r>
          </w:p>
        </w:tc>
        <w:tc>
          <w:tcPr>
            <w:tcW w:w="1351" w:type="dxa"/>
            <w:tcBorders>
              <w:top w:val="single" w:sz="4" w:space="0" w:color="auto"/>
              <w:left w:val="single" w:sz="4" w:space="0" w:color="auto"/>
            </w:tcBorders>
            <w:shd w:val="clear" w:color="auto" w:fill="FFFFFF"/>
            <w:vAlign w:val="center"/>
          </w:tcPr>
          <w:p w14:paraId="6B37F35D"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集成部</w:t>
            </w:r>
          </w:p>
        </w:tc>
        <w:tc>
          <w:tcPr>
            <w:tcW w:w="749" w:type="dxa"/>
            <w:tcBorders>
              <w:top w:val="single" w:sz="4" w:space="0" w:color="auto"/>
              <w:left w:val="single" w:sz="4" w:space="0" w:color="auto"/>
            </w:tcBorders>
            <w:shd w:val="clear" w:color="auto" w:fill="FFFFFF"/>
            <w:vAlign w:val="center"/>
          </w:tcPr>
          <w:p w14:paraId="5C801C89"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技术经理</w:t>
            </w:r>
          </w:p>
        </w:tc>
        <w:tc>
          <w:tcPr>
            <w:tcW w:w="927" w:type="dxa"/>
            <w:tcBorders>
              <w:top w:val="single" w:sz="4" w:space="0" w:color="auto"/>
              <w:left w:val="single" w:sz="4" w:space="0" w:color="auto"/>
            </w:tcBorders>
            <w:shd w:val="clear" w:color="auto" w:fill="FFFFFF"/>
            <w:vAlign w:val="center"/>
          </w:tcPr>
          <w:p w14:paraId="39D3A762"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项目协助</w:t>
            </w:r>
          </w:p>
        </w:tc>
        <w:tc>
          <w:tcPr>
            <w:tcW w:w="870" w:type="dxa"/>
            <w:tcBorders>
              <w:top w:val="single" w:sz="4" w:space="0" w:color="auto"/>
              <w:left w:val="single" w:sz="4" w:space="0" w:color="auto"/>
            </w:tcBorders>
            <w:shd w:val="clear" w:color="auto" w:fill="FFFFFF"/>
            <w:vAlign w:val="center"/>
          </w:tcPr>
          <w:p w14:paraId="07C93EDC"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133xxx</w:t>
            </w:r>
          </w:p>
        </w:tc>
        <w:tc>
          <w:tcPr>
            <w:tcW w:w="1074" w:type="dxa"/>
            <w:tcBorders>
              <w:top w:val="single" w:sz="4" w:space="0" w:color="auto"/>
              <w:left w:val="single" w:sz="4" w:space="0" w:color="auto"/>
            </w:tcBorders>
            <w:shd w:val="clear" w:color="auto" w:fill="FFFFFF"/>
            <w:vAlign w:val="center"/>
          </w:tcPr>
          <w:p w14:paraId="4E7D32BF" w14:textId="77777777" w:rsidR="00CE09DE" w:rsidRPr="00792A35" w:rsidRDefault="00CE09DE" w:rsidP="001335BA">
            <w:pPr>
              <w:pStyle w:val="Other1"/>
              <w:spacing w:line="236" w:lineRule="exact"/>
              <w:ind w:firstLine="24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接口、部署、协调、确求</w:t>
            </w:r>
          </w:p>
        </w:tc>
        <w:tc>
          <w:tcPr>
            <w:tcW w:w="1074" w:type="dxa"/>
            <w:tcBorders>
              <w:top w:val="single" w:sz="4" w:space="0" w:color="auto"/>
              <w:left w:val="single" w:sz="4" w:space="0" w:color="auto"/>
            </w:tcBorders>
            <w:shd w:val="clear" w:color="auto" w:fill="FFFFFF"/>
            <w:vAlign w:val="center"/>
          </w:tcPr>
          <w:p w14:paraId="3410A566" w14:textId="77777777" w:rsidR="00CE09DE" w:rsidRPr="00792A35" w:rsidRDefault="00CE09DE" w:rsidP="001335BA">
            <w:pPr>
              <w:pStyle w:val="Other1"/>
              <w:spacing w:line="234" w:lineRule="exact"/>
              <w:ind w:firstLine="22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配合接口、部署、协调'确</w:t>
            </w:r>
            <w:proofErr w:type="spellStart"/>
            <w:r w:rsidRPr="00792A35">
              <w:rPr>
                <w:rFonts w:ascii="华文中宋" w:eastAsia="华文中宋" w:hAnsi="华文中宋" w:cstheme="minorBidi" w:hint="eastAsia"/>
                <w:color w:val="000000" w:themeColor="text1"/>
                <w:sz w:val="21"/>
                <w:szCs w:val="21"/>
                <w:lang w:val="en-US" w:eastAsia="zh-CN" w:bidi="ar-SA"/>
              </w:rPr>
              <w:t>iUk</w:t>
            </w:r>
            <w:proofErr w:type="spellEnd"/>
            <w:r w:rsidRPr="00792A35">
              <w:rPr>
                <w:rFonts w:ascii="华文中宋" w:eastAsia="华文中宋" w:hAnsi="华文中宋" w:cstheme="minorBidi" w:hint="eastAsia"/>
                <w:color w:val="000000" w:themeColor="text1"/>
                <w:sz w:val="21"/>
                <w:szCs w:val="21"/>
                <w:lang w:val="en-US" w:eastAsia="zh-CN" w:bidi="ar-SA"/>
              </w:rPr>
              <w:t>舗求</w:t>
            </w:r>
          </w:p>
        </w:tc>
        <w:tc>
          <w:tcPr>
            <w:tcW w:w="1074" w:type="dxa"/>
            <w:tcBorders>
              <w:top w:val="single" w:sz="4" w:space="0" w:color="auto"/>
              <w:left w:val="single" w:sz="4" w:space="0" w:color="auto"/>
            </w:tcBorders>
            <w:shd w:val="clear" w:color="auto" w:fill="FFFFFF"/>
            <w:vAlign w:val="center"/>
          </w:tcPr>
          <w:p w14:paraId="7DA615FD" w14:textId="77777777" w:rsidR="00CE09DE" w:rsidRPr="00792A35" w:rsidRDefault="00CE09DE" w:rsidP="001335BA">
            <w:pPr>
              <w:pStyle w:val="Other1"/>
              <w:spacing w:line="239" w:lineRule="exact"/>
              <w:ind w:firstLine="22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参照内部沟通计划</w:t>
            </w:r>
          </w:p>
        </w:tc>
        <w:tc>
          <w:tcPr>
            <w:tcW w:w="822" w:type="dxa"/>
            <w:tcBorders>
              <w:top w:val="single" w:sz="4" w:space="0" w:color="auto"/>
              <w:left w:val="single" w:sz="4" w:space="0" w:color="auto"/>
            </w:tcBorders>
            <w:shd w:val="clear" w:color="auto" w:fill="FFFFFF"/>
            <w:vAlign w:val="center"/>
          </w:tcPr>
          <w:p w14:paraId="67A6863D" w14:textId="77777777" w:rsidR="00CE09DE" w:rsidRPr="00792A35" w:rsidRDefault="00CE09DE" w:rsidP="001335BA">
            <w:pPr>
              <w:pStyle w:val="Other1"/>
              <w:spacing w:line="240" w:lineRule="auto"/>
              <w:ind w:firstLine="20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中立</w:t>
            </w:r>
          </w:p>
        </w:tc>
      </w:tr>
      <w:tr w:rsidR="00CE09DE" w:rsidRPr="00792A35" w14:paraId="3F26A9F7" w14:textId="77777777" w:rsidTr="001335BA">
        <w:trPr>
          <w:trHeight w:hRule="exact" w:val="958"/>
          <w:jc w:val="center"/>
        </w:trPr>
        <w:tc>
          <w:tcPr>
            <w:tcW w:w="466" w:type="dxa"/>
            <w:tcBorders>
              <w:top w:val="single" w:sz="4" w:space="0" w:color="auto"/>
              <w:bottom w:val="single" w:sz="4" w:space="0" w:color="auto"/>
            </w:tcBorders>
            <w:shd w:val="clear" w:color="auto" w:fill="FFFFFF"/>
            <w:vAlign w:val="center"/>
          </w:tcPr>
          <w:p w14:paraId="08140C7F" w14:textId="77777777" w:rsidR="00CE09DE" w:rsidRPr="00792A35" w:rsidRDefault="00CE09DE" w:rsidP="001335BA">
            <w:pPr>
              <w:pStyle w:val="Other1"/>
              <w:spacing w:line="240" w:lineRule="auto"/>
              <w:ind w:firstLine="18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3</w:t>
            </w:r>
          </w:p>
        </w:tc>
        <w:tc>
          <w:tcPr>
            <w:tcW w:w="607" w:type="dxa"/>
            <w:tcBorders>
              <w:top w:val="single" w:sz="4" w:space="0" w:color="auto"/>
              <w:left w:val="single" w:sz="4" w:space="0" w:color="auto"/>
              <w:bottom w:val="single" w:sz="4" w:space="0" w:color="auto"/>
            </w:tcBorders>
            <w:shd w:val="clear" w:color="auto" w:fill="FFFFFF"/>
            <w:vAlign w:val="center"/>
          </w:tcPr>
          <w:p w14:paraId="043011EC"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韩XX</w:t>
            </w:r>
          </w:p>
        </w:tc>
        <w:tc>
          <w:tcPr>
            <w:tcW w:w="1351" w:type="dxa"/>
            <w:tcBorders>
              <w:top w:val="single" w:sz="4" w:space="0" w:color="auto"/>
              <w:left w:val="single" w:sz="4" w:space="0" w:color="auto"/>
              <w:bottom w:val="single" w:sz="4" w:space="0" w:color="auto"/>
            </w:tcBorders>
            <w:shd w:val="clear" w:color="auto" w:fill="FFFFFF"/>
            <w:vAlign w:val="center"/>
          </w:tcPr>
          <w:p w14:paraId="432C3D89"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总部</w:t>
            </w:r>
          </w:p>
        </w:tc>
        <w:tc>
          <w:tcPr>
            <w:tcW w:w="749" w:type="dxa"/>
            <w:tcBorders>
              <w:top w:val="single" w:sz="4" w:space="0" w:color="auto"/>
              <w:left w:val="single" w:sz="4" w:space="0" w:color="auto"/>
              <w:bottom w:val="single" w:sz="4" w:space="0" w:color="auto"/>
            </w:tcBorders>
            <w:shd w:val="clear" w:color="auto" w:fill="FFFFFF"/>
            <w:vAlign w:val="center"/>
          </w:tcPr>
          <w:p w14:paraId="13419075"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总经理</w:t>
            </w:r>
          </w:p>
        </w:tc>
        <w:tc>
          <w:tcPr>
            <w:tcW w:w="927" w:type="dxa"/>
            <w:tcBorders>
              <w:top w:val="single" w:sz="4" w:space="0" w:color="auto"/>
              <w:left w:val="single" w:sz="4" w:space="0" w:color="auto"/>
              <w:bottom w:val="single" w:sz="4" w:space="0" w:color="auto"/>
            </w:tcBorders>
            <w:shd w:val="clear" w:color="auto" w:fill="FFFFFF"/>
            <w:vAlign w:val="center"/>
          </w:tcPr>
          <w:p w14:paraId="554F8A41"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项目支持者</w:t>
            </w:r>
          </w:p>
        </w:tc>
        <w:tc>
          <w:tcPr>
            <w:tcW w:w="870" w:type="dxa"/>
            <w:tcBorders>
              <w:top w:val="single" w:sz="4" w:space="0" w:color="auto"/>
              <w:left w:val="single" w:sz="4" w:space="0" w:color="auto"/>
              <w:bottom w:val="single" w:sz="4" w:space="0" w:color="auto"/>
            </w:tcBorders>
            <w:shd w:val="clear" w:color="auto" w:fill="FFFFFF"/>
            <w:vAlign w:val="center"/>
          </w:tcPr>
          <w:p w14:paraId="6777D0D4"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189xxx</w:t>
            </w:r>
          </w:p>
        </w:tc>
        <w:tc>
          <w:tcPr>
            <w:tcW w:w="1074" w:type="dxa"/>
            <w:tcBorders>
              <w:top w:val="single" w:sz="4" w:space="0" w:color="auto"/>
              <w:left w:val="single" w:sz="4" w:space="0" w:color="auto"/>
              <w:bottom w:val="single" w:sz="4" w:space="0" w:color="auto"/>
            </w:tcBorders>
            <w:shd w:val="clear" w:color="auto" w:fill="FFFFFF"/>
            <w:vAlign w:val="center"/>
          </w:tcPr>
          <w:p w14:paraId="7A934076" w14:textId="77777777" w:rsidR="00CE09DE" w:rsidRPr="00792A35" w:rsidRDefault="00CE09DE" w:rsidP="001335BA">
            <w:pPr>
              <w:pStyle w:val="Other1"/>
              <w:spacing w:line="240" w:lineRule="auto"/>
              <w:ind w:firstLine="24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用户满意</w:t>
            </w:r>
          </w:p>
        </w:tc>
        <w:tc>
          <w:tcPr>
            <w:tcW w:w="1074" w:type="dxa"/>
            <w:tcBorders>
              <w:top w:val="single" w:sz="4" w:space="0" w:color="auto"/>
              <w:left w:val="single" w:sz="4" w:space="0" w:color="auto"/>
              <w:bottom w:val="single" w:sz="4" w:space="0" w:color="auto"/>
            </w:tcBorders>
            <w:shd w:val="clear" w:color="auto" w:fill="FFFFFF"/>
            <w:vAlign w:val="center"/>
          </w:tcPr>
          <w:p w14:paraId="7E1CDAD6" w14:textId="77777777" w:rsidR="00CE09DE" w:rsidRPr="00792A35" w:rsidRDefault="00CE09DE" w:rsidP="001335BA">
            <w:pPr>
              <w:pStyle w:val="Other1"/>
              <w:spacing w:line="236" w:lineRule="exact"/>
              <w:ind w:firstLine="22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项目管理、需求、设计、开发</w:t>
            </w:r>
          </w:p>
        </w:tc>
        <w:tc>
          <w:tcPr>
            <w:tcW w:w="1074" w:type="dxa"/>
            <w:tcBorders>
              <w:top w:val="single" w:sz="4" w:space="0" w:color="auto"/>
              <w:left w:val="single" w:sz="4" w:space="0" w:color="auto"/>
              <w:bottom w:val="single" w:sz="4" w:space="0" w:color="auto"/>
            </w:tcBorders>
            <w:shd w:val="clear" w:color="auto" w:fill="FFFFFF"/>
            <w:vAlign w:val="center"/>
          </w:tcPr>
          <w:p w14:paraId="34043A34" w14:textId="77777777" w:rsidR="00CE09DE" w:rsidRPr="00792A35" w:rsidRDefault="00CE09DE" w:rsidP="001335BA">
            <w:pPr>
              <w:pStyle w:val="Other1"/>
              <w:spacing w:line="239" w:lineRule="exact"/>
              <w:ind w:firstLine="22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参照内部沟通计划</w:t>
            </w:r>
          </w:p>
        </w:tc>
        <w:tc>
          <w:tcPr>
            <w:tcW w:w="822" w:type="dxa"/>
            <w:tcBorders>
              <w:top w:val="single" w:sz="4" w:space="0" w:color="auto"/>
              <w:left w:val="single" w:sz="4" w:space="0" w:color="auto"/>
              <w:bottom w:val="single" w:sz="4" w:space="0" w:color="auto"/>
            </w:tcBorders>
            <w:shd w:val="clear" w:color="auto" w:fill="FFFFFF"/>
            <w:vAlign w:val="center"/>
          </w:tcPr>
          <w:p w14:paraId="2139BD7A" w14:textId="77777777" w:rsidR="00CE09DE" w:rsidRPr="00792A35" w:rsidRDefault="00CE09DE" w:rsidP="001335BA">
            <w:pPr>
              <w:pStyle w:val="Other1"/>
              <w:spacing w:line="240" w:lineRule="auto"/>
              <w:ind w:firstLine="20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支持</w:t>
            </w:r>
          </w:p>
        </w:tc>
      </w:tr>
    </w:tbl>
    <w:p w14:paraId="5D1E3280" w14:textId="2ACCF517" w:rsidR="00BE297B" w:rsidRDefault="00BE297B" w:rsidP="00156359">
      <w:pPr>
        <w:ind w:firstLineChars="200" w:firstLine="480"/>
        <w:rPr>
          <w:rFonts w:ascii="华文中宋" w:eastAsia="华文中宋" w:hAnsi="华文中宋"/>
          <w:sz w:val="24"/>
        </w:rPr>
      </w:pPr>
    </w:p>
    <w:p w14:paraId="7B8A4E06" w14:textId="45D1B2B0" w:rsidR="00BE297B" w:rsidRPr="00CE09DE" w:rsidRDefault="00BE297B" w:rsidP="00BE297B">
      <w:pPr>
        <w:pStyle w:val="2"/>
        <w:ind w:firstLine="420"/>
        <w:rPr>
          <w:rFonts w:ascii="华文中宋" w:eastAsia="华文中宋" w:hAnsi="华文中宋" w:hint="eastAsia"/>
        </w:rPr>
      </w:pPr>
      <w:bookmarkStart w:id="74" w:name="_Toc137417828"/>
      <w:r>
        <w:rPr>
          <w:rFonts w:ascii="华文中宋" w:eastAsia="华文中宋" w:hAnsi="华文中宋"/>
        </w:rPr>
        <w:lastRenderedPageBreak/>
        <w:t>9</w:t>
      </w:r>
      <w:r w:rsidRPr="00C6035B">
        <w:rPr>
          <w:rFonts w:ascii="华文中宋" w:eastAsia="华文中宋" w:hAnsi="华文中宋"/>
        </w:rPr>
        <w:t>.</w:t>
      </w:r>
      <w:r>
        <w:rPr>
          <w:rFonts w:ascii="华文中宋" w:eastAsia="华文中宋" w:hAnsi="华文中宋"/>
        </w:rPr>
        <w:t>3</w:t>
      </w:r>
      <w:r w:rsidRPr="00CE09DE">
        <w:rPr>
          <w:rFonts w:ascii="华文中宋" w:eastAsia="华文中宋" w:hAnsi="华文中宋" w:hint="eastAsia"/>
        </w:rPr>
        <w:t>项目</w:t>
      </w:r>
      <w:r>
        <w:rPr>
          <w:rFonts w:ascii="华文中宋" w:eastAsia="华文中宋" w:hAnsi="华文中宋" w:hint="eastAsia"/>
        </w:rPr>
        <w:t>沟通计划</w:t>
      </w:r>
      <w:bookmarkEnd w:id="74"/>
    </w:p>
    <w:p w14:paraId="1558BFDC" w14:textId="77777777" w:rsidR="00BE297B" w:rsidRPr="00BE297B" w:rsidRDefault="00BE297B" w:rsidP="00BE297B">
      <w:pPr>
        <w:ind w:firstLineChars="200" w:firstLine="480"/>
        <w:rPr>
          <w:rFonts w:ascii="华文中宋" w:eastAsia="华文中宋" w:hAnsi="华文中宋" w:hint="eastAsia"/>
          <w:sz w:val="24"/>
        </w:rPr>
      </w:pPr>
      <w:r w:rsidRPr="00BE297B">
        <w:rPr>
          <w:rFonts w:ascii="华文中宋" w:eastAsia="华文中宋" w:hAnsi="华文中宋" w:hint="eastAsia"/>
          <w:sz w:val="24"/>
        </w:rPr>
        <w:t>项目沟通分为外部协调和内部沟通两部分。</w:t>
      </w:r>
    </w:p>
    <w:p w14:paraId="67DA4380" w14:textId="2E101CEE" w:rsidR="00BE297B" w:rsidRPr="002E7244" w:rsidRDefault="00BE297B" w:rsidP="00BE297B">
      <w:pPr>
        <w:pStyle w:val="3"/>
        <w:ind w:firstLineChars="200" w:firstLine="601"/>
        <w:rPr>
          <w:rFonts w:ascii="华文中宋" w:eastAsia="华文中宋" w:hAnsi="华文中宋" w:hint="eastAsia"/>
          <w:sz w:val="30"/>
          <w:szCs w:val="30"/>
        </w:rPr>
      </w:pPr>
      <w:bookmarkStart w:id="75" w:name="_Toc137417829"/>
      <w:r>
        <w:rPr>
          <w:rFonts w:ascii="华文中宋" w:eastAsia="华文中宋" w:hAnsi="华文中宋"/>
          <w:sz w:val="30"/>
          <w:szCs w:val="30"/>
        </w:rPr>
        <w:t>9</w:t>
      </w:r>
      <w:r w:rsidRPr="00873B13">
        <w:rPr>
          <w:rFonts w:ascii="华文中宋" w:eastAsia="华文中宋" w:hAnsi="华文中宋"/>
          <w:sz w:val="30"/>
          <w:szCs w:val="30"/>
        </w:rPr>
        <w:t>.</w:t>
      </w:r>
      <w:r>
        <w:rPr>
          <w:rFonts w:ascii="华文中宋" w:eastAsia="华文中宋" w:hAnsi="华文中宋"/>
          <w:sz w:val="30"/>
          <w:szCs w:val="30"/>
        </w:rPr>
        <w:t>3</w:t>
      </w:r>
      <w:r w:rsidRPr="00873B13">
        <w:rPr>
          <w:rFonts w:ascii="华文中宋" w:eastAsia="华文中宋" w:hAnsi="华文中宋"/>
          <w:sz w:val="30"/>
          <w:szCs w:val="30"/>
        </w:rPr>
        <w:t>.</w:t>
      </w:r>
      <w:r>
        <w:rPr>
          <w:rFonts w:ascii="华文中宋" w:eastAsia="华文中宋" w:hAnsi="华文中宋"/>
          <w:sz w:val="30"/>
          <w:szCs w:val="30"/>
        </w:rPr>
        <w:t>1</w:t>
      </w:r>
      <w:r>
        <w:rPr>
          <w:rFonts w:ascii="华文中宋" w:eastAsia="华文中宋" w:hAnsi="华文中宋" w:hint="eastAsia"/>
          <w:sz w:val="30"/>
          <w:szCs w:val="30"/>
        </w:rPr>
        <w:t>外部协调</w:t>
      </w:r>
      <w:bookmarkEnd w:id="75"/>
    </w:p>
    <w:p w14:paraId="0B6FC91A" w14:textId="77777777" w:rsidR="00BE297B" w:rsidRPr="00BE297B" w:rsidRDefault="00BE297B" w:rsidP="00BE297B">
      <w:pPr>
        <w:ind w:firstLineChars="200" w:firstLine="480"/>
        <w:rPr>
          <w:rFonts w:ascii="华文中宋" w:eastAsia="华文中宋" w:hAnsi="华文中宋" w:hint="eastAsia"/>
          <w:sz w:val="24"/>
        </w:rPr>
      </w:pPr>
      <w:r w:rsidRPr="00BE297B">
        <w:rPr>
          <w:rFonts w:ascii="华文中宋" w:eastAsia="华文中宋" w:hAnsi="华文中宋" w:hint="eastAsia"/>
          <w:sz w:val="24"/>
        </w:rPr>
        <w:t>对于外部协调，应注意以下两点：</w:t>
      </w:r>
    </w:p>
    <w:p w14:paraId="5DEEAF8E" w14:textId="1AB90937" w:rsidR="00BE297B" w:rsidRPr="00BE297B" w:rsidRDefault="00BE297B" w:rsidP="00BE297B">
      <w:pPr>
        <w:ind w:firstLineChars="200" w:firstLine="480"/>
        <w:rPr>
          <w:rFonts w:ascii="华文中宋" w:eastAsia="华文中宋" w:hAnsi="华文中宋" w:hint="eastAsia"/>
          <w:sz w:val="24"/>
        </w:rPr>
      </w:pPr>
      <w:r w:rsidRPr="00BE297B">
        <w:rPr>
          <w:rFonts w:ascii="华文中宋" w:eastAsia="华文中宋" w:hAnsi="华文中宋" w:hint="eastAsia"/>
          <w:sz w:val="24"/>
        </w:rPr>
        <w:t>1)原则上由合同管理者负责与客户进行协调。为减少交流成本， 项目人员也可直接与用户联系，但必须将联系内容通报合同管理者和项目助理，并由项目助理记入沟通记录。</w:t>
      </w:r>
    </w:p>
    <w:p w14:paraId="11429CEB" w14:textId="31E7453C" w:rsidR="00BE297B" w:rsidRPr="00BE297B" w:rsidRDefault="00BE297B" w:rsidP="00BE297B">
      <w:pPr>
        <w:ind w:firstLineChars="200" w:firstLine="480"/>
        <w:rPr>
          <w:rFonts w:ascii="华文中宋" w:eastAsia="华文中宋" w:hAnsi="华文中宋" w:hint="eastAsia"/>
          <w:sz w:val="24"/>
        </w:rPr>
      </w:pPr>
      <w:r w:rsidRPr="00BE297B">
        <w:rPr>
          <w:rFonts w:ascii="华文中宋" w:eastAsia="华文中宋" w:hAnsi="华文中宋" w:hint="eastAsia"/>
          <w:sz w:val="24"/>
        </w:rPr>
        <w:t>2)建立周三、五定期报告制度，由项目管理者向客户进行工作汇报，报告内容包括项目进展状态、下步安排、项目管理问题协商等。联系方式为E-mail, 突发事件可通过电话联系。</w:t>
      </w:r>
    </w:p>
    <w:p w14:paraId="438A9952" w14:textId="77777777" w:rsidR="00BE297B" w:rsidRPr="00BE297B" w:rsidRDefault="00BE297B" w:rsidP="00BE297B">
      <w:pPr>
        <w:ind w:firstLineChars="200" w:firstLine="480"/>
        <w:rPr>
          <w:rFonts w:ascii="华文中宋" w:eastAsia="华文中宋" w:hAnsi="华文中宋" w:hint="eastAsia"/>
          <w:sz w:val="24"/>
        </w:rPr>
      </w:pPr>
      <w:r w:rsidRPr="00BE297B">
        <w:rPr>
          <w:rFonts w:ascii="华文中宋" w:eastAsia="华文中宋" w:hAnsi="华文中宋" w:hint="eastAsia"/>
          <w:sz w:val="24"/>
        </w:rPr>
        <w:t>E-mail 地址格式如下：</w:t>
      </w:r>
    </w:p>
    <w:p w14:paraId="3728B03D" w14:textId="77777777" w:rsidR="00BE297B" w:rsidRPr="00BE297B" w:rsidRDefault="00BE297B" w:rsidP="00BE297B">
      <w:pPr>
        <w:ind w:firstLineChars="200" w:firstLine="480"/>
        <w:rPr>
          <w:rFonts w:ascii="华文中宋" w:eastAsia="华文中宋" w:hAnsi="华文中宋" w:hint="eastAsia"/>
          <w:sz w:val="24"/>
        </w:rPr>
      </w:pPr>
      <w:r w:rsidRPr="00BE297B">
        <w:rPr>
          <w:rFonts w:ascii="华文中宋" w:eastAsia="华文中宋" w:hAnsi="华文中宋" w:hint="eastAsia"/>
          <w:sz w:val="24"/>
        </w:rPr>
        <w:t>我方：</w:t>
      </w:r>
      <w:proofErr w:type="spellStart"/>
      <w:r w:rsidRPr="00BE297B">
        <w:rPr>
          <w:rFonts w:ascii="华文中宋" w:eastAsia="华文中宋" w:hAnsi="华文中宋" w:hint="eastAsia"/>
          <w:sz w:val="24"/>
        </w:rPr>
        <w:t>TomLsss</w:t>
      </w:r>
      <w:proofErr w:type="spellEnd"/>
      <w:r w:rsidRPr="00BE297B">
        <w:rPr>
          <w:rFonts w:ascii="华文中宋" w:eastAsia="华文中宋" w:hAnsi="华文中宋" w:hint="eastAsia"/>
          <w:sz w:val="24"/>
        </w:rPr>
        <w:t>@××××.com</w:t>
      </w:r>
    </w:p>
    <w:p w14:paraId="2EFDD8A5" w14:textId="77777777" w:rsidR="00BE297B" w:rsidRPr="00BE297B" w:rsidRDefault="00BE297B" w:rsidP="00BE297B">
      <w:pPr>
        <w:ind w:firstLineChars="200" w:firstLine="480"/>
        <w:rPr>
          <w:rFonts w:ascii="华文中宋" w:eastAsia="华文中宋" w:hAnsi="华文中宋" w:hint="eastAsia"/>
          <w:sz w:val="24"/>
        </w:rPr>
      </w:pPr>
      <w:r w:rsidRPr="00BE297B">
        <w:rPr>
          <w:rFonts w:ascii="华文中宋" w:eastAsia="华文中宋" w:hAnsi="华文中宋" w:hint="eastAsia"/>
          <w:sz w:val="24"/>
        </w:rPr>
        <w:t>客户： a s d a s d @ medeal.com</w:t>
      </w:r>
    </w:p>
    <w:p w14:paraId="5B6D0C87" w14:textId="77777777" w:rsidR="00BE297B" w:rsidRPr="00BE297B" w:rsidRDefault="00BE297B" w:rsidP="00BE297B">
      <w:pPr>
        <w:ind w:firstLineChars="200" w:firstLine="480"/>
        <w:rPr>
          <w:rFonts w:ascii="华文中宋" w:eastAsia="华文中宋" w:hAnsi="华文中宋"/>
          <w:sz w:val="24"/>
        </w:rPr>
      </w:pPr>
      <w:proofErr w:type="spellStart"/>
      <w:r w:rsidRPr="00BE297B">
        <w:rPr>
          <w:rFonts w:ascii="华文中宋" w:eastAsia="华文中宋" w:hAnsi="华文中宋"/>
          <w:sz w:val="24"/>
        </w:rPr>
        <w:t>Bisddddd</w:t>
      </w:r>
      <w:proofErr w:type="spellEnd"/>
      <w:r w:rsidRPr="00BE297B">
        <w:rPr>
          <w:rFonts w:ascii="华文中宋" w:eastAsia="华文中宋" w:hAnsi="华文中宋"/>
          <w:sz w:val="24"/>
        </w:rPr>
        <w:t>@ yahoo. com</w:t>
      </w:r>
    </w:p>
    <w:p w14:paraId="211D97D0" w14:textId="7D3243D5" w:rsidR="00BE297B" w:rsidRPr="00BE297B" w:rsidRDefault="00BE297B" w:rsidP="00BE297B">
      <w:pPr>
        <w:ind w:firstLineChars="200" w:firstLine="480"/>
        <w:rPr>
          <w:rFonts w:ascii="华文中宋" w:eastAsia="华文中宋" w:hAnsi="华文中宋" w:hint="eastAsia"/>
          <w:sz w:val="24"/>
        </w:rPr>
      </w:pPr>
      <w:r w:rsidRPr="00BE297B">
        <w:rPr>
          <w:rFonts w:ascii="华文中宋" w:eastAsia="华文中宋" w:hAnsi="华文中宋" w:hint="eastAsia"/>
          <w:sz w:val="24"/>
        </w:rPr>
        <w:t xml:space="preserve">E-mail 标识： </w:t>
      </w:r>
      <w:proofErr w:type="spellStart"/>
      <w:r w:rsidRPr="00BE297B">
        <w:rPr>
          <w:rFonts w:ascii="华文中宋" w:eastAsia="华文中宋" w:hAnsi="华文中宋" w:hint="eastAsia"/>
          <w:sz w:val="24"/>
        </w:rPr>
        <w:t>WeeklyReport-mmdd</w:t>
      </w:r>
      <w:proofErr w:type="spellEnd"/>
      <w:r w:rsidRPr="00BE297B">
        <w:rPr>
          <w:rFonts w:ascii="华文中宋" w:eastAsia="华文中宋" w:hAnsi="华文中宋" w:hint="eastAsia"/>
          <w:sz w:val="24"/>
        </w:rPr>
        <w:t>, 其中</w:t>
      </w:r>
      <w:proofErr w:type="spellStart"/>
      <w:r w:rsidRPr="00BE297B">
        <w:rPr>
          <w:rFonts w:ascii="华文中宋" w:eastAsia="华文中宋" w:hAnsi="华文中宋" w:hint="eastAsia"/>
          <w:sz w:val="24"/>
        </w:rPr>
        <w:t>mmdd</w:t>
      </w:r>
      <w:proofErr w:type="spellEnd"/>
      <w:r w:rsidRPr="00BE297B">
        <w:rPr>
          <w:rFonts w:ascii="华文中宋" w:eastAsia="华文中宋" w:hAnsi="华文中宋" w:hint="eastAsia"/>
          <w:sz w:val="24"/>
        </w:rPr>
        <w:t xml:space="preserve"> 表示月日，使用两位数字表示，其中</w:t>
      </w:r>
      <w:proofErr w:type="spellStart"/>
      <w:r w:rsidRPr="00BE297B">
        <w:rPr>
          <w:rFonts w:ascii="华文中宋" w:eastAsia="华文中宋" w:hAnsi="华文中宋" w:hint="eastAsia"/>
          <w:sz w:val="24"/>
        </w:rPr>
        <w:t>mmdd</w:t>
      </w:r>
      <w:proofErr w:type="spellEnd"/>
      <w:r w:rsidRPr="00BE297B">
        <w:rPr>
          <w:rFonts w:ascii="华文中宋" w:eastAsia="华文中宋" w:hAnsi="华文中宋" w:hint="eastAsia"/>
          <w:sz w:val="24"/>
        </w:rPr>
        <w:t xml:space="preserve"> 表示月日，使用两位数字表示，如0505 表示5 月5 日。</w:t>
      </w:r>
    </w:p>
    <w:p w14:paraId="483B8E8E" w14:textId="4335F82E" w:rsidR="0036035A" w:rsidRPr="002E7244" w:rsidRDefault="0036035A" w:rsidP="0036035A">
      <w:pPr>
        <w:pStyle w:val="3"/>
        <w:ind w:firstLineChars="200" w:firstLine="601"/>
        <w:rPr>
          <w:rFonts w:ascii="华文中宋" w:eastAsia="华文中宋" w:hAnsi="华文中宋" w:hint="eastAsia"/>
          <w:sz w:val="30"/>
          <w:szCs w:val="30"/>
        </w:rPr>
      </w:pPr>
      <w:bookmarkStart w:id="76" w:name="_Toc137417830"/>
      <w:r>
        <w:rPr>
          <w:rFonts w:ascii="华文中宋" w:eastAsia="华文中宋" w:hAnsi="华文中宋"/>
          <w:sz w:val="30"/>
          <w:szCs w:val="30"/>
        </w:rPr>
        <w:lastRenderedPageBreak/>
        <w:t>9</w:t>
      </w:r>
      <w:r w:rsidRPr="00873B13">
        <w:rPr>
          <w:rFonts w:ascii="华文中宋" w:eastAsia="华文中宋" w:hAnsi="华文中宋"/>
          <w:sz w:val="30"/>
          <w:szCs w:val="30"/>
        </w:rPr>
        <w:t>.</w:t>
      </w:r>
      <w:r>
        <w:rPr>
          <w:rFonts w:ascii="华文中宋" w:eastAsia="华文中宋" w:hAnsi="华文中宋"/>
          <w:sz w:val="30"/>
          <w:szCs w:val="30"/>
        </w:rPr>
        <w:t>3</w:t>
      </w:r>
      <w:r w:rsidRPr="00873B13">
        <w:rPr>
          <w:rFonts w:ascii="华文中宋" w:eastAsia="华文中宋" w:hAnsi="华文中宋"/>
          <w:sz w:val="30"/>
          <w:szCs w:val="30"/>
        </w:rPr>
        <w:t>.</w:t>
      </w:r>
      <w:r w:rsidR="0046436E">
        <w:rPr>
          <w:rFonts w:ascii="华文中宋" w:eastAsia="华文中宋" w:hAnsi="华文中宋"/>
          <w:sz w:val="30"/>
          <w:szCs w:val="30"/>
        </w:rPr>
        <w:t>2</w:t>
      </w:r>
      <w:r>
        <w:rPr>
          <w:rFonts w:ascii="华文中宋" w:eastAsia="华文中宋" w:hAnsi="华文中宋" w:hint="eastAsia"/>
          <w:sz w:val="30"/>
          <w:szCs w:val="30"/>
        </w:rPr>
        <w:t>内部沟通</w:t>
      </w:r>
      <w:bookmarkEnd w:id="76"/>
    </w:p>
    <w:p w14:paraId="359E9660" w14:textId="5404827E" w:rsidR="00BE297B" w:rsidRPr="00BE297B" w:rsidRDefault="00BE297B" w:rsidP="00BE297B">
      <w:pPr>
        <w:ind w:firstLineChars="200" w:firstLine="480"/>
        <w:rPr>
          <w:rFonts w:ascii="华文中宋" w:eastAsia="华文中宋" w:hAnsi="华文中宋" w:hint="eastAsia"/>
          <w:sz w:val="24"/>
        </w:rPr>
      </w:pPr>
      <w:r w:rsidRPr="00BE297B">
        <w:rPr>
          <w:rFonts w:ascii="华文中宋" w:eastAsia="华文中宋" w:hAnsi="华文中宋" w:hint="eastAsia"/>
          <w:sz w:val="24"/>
        </w:rPr>
        <w:t xml:space="preserve">在敏捷开发中， 要进行频繁沟通， 主要的3 </w:t>
      </w:r>
      <w:proofErr w:type="gramStart"/>
      <w:r w:rsidRPr="00BE297B">
        <w:rPr>
          <w:rFonts w:ascii="华文中宋" w:eastAsia="华文中宋" w:hAnsi="华文中宋" w:hint="eastAsia"/>
          <w:sz w:val="24"/>
        </w:rPr>
        <w:t>个</w:t>
      </w:r>
      <w:proofErr w:type="gramEnd"/>
      <w:r w:rsidRPr="00BE297B">
        <w:rPr>
          <w:rFonts w:ascii="华文中宋" w:eastAsia="华文中宋" w:hAnsi="华文中宋" w:hint="eastAsia"/>
          <w:sz w:val="24"/>
        </w:rPr>
        <w:t>沟通会议是每日站立会议(一般1 5 分钟)、Sprint计划会议、Sprint复审会议。</w:t>
      </w:r>
    </w:p>
    <w:p w14:paraId="1FFBAE8A" w14:textId="77777777" w:rsidR="00BE297B" w:rsidRPr="00BE297B" w:rsidRDefault="00BE297B" w:rsidP="00BE297B">
      <w:pPr>
        <w:ind w:firstLineChars="200" w:firstLine="480"/>
        <w:rPr>
          <w:rFonts w:ascii="华文中宋" w:eastAsia="华文中宋" w:hAnsi="华文中宋" w:hint="eastAsia"/>
          <w:sz w:val="24"/>
        </w:rPr>
      </w:pPr>
      <w:r w:rsidRPr="00BE297B">
        <w:rPr>
          <w:rFonts w:ascii="华文中宋" w:eastAsia="华文中宋" w:hAnsi="华文中宋" w:hint="eastAsia"/>
          <w:sz w:val="24"/>
        </w:rPr>
        <w:t>每日站立会议</w:t>
      </w:r>
    </w:p>
    <w:p w14:paraId="1563B535" w14:textId="77777777" w:rsidR="00BE297B" w:rsidRPr="00BE297B" w:rsidRDefault="00BE297B" w:rsidP="00BE297B">
      <w:pPr>
        <w:ind w:firstLineChars="200" w:firstLine="480"/>
        <w:rPr>
          <w:rFonts w:ascii="华文中宋" w:eastAsia="华文中宋" w:hAnsi="华文中宋" w:hint="eastAsia"/>
          <w:sz w:val="24"/>
        </w:rPr>
      </w:pPr>
      <w:r w:rsidRPr="00BE297B">
        <w:rPr>
          <w:rFonts w:ascii="华文中宋" w:eastAsia="华文中宋" w:hAnsi="华文中宋" w:hint="eastAsia"/>
          <w:sz w:val="24"/>
        </w:rPr>
        <w:t>会议时间：每天下班前开始。</w:t>
      </w:r>
    </w:p>
    <w:p w14:paraId="2D2B7A43" w14:textId="77777777" w:rsidR="00BE297B" w:rsidRPr="00BE297B" w:rsidRDefault="00BE297B" w:rsidP="00BE297B">
      <w:pPr>
        <w:ind w:firstLineChars="200" w:firstLine="480"/>
        <w:rPr>
          <w:rFonts w:ascii="华文中宋" w:eastAsia="华文中宋" w:hAnsi="华文中宋" w:hint="eastAsia"/>
          <w:sz w:val="24"/>
        </w:rPr>
      </w:pPr>
      <w:r w:rsidRPr="00BE297B">
        <w:rPr>
          <w:rFonts w:ascii="华文中宋" w:eastAsia="华文中宋" w:hAnsi="华文中宋" w:hint="eastAsia"/>
          <w:sz w:val="24"/>
        </w:rPr>
        <w:t>会议目的：</w:t>
      </w:r>
    </w:p>
    <w:p w14:paraId="77FE252B" w14:textId="77777777" w:rsidR="00BE297B" w:rsidRPr="00BE297B" w:rsidRDefault="00BE297B" w:rsidP="00BE297B">
      <w:pPr>
        <w:ind w:firstLineChars="200" w:firstLine="480"/>
        <w:rPr>
          <w:rFonts w:ascii="华文中宋" w:eastAsia="华文中宋" w:hAnsi="华文中宋" w:hint="eastAsia"/>
          <w:sz w:val="24"/>
        </w:rPr>
      </w:pPr>
      <w:r w:rsidRPr="00BE297B">
        <w:rPr>
          <w:rFonts w:ascii="华文中宋" w:eastAsia="华文中宋" w:hAnsi="华文中宋" w:hint="eastAsia"/>
          <w:sz w:val="24"/>
        </w:rPr>
        <w:t>1)协调每日任务， 讨论遇到的问题。</w:t>
      </w:r>
    </w:p>
    <w:p w14:paraId="6BE4D1BD" w14:textId="77777777" w:rsidR="00BE297B" w:rsidRPr="00BE297B" w:rsidRDefault="00BE297B" w:rsidP="00BE297B">
      <w:pPr>
        <w:ind w:firstLineChars="200" w:firstLine="480"/>
        <w:rPr>
          <w:rFonts w:ascii="华文中宋" w:eastAsia="华文中宋" w:hAnsi="华文中宋" w:hint="eastAsia"/>
          <w:sz w:val="24"/>
        </w:rPr>
      </w:pPr>
      <w:r w:rsidRPr="00BE297B">
        <w:rPr>
          <w:rFonts w:ascii="华文中宋" w:eastAsia="华文中宋" w:hAnsi="华文中宋" w:hint="eastAsia"/>
          <w:sz w:val="24"/>
        </w:rPr>
        <w:t>2)任务</w:t>
      </w:r>
      <w:proofErr w:type="gramStart"/>
      <w:r w:rsidRPr="00BE297B">
        <w:rPr>
          <w:rFonts w:ascii="华文中宋" w:eastAsia="华文中宋" w:hAnsi="华文中宋" w:hint="eastAsia"/>
          <w:sz w:val="24"/>
        </w:rPr>
        <w:t>板能够</w:t>
      </w:r>
      <w:proofErr w:type="gramEnd"/>
      <w:r w:rsidRPr="00BE297B">
        <w:rPr>
          <w:rFonts w:ascii="华文中宋" w:eastAsia="华文中宋" w:hAnsi="华文中宋" w:hint="eastAsia"/>
          <w:sz w:val="24"/>
        </w:rPr>
        <w:t>帮助团队聚焦于每日活动之上， 要在这个时候更新任务板和燃尽图。</w:t>
      </w:r>
    </w:p>
    <w:p w14:paraId="444F27E3" w14:textId="77777777" w:rsidR="00BE297B" w:rsidRPr="00BE297B" w:rsidRDefault="00BE297B" w:rsidP="00BE297B">
      <w:pPr>
        <w:ind w:firstLineChars="200" w:firstLine="480"/>
        <w:rPr>
          <w:rFonts w:ascii="华文中宋" w:eastAsia="华文中宋" w:hAnsi="华文中宋" w:hint="eastAsia"/>
          <w:sz w:val="24"/>
        </w:rPr>
      </w:pPr>
      <w:r w:rsidRPr="00BE297B">
        <w:rPr>
          <w:rFonts w:ascii="华文中宋" w:eastAsia="华文中宋" w:hAnsi="华文中宋" w:hint="eastAsia"/>
          <w:sz w:val="24"/>
        </w:rPr>
        <w:t>基本要求：</w:t>
      </w:r>
    </w:p>
    <w:p w14:paraId="2BB9FC6B" w14:textId="77777777" w:rsidR="00BE297B" w:rsidRPr="00BE297B" w:rsidRDefault="00BE297B" w:rsidP="00BE297B">
      <w:pPr>
        <w:ind w:firstLineChars="200" w:firstLine="480"/>
        <w:rPr>
          <w:rFonts w:ascii="华文中宋" w:eastAsia="华文中宋" w:hAnsi="华文中宋" w:hint="eastAsia"/>
          <w:sz w:val="24"/>
        </w:rPr>
      </w:pPr>
      <w:r w:rsidRPr="00BE297B">
        <w:rPr>
          <w:rFonts w:ascii="华文中宋" w:eastAsia="华文中宋" w:hAnsi="华文中宋" w:hint="eastAsia"/>
          <w:sz w:val="24"/>
        </w:rPr>
        <w:t>1)-项目团队所有人员参加。</w:t>
      </w:r>
    </w:p>
    <w:p w14:paraId="19155D41" w14:textId="77777777" w:rsidR="00BE297B" w:rsidRPr="00BE297B" w:rsidRDefault="00BE297B" w:rsidP="00BE297B">
      <w:pPr>
        <w:ind w:firstLineChars="200" w:firstLine="480"/>
        <w:rPr>
          <w:rFonts w:ascii="华文中宋" w:eastAsia="华文中宋" w:hAnsi="华文中宋" w:hint="eastAsia"/>
          <w:sz w:val="24"/>
        </w:rPr>
      </w:pPr>
      <w:r w:rsidRPr="00BE297B">
        <w:rPr>
          <w:rFonts w:ascii="华文中宋" w:eastAsia="华文中宋" w:hAnsi="华文中宋" w:hint="eastAsia"/>
          <w:sz w:val="24"/>
        </w:rPr>
        <w:t>2 )每天1 5 分钟， 同样时间， 同样地点。</w:t>
      </w:r>
    </w:p>
    <w:p w14:paraId="63A74BEC" w14:textId="77777777" w:rsidR="00BE297B" w:rsidRPr="00BE297B" w:rsidRDefault="00BE297B" w:rsidP="00BE297B">
      <w:pPr>
        <w:ind w:firstLineChars="200" w:firstLine="480"/>
        <w:rPr>
          <w:rFonts w:ascii="华文中宋" w:eastAsia="华文中宋" w:hAnsi="华文中宋" w:hint="eastAsia"/>
          <w:sz w:val="24"/>
        </w:rPr>
      </w:pPr>
      <w:r w:rsidRPr="00BE297B">
        <w:rPr>
          <w:rFonts w:ascii="华文中宋" w:eastAsia="华文中宋" w:hAnsi="华文中宋" w:hint="eastAsia"/>
          <w:sz w:val="24"/>
        </w:rPr>
        <w:t>3)团队成员在聆听他人发言时， 都应该想这个问题： “ 我该怎么帮他做得更快?”</w:t>
      </w:r>
    </w:p>
    <w:p w14:paraId="24187740" w14:textId="77777777" w:rsidR="00BE297B" w:rsidRPr="00BE297B" w:rsidRDefault="00BE297B" w:rsidP="00BE297B">
      <w:pPr>
        <w:ind w:firstLineChars="200" w:firstLine="480"/>
        <w:rPr>
          <w:rFonts w:ascii="华文中宋" w:eastAsia="华文中宋" w:hAnsi="华文中宋" w:hint="eastAsia"/>
          <w:sz w:val="24"/>
        </w:rPr>
      </w:pPr>
      <w:r w:rsidRPr="00BE297B">
        <w:rPr>
          <w:rFonts w:ascii="华文中宋" w:eastAsia="华文中宋" w:hAnsi="华文中宋" w:hint="eastAsia"/>
          <w:sz w:val="24"/>
        </w:rPr>
        <w:t>4)项目经理不要站在团队前面或任务板旁边， 不要营造类似于师生教学的气氛。</w:t>
      </w:r>
    </w:p>
    <w:p w14:paraId="59A395E9" w14:textId="77777777" w:rsidR="00BE297B" w:rsidRPr="00BE297B" w:rsidRDefault="00BE297B" w:rsidP="00BE297B">
      <w:pPr>
        <w:ind w:firstLineChars="200" w:firstLine="480"/>
        <w:rPr>
          <w:rFonts w:ascii="华文中宋" w:eastAsia="华文中宋" w:hAnsi="华文中宋" w:hint="eastAsia"/>
          <w:sz w:val="24"/>
        </w:rPr>
      </w:pPr>
      <w:r w:rsidRPr="00BE297B">
        <w:rPr>
          <w:rFonts w:ascii="华文中宋" w:eastAsia="华文中宋" w:hAnsi="华文中宋" w:hint="eastAsia"/>
          <w:sz w:val="24"/>
        </w:rPr>
        <w:t>会议输出：</w:t>
      </w:r>
    </w:p>
    <w:p w14:paraId="73BAE64E" w14:textId="77777777" w:rsidR="00BE297B" w:rsidRPr="00BE297B" w:rsidRDefault="00BE297B" w:rsidP="00BE297B">
      <w:pPr>
        <w:ind w:firstLineChars="200" w:firstLine="480"/>
        <w:rPr>
          <w:rFonts w:ascii="华文中宋" w:eastAsia="华文中宋" w:hAnsi="华文中宋" w:hint="eastAsia"/>
          <w:sz w:val="24"/>
        </w:rPr>
      </w:pPr>
      <w:r w:rsidRPr="00BE297B">
        <w:rPr>
          <w:rFonts w:ascii="华文中宋" w:eastAsia="华文中宋" w:hAnsi="华文中宋" w:hint="eastAsia"/>
          <w:sz w:val="24"/>
        </w:rPr>
        <w:t>1)团队彼此明确知道各自的工作、最新的工作进度图、燃尽图。</w:t>
      </w:r>
    </w:p>
    <w:p w14:paraId="20BCE928" w14:textId="6422364B" w:rsidR="00BE297B" w:rsidRDefault="00BE297B" w:rsidP="00BE297B">
      <w:pPr>
        <w:ind w:firstLineChars="200" w:firstLine="480"/>
        <w:rPr>
          <w:rFonts w:ascii="华文中宋" w:eastAsia="华文中宋" w:hAnsi="华文中宋" w:hint="eastAsia"/>
          <w:sz w:val="24"/>
        </w:rPr>
      </w:pPr>
      <w:r w:rsidRPr="00BE297B">
        <w:rPr>
          <w:rFonts w:ascii="华文中宋" w:eastAsia="华文中宋" w:hAnsi="华文中宋" w:hint="eastAsia"/>
          <w:sz w:val="24"/>
        </w:rPr>
        <w:t>2 ) 得到最新的“ 本迭代产品状况”</w:t>
      </w:r>
    </w:p>
    <w:p w14:paraId="13E33A9E" w14:textId="77777777" w:rsidR="00BE297B" w:rsidRDefault="00BE297B">
      <w:pPr>
        <w:widowControl/>
        <w:jc w:val="left"/>
        <w:rPr>
          <w:rFonts w:ascii="华文中宋" w:eastAsia="华文中宋" w:hAnsi="华文中宋"/>
          <w:sz w:val="24"/>
        </w:rPr>
      </w:pPr>
      <w:r>
        <w:rPr>
          <w:rFonts w:ascii="华文中宋" w:eastAsia="华文中宋" w:hAnsi="华文中宋"/>
          <w:sz w:val="24"/>
        </w:rPr>
        <w:br w:type="page"/>
      </w:r>
    </w:p>
    <w:p w14:paraId="64A46603" w14:textId="19AEF00E" w:rsidR="0070760A" w:rsidRPr="004205E0" w:rsidRDefault="0070760A" w:rsidP="0070760A">
      <w:pPr>
        <w:pStyle w:val="1"/>
        <w:numPr>
          <w:ilvl w:val="0"/>
          <w:numId w:val="1"/>
        </w:numPr>
        <w:rPr>
          <w:rFonts w:ascii="华文中宋" w:eastAsia="华文中宋" w:hAnsi="华文中宋" w:hint="eastAsia"/>
        </w:rPr>
      </w:pPr>
      <w:bookmarkStart w:id="77" w:name="_Toc137417831"/>
      <w:r>
        <w:rPr>
          <w:rFonts w:ascii="华文中宋" w:eastAsia="华文中宋" w:hAnsi="华文中宋" w:hint="eastAsia"/>
        </w:rPr>
        <w:lastRenderedPageBreak/>
        <w:t>项目</w:t>
      </w:r>
      <w:r w:rsidR="007E03BD">
        <w:rPr>
          <w:rFonts w:ascii="华文中宋" w:eastAsia="华文中宋" w:hAnsi="华文中宋" w:hint="eastAsia"/>
        </w:rPr>
        <w:t>风险</w:t>
      </w:r>
      <w:r>
        <w:rPr>
          <w:rFonts w:ascii="华文中宋" w:eastAsia="华文中宋" w:hAnsi="华文中宋" w:hint="eastAsia"/>
        </w:rPr>
        <w:t>计划</w:t>
      </w:r>
      <w:bookmarkEnd w:id="77"/>
    </w:p>
    <w:p w14:paraId="11EA7827" w14:textId="60A039E0" w:rsidR="0070760A" w:rsidRPr="0039298D" w:rsidRDefault="0070760A" w:rsidP="0070760A">
      <w:pPr>
        <w:pStyle w:val="2"/>
        <w:ind w:firstLine="420"/>
        <w:rPr>
          <w:rFonts w:ascii="华文中宋" w:eastAsia="华文中宋" w:hAnsi="华文中宋" w:hint="eastAsia"/>
        </w:rPr>
      </w:pPr>
      <w:bookmarkStart w:id="78" w:name="_Toc137417832"/>
      <w:r>
        <w:rPr>
          <w:rFonts w:ascii="华文中宋" w:eastAsia="华文中宋" w:hAnsi="华文中宋"/>
        </w:rPr>
        <w:t>10</w:t>
      </w:r>
      <w:r w:rsidRPr="00C6035B">
        <w:rPr>
          <w:rFonts w:ascii="华文中宋" w:eastAsia="华文中宋" w:hAnsi="华文中宋"/>
        </w:rPr>
        <w:t>.</w:t>
      </w:r>
      <w:r w:rsidRPr="00C6035B">
        <w:rPr>
          <w:rFonts w:ascii="华文中宋" w:eastAsia="华文中宋" w:hAnsi="华文中宋" w:hint="eastAsia"/>
        </w:rPr>
        <w:t>1</w:t>
      </w:r>
      <w:r w:rsidR="006B11EA">
        <w:rPr>
          <w:rFonts w:ascii="华文中宋" w:eastAsia="华文中宋" w:hAnsi="华文中宋" w:hint="eastAsia"/>
        </w:rPr>
        <w:t>风险</w:t>
      </w:r>
      <w:r>
        <w:rPr>
          <w:rFonts w:ascii="华文中宋" w:eastAsia="华文中宋" w:hAnsi="华文中宋" w:hint="eastAsia"/>
        </w:rPr>
        <w:t>计划</w:t>
      </w:r>
      <w:bookmarkEnd w:id="78"/>
    </w:p>
    <w:p w14:paraId="5D799623" w14:textId="31BEEA21" w:rsidR="006B11EA" w:rsidRPr="006B11EA" w:rsidRDefault="006B11EA" w:rsidP="006B11EA">
      <w:pPr>
        <w:spacing w:line="336" w:lineRule="auto"/>
        <w:ind w:firstLineChars="200" w:firstLine="480"/>
        <w:rPr>
          <w:rFonts w:ascii="华文中宋" w:eastAsia="华文中宋" w:hAnsi="华文中宋"/>
          <w:sz w:val="24"/>
        </w:rPr>
      </w:pPr>
      <w:r w:rsidRPr="006B11EA">
        <w:rPr>
          <w:rFonts w:ascii="华文中宋" w:eastAsia="华文中宋" w:hAnsi="华文中宋" w:hint="eastAsia"/>
          <w:sz w:val="24"/>
        </w:rPr>
        <w:t>“云南省企业就业失业数据采集系统”项目的风险计划如</w:t>
      </w:r>
      <w:r>
        <w:rPr>
          <w:rFonts w:ascii="华文中宋" w:eastAsia="华文中宋" w:hAnsi="华文中宋" w:hint="eastAsia"/>
          <w:sz w:val="24"/>
        </w:rPr>
        <w:t>下</w:t>
      </w:r>
      <w:r w:rsidRPr="006B11EA">
        <w:rPr>
          <w:rFonts w:ascii="华文中宋" w:eastAsia="华文中宋" w:hAnsi="华文中宋" w:hint="eastAsia"/>
          <w:sz w:val="24"/>
        </w:rPr>
        <w:t>表所示：</w:t>
      </w:r>
    </w:p>
    <w:tbl>
      <w:tblPr>
        <w:tblW w:w="9036" w:type="dxa"/>
        <w:jc w:val="center"/>
        <w:tblLayout w:type="fixed"/>
        <w:tblCellMar>
          <w:left w:w="10" w:type="dxa"/>
          <w:right w:w="10" w:type="dxa"/>
        </w:tblCellMar>
        <w:tblLook w:val="04A0" w:firstRow="1" w:lastRow="0" w:firstColumn="1" w:lastColumn="0" w:noHBand="0" w:noVBand="1"/>
      </w:tblPr>
      <w:tblGrid>
        <w:gridCol w:w="546"/>
        <w:gridCol w:w="2617"/>
        <w:gridCol w:w="435"/>
        <w:gridCol w:w="431"/>
        <w:gridCol w:w="877"/>
        <w:gridCol w:w="2827"/>
        <w:gridCol w:w="720"/>
        <w:gridCol w:w="583"/>
      </w:tblGrid>
      <w:tr w:rsidR="006B11EA" w:rsidRPr="006F4D83" w14:paraId="37C37422" w14:textId="77777777" w:rsidTr="001335BA">
        <w:trPr>
          <w:trHeight w:hRule="exact" w:val="696"/>
          <w:jc w:val="center"/>
        </w:trPr>
        <w:tc>
          <w:tcPr>
            <w:tcW w:w="546" w:type="dxa"/>
            <w:tcBorders>
              <w:top w:val="single" w:sz="4" w:space="0" w:color="auto"/>
            </w:tcBorders>
            <w:shd w:val="clear" w:color="auto" w:fill="FFFFFF"/>
            <w:vAlign w:val="center"/>
          </w:tcPr>
          <w:p w14:paraId="1C819775" w14:textId="77777777" w:rsidR="006B11EA" w:rsidRPr="006F4D83" w:rsidRDefault="006B11EA"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6F4D83">
              <w:rPr>
                <w:rFonts w:ascii="华文中宋" w:eastAsia="华文中宋" w:hAnsi="华文中宋" w:cstheme="minorBidi"/>
                <w:color w:val="000000" w:themeColor="text1"/>
                <w:sz w:val="21"/>
                <w:szCs w:val="21"/>
                <w:lang w:val="en-US" w:eastAsia="zh-CN" w:bidi="ar-SA"/>
              </w:rPr>
              <w:t>序号</w:t>
            </w:r>
          </w:p>
        </w:tc>
        <w:tc>
          <w:tcPr>
            <w:tcW w:w="2617" w:type="dxa"/>
            <w:tcBorders>
              <w:top w:val="single" w:sz="4" w:space="0" w:color="auto"/>
              <w:left w:val="single" w:sz="4" w:space="0" w:color="auto"/>
            </w:tcBorders>
            <w:shd w:val="clear" w:color="auto" w:fill="FFFFFF"/>
            <w:vAlign w:val="center"/>
          </w:tcPr>
          <w:p w14:paraId="329C15B5" w14:textId="77777777" w:rsidR="006B11EA" w:rsidRPr="006F4D83" w:rsidRDefault="006B11EA"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6F4D83">
              <w:rPr>
                <w:rFonts w:ascii="华文中宋" w:eastAsia="华文中宋" w:hAnsi="华文中宋" w:cstheme="minorBidi"/>
                <w:color w:val="000000" w:themeColor="text1"/>
                <w:sz w:val="21"/>
                <w:szCs w:val="21"/>
                <w:lang w:val="en-US" w:eastAsia="zh-CN" w:bidi="ar-SA"/>
              </w:rPr>
              <w:t>风险描述</w:t>
            </w:r>
          </w:p>
        </w:tc>
        <w:tc>
          <w:tcPr>
            <w:tcW w:w="866" w:type="dxa"/>
            <w:gridSpan w:val="2"/>
            <w:tcBorders>
              <w:top w:val="single" w:sz="4" w:space="0" w:color="auto"/>
              <w:left w:val="single" w:sz="4" w:space="0" w:color="auto"/>
            </w:tcBorders>
            <w:shd w:val="clear" w:color="auto" w:fill="FFFFFF"/>
            <w:vAlign w:val="center"/>
          </w:tcPr>
          <w:p w14:paraId="28F98F0E" w14:textId="77777777" w:rsidR="006B11EA" w:rsidRPr="006F4D83" w:rsidRDefault="006B11EA"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6F4D83">
              <w:rPr>
                <w:rFonts w:ascii="华文中宋" w:eastAsia="华文中宋" w:hAnsi="华文中宋" w:cstheme="minorBidi"/>
                <w:color w:val="000000" w:themeColor="text1"/>
                <w:sz w:val="21"/>
                <w:szCs w:val="21"/>
                <w:lang w:val="en-US" w:eastAsia="zh-CN" w:bidi="ar-SA"/>
              </w:rPr>
              <w:t>概率影响</w:t>
            </w:r>
          </w:p>
        </w:tc>
        <w:tc>
          <w:tcPr>
            <w:tcW w:w="877" w:type="dxa"/>
            <w:tcBorders>
              <w:top w:val="single" w:sz="4" w:space="0" w:color="auto"/>
              <w:left w:val="single" w:sz="4" w:space="0" w:color="auto"/>
            </w:tcBorders>
            <w:shd w:val="clear" w:color="auto" w:fill="FFFFFF"/>
            <w:vAlign w:val="center"/>
          </w:tcPr>
          <w:p w14:paraId="08F1DECF" w14:textId="77777777" w:rsidR="006B11EA" w:rsidRPr="006F4D83" w:rsidRDefault="006B11EA"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6F4D83">
              <w:rPr>
                <w:rFonts w:ascii="华文中宋" w:eastAsia="华文中宋" w:hAnsi="华文中宋" w:cstheme="minorBidi"/>
                <w:color w:val="000000" w:themeColor="text1"/>
                <w:sz w:val="21"/>
                <w:szCs w:val="21"/>
                <w:lang w:val="en-US" w:eastAsia="zh-CN" w:bidi="ar-SA"/>
              </w:rPr>
              <w:t>风险等级</w:t>
            </w:r>
          </w:p>
        </w:tc>
        <w:tc>
          <w:tcPr>
            <w:tcW w:w="2827" w:type="dxa"/>
            <w:tcBorders>
              <w:top w:val="single" w:sz="4" w:space="0" w:color="auto"/>
              <w:left w:val="single" w:sz="4" w:space="0" w:color="auto"/>
            </w:tcBorders>
            <w:shd w:val="clear" w:color="auto" w:fill="FFFFFF"/>
            <w:vAlign w:val="center"/>
          </w:tcPr>
          <w:p w14:paraId="41FD730E" w14:textId="77777777" w:rsidR="006B11EA" w:rsidRPr="006F4D83" w:rsidRDefault="006B11EA"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6F4D83">
              <w:rPr>
                <w:rFonts w:ascii="华文中宋" w:eastAsia="华文中宋" w:hAnsi="华文中宋" w:cstheme="minorBidi"/>
                <w:color w:val="000000" w:themeColor="text1"/>
                <w:sz w:val="21"/>
                <w:szCs w:val="21"/>
                <w:lang w:val="en-US" w:eastAsia="zh-CN" w:bidi="ar-SA"/>
              </w:rPr>
              <w:t>风险响应计划</w:t>
            </w:r>
          </w:p>
        </w:tc>
        <w:tc>
          <w:tcPr>
            <w:tcW w:w="720" w:type="dxa"/>
            <w:tcBorders>
              <w:top w:val="single" w:sz="4" w:space="0" w:color="auto"/>
              <w:left w:val="single" w:sz="4" w:space="0" w:color="auto"/>
            </w:tcBorders>
            <w:shd w:val="clear" w:color="auto" w:fill="FFFFFF"/>
            <w:vAlign w:val="center"/>
          </w:tcPr>
          <w:p w14:paraId="3333C158" w14:textId="77777777" w:rsidR="006B11EA" w:rsidRPr="006F4D83" w:rsidRDefault="006B11EA"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6F4D83">
              <w:rPr>
                <w:rFonts w:ascii="华文中宋" w:eastAsia="华文中宋" w:hAnsi="华文中宋" w:cstheme="minorBidi"/>
                <w:color w:val="000000" w:themeColor="text1"/>
                <w:sz w:val="21"/>
                <w:szCs w:val="21"/>
                <w:lang w:val="en-US" w:eastAsia="zh-CN" w:bidi="ar-SA"/>
              </w:rPr>
              <w:t>责任人</w:t>
            </w:r>
          </w:p>
        </w:tc>
        <w:tc>
          <w:tcPr>
            <w:tcW w:w="583" w:type="dxa"/>
            <w:tcBorders>
              <w:top w:val="single" w:sz="4" w:space="0" w:color="auto"/>
              <w:left w:val="single" w:sz="4" w:space="0" w:color="auto"/>
            </w:tcBorders>
            <w:shd w:val="clear" w:color="auto" w:fill="FFFFFF"/>
            <w:vAlign w:val="center"/>
          </w:tcPr>
          <w:p w14:paraId="638D1DF7" w14:textId="77777777" w:rsidR="006B11EA" w:rsidRPr="006F4D83" w:rsidRDefault="006B11EA"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6F4D83">
              <w:rPr>
                <w:rFonts w:ascii="华文中宋" w:eastAsia="华文中宋" w:hAnsi="华文中宋" w:cstheme="minorBidi"/>
                <w:color w:val="000000" w:themeColor="text1"/>
                <w:sz w:val="21"/>
                <w:szCs w:val="21"/>
                <w:lang w:val="en-US" w:eastAsia="zh-CN" w:bidi="ar-SA"/>
              </w:rPr>
              <w:t>状态</w:t>
            </w:r>
          </w:p>
        </w:tc>
      </w:tr>
      <w:tr w:rsidR="006B11EA" w:rsidRPr="006F4D83" w14:paraId="7C287FF1" w14:textId="77777777" w:rsidTr="001335BA">
        <w:trPr>
          <w:trHeight w:hRule="exact" w:val="3144"/>
          <w:jc w:val="center"/>
        </w:trPr>
        <w:tc>
          <w:tcPr>
            <w:tcW w:w="546" w:type="dxa"/>
            <w:tcBorders>
              <w:top w:val="single" w:sz="4" w:space="0" w:color="auto"/>
            </w:tcBorders>
            <w:shd w:val="clear" w:color="auto" w:fill="FFFFFF"/>
            <w:vAlign w:val="center"/>
          </w:tcPr>
          <w:p w14:paraId="604B094D" w14:textId="77777777" w:rsidR="006B11EA" w:rsidRPr="006F4D83" w:rsidRDefault="006B11EA" w:rsidP="001335BA">
            <w:pPr>
              <w:pStyle w:val="Other1"/>
              <w:spacing w:line="240" w:lineRule="auto"/>
              <w:ind w:firstLine="220"/>
              <w:jc w:val="left"/>
              <w:rPr>
                <w:rFonts w:ascii="华文中宋" w:eastAsia="华文中宋" w:hAnsi="华文中宋" w:cstheme="minorBidi"/>
                <w:color w:val="000000" w:themeColor="text1"/>
                <w:sz w:val="21"/>
                <w:szCs w:val="21"/>
                <w:lang w:val="en-US" w:eastAsia="zh-CN" w:bidi="ar-SA"/>
              </w:rPr>
            </w:pPr>
            <w:r w:rsidRPr="006F4D83">
              <w:rPr>
                <w:rFonts w:ascii="华文中宋" w:eastAsia="华文中宋" w:hAnsi="华文中宋" w:cstheme="minorBidi"/>
                <w:color w:val="000000" w:themeColor="text1"/>
                <w:sz w:val="21"/>
                <w:szCs w:val="21"/>
                <w:lang w:val="en-US" w:eastAsia="zh-CN" w:bidi="ar-SA"/>
              </w:rPr>
              <w:t>1</w:t>
            </w:r>
          </w:p>
        </w:tc>
        <w:tc>
          <w:tcPr>
            <w:tcW w:w="2617" w:type="dxa"/>
            <w:tcBorders>
              <w:top w:val="single" w:sz="4" w:space="0" w:color="auto"/>
              <w:left w:val="single" w:sz="4" w:space="0" w:color="auto"/>
            </w:tcBorders>
            <w:shd w:val="clear" w:color="auto" w:fill="FFFFFF"/>
            <w:vAlign w:val="center"/>
          </w:tcPr>
          <w:p w14:paraId="39B0BDB8" w14:textId="77777777" w:rsidR="006B11EA" w:rsidRPr="006F4D83" w:rsidRDefault="006B11EA" w:rsidP="001335BA">
            <w:pPr>
              <w:pStyle w:val="Other1"/>
              <w:spacing w:line="244" w:lineRule="exact"/>
              <w:ind w:firstLine="280"/>
              <w:rPr>
                <w:rFonts w:ascii="华文中宋" w:eastAsia="华文中宋" w:hAnsi="华文中宋" w:cstheme="minorBidi"/>
                <w:color w:val="000000" w:themeColor="text1"/>
                <w:sz w:val="21"/>
                <w:szCs w:val="21"/>
                <w:lang w:val="en-US" w:eastAsia="zh-CN" w:bidi="ar-SA"/>
              </w:rPr>
            </w:pPr>
            <w:r w:rsidRPr="006F4D83">
              <w:rPr>
                <w:rFonts w:ascii="华文中宋" w:eastAsia="华文中宋" w:hAnsi="华文中宋" w:cstheme="minorBidi"/>
                <w:color w:val="000000" w:themeColor="text1"/>
                <w:sz w:val="21"/>
                <w:szCs w:val="21"/>
                <w:lang w:val="en-US" w:eastAsia="zh-CN" w:bidi="ar-SA"/>
              </w:rPr>
              <w:t>时间风险：该平台</w:t>
            </w:r>
            <w:proofErr w:type="spellStart"/>
            <w:r w:rsidRPr="006F4D83">
              <w:rPr>
                <w:rFonts w:ascii="华文中宋" w:eastAsia="华文中宋" w:hAnsi="华文中宋" w:cstheme="minorBidi"/>
                <w:color w:val="000000" w:themeColor="text1"/>
                <w:sz w:val="21"/>
                <w:szCs w:val="21"/>
                <w:lang w:val="en-US" w:eastAsia="zh-CN" w:bidi="ar-SA"/>
              </w:rPr>
              <w:t>Phasel</w:t>
            </w:r>
            <w:proofErr w:type="spellEnd"/>
            <w:r w:rsidRPr="006F4D83">
              <w:rPr>
                <w:rFonts w:ascii="华文中宋" w:eastAsia="华文中宋" w:hAnsi="华文中宋" w:cstheme="minorBidi"/>
                <w:color w:val="000000" w:themeColor="text1"/>
                <w:sz w:val="21"/>
                <w:szCs w:val="21"/>
                <w:lang w:val="en-US" w:eastAsia="zh-CN" w:bidi="ar-SA"/>
              </w:rPr>
              <w:t>阶 段的开发工作量大且时间有限 （截止时间为9月30日），这给 项目实施带来较大的时间风险</w:t>
            </w:r>
          </w:p>
        </w:tc>
        <w:tc>
          <w:tcPr>
            <w:tcW w:w="435" w:type="dxa"/>
            <w:tcBorders>
              <w:top w:val="single" w:sz="4" w:space="0" w:color="auto"/>
              <w:left w:val="single" w:sz="4" w:space="0" w:color="auto"/>
            </w:tcBorders>
            <w:shd w:val="clear" w:color="auto" w:fill="FFFFFF"/>
            <w:vAlign w:val="center"/>
          </w:tcPr>
          <w:p w14:paraId="4C6B0127" w14:textId="77777777" w:rsidR="006B11EA" w:rsidRPr="006F4D83" w:rsidRDefault="006B11EA"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6F4D83">
              <w:rPr>
                <w:rFonts w:ascii="华文中宋" w:eastAsia="华文中宋" w:hAnsi="华文中宋" w:cstheme="minorBidi"/>
                <w:color w:val="000000" w:themeColor="text1"/>
                <w:sz w:val="21"/>
                <w:szCs w:val="21"/>
                <w:lang w:val="en-US" w:eastAsia="zh-CN" w:bidi="ar-SA"/>
              </w:rPr>
              <w:t>中</w:t>
            </w:r>
          </w:p>
        </w:tc>
        <w:tc>
          <w:tcPr>
            <w:tcW w:w="431" w:type="dxa"/>
            <w:tcBorders>
              <w:top w:val="single" w:sz="4" w:space="0" w:color="auto"/>
              <w:left w:val="single" w:sz="4" w:space="0" w:color="auto"/>
            </w:tcBorders>
            <w:shd w:val="clear" w:color="auto" w:fill="FFFFFF"/>
            <w:vAlign w:val="center"/>
          </w:tcPr>
          <w:p w14:paraId="40180FAF" w14:textId="77777777" w:rsidR="006B11EA" w:rsidRPr="006F4D83" w:rsidRDefault="006B11EA"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6F4D83">
              <w:rPr>
                <w:rFonts w:ascii="华文中宋" w:eastAsia="华文中宋" w:hAnsi="华文中宋" w:cstheme="minorBidi"/>
                <w:color w:val="000000" w:themeColor="text1"/>
                <w:sz w:val="21"/>
                <w:szCs w:val="21"/>
                <w:lang w:val="en-US" w:eastAsia="zh-CN" w:bidi="ar-SA"/>
              </w:rPr>
              <w:t>极大</w:t>
            </w:r>
          </w:p>
        </w:tc>
        <w:tc>
          <w:tcPr>
            <w:tcW w:w="877" w:type="dxa"/>
            <w:tcBorders>
              <w:top w:val="single" w:sz="4" w:space="0" w:color="auto"/>
              <w:left w:val="single" w:sz="4" w:space="0" w:color="auto"/>
            </w:tcBorders>
            <w:shd w:val="clear" w:color="auto" w:fill="FFFFFF"/>
            <w:vAlign w:val="center"/>
          </w:tcPr>
          <w:p w14:paraId="761E703B" w14:textId="77777777" w:rsidR="006B11EA" w:rsidRPr="006F4D83" w:rsidRDefault="006B11EA"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6F4D83">
              <w:rPr>
                <w:rFonts w:ascii="华文中宋" w:eastAsia="华文中宋" w:hAnsi="华文中宋" w:cstheme="minorBidi"/>
                <w:color w:val="000000" w:themeColor="text1"/>
                <w:sz w:val="21"/>
                <w:szCs w:val="21"/>
                <w:lang w:val="en-US" w:eastAsia="zh-CN" w:bidi="ar-SA"/>
              </w:rPr>
              <w:t>中</w:t>
            </w:r>
          </w:p>
        </w:tc>
        <w:tc>
          <w:tcPr>
            <w:tcW w:w="2827" w:type="dxa"/>
            <w:tcBorders>
              <w:top w:val="single" w:sz="4" w:space="0" w:color="auto"/>
              <w:left w:val="single" w:sz="4" w:space="0" w:color="auto"/>
            </w:tcBorders>
            <w:shd w:val="clear" w:color="auto" w:fill="FFFFFF"/>
            <w:vAlign w:val="center"/>
          </w:tcPr>
          <w:p w14:paraId="08C48877" w14:textId="77777777" w:rsidR="006B11EA" w:rsidRPr="006F4D83" w:rsidRDefault="006B11EA" w:rsidP="001335BA">
            <w:pPr>
              <w:pStyle w:val="Other1"/>
              <w:spacing w:line="239" w:lineRule="exact"/>
              <w:ind w:firstLine="260"/>
              <w:rPr>
                <w:rFonts w:ascii="华文中宋" w:eastAsia="华文中宋" w:hAnsi="华文中宋" w:cstheme="minorBidi"/>
                <w:color w:val="000000" w:themeColor="text1"/>
                <w:sz w:val="21"/>
                <w:szCs w:val="21"/>
                <w:lang w:val="en-US" w:eastAsia="zh-CN" w:bidi="ar-SA"/>
              </w:rPr>
            </w:pPr>
            <w:r w:rsidRPr="006F4D83">
              <w:rPr>
                <w:rFonts w:ascii="华文中宋" w:eastAsia="华文中宋" w:hAnsi="华文中宋" w:cstheme="minorBidi"/>
                <w:color w:val="000000" w:themeColor="text1"/>
                <w:sz w:val="21"/>
                <w:szCs w:val="21"/>
                <w:lang w:val="en-US" w:eastAsia="zh-CN" w:bidi="ar-SA"/>
              </w:rPr>
              <w:t>为保证平台系统能在最短的时间 内提交，从生存期上应采用敏捷式 快速成型和增量开发技术，尽量利 用已有的产品和成熟的技术进行集 成，逐步实现平台的功能和服务， 使平台逐步完善起来。为了使平台 能够尽快投入使用，除釆用上述策 略外，还应与用户协商，确定实现 服务和功能的优先级，按照优先级 的顺序由高至低地进行开发，逐步 完成全部服务和功能</w:t>
            </w:r>
          </w:p>
        </w:tc>
        <w:tc>
          <w:tcPr>
            <w:tcW w:w="720" w:type="dxa"/>
            <w:tcBorders>
              <w:top w:val="single" w:sz="4" w:space="0" w:color="auto"/>
              <w:left w:val="single" w:sz="4" w:space="0" w:color="auto"/>
            </w:tcBorders>
            <w:shd w:val="clear" w:color="auto" w:fill="FFFFFF"/>
            <w:vAlign w:val="center"/>
          </w:tcPr>
          <w:p w14:paraId="76B3E89C" w14:textId="75C380C3" w:rsidR="006B11EA" w:rsidRPr="006F4D83" w:rsidRDefault="006F4D83"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刘睿泽</w:t>
            </w:r>
          </w:p>
        </w:tc>
        <w:tc>
          <w:tcPr>
            <w:tcW w:w="583" w:type="dxa"/>
            <w:tcBorders>
              <w:top w:val="single" w:sz="4" w:space="0" w:color="auto"/>
              <w:left w:val="single" w:sz="4" w:space="0" w:color="auto"/>
            </w:tcBorders>
            <w:shd w:val="clear" w:color="auto" w:fill="FFFFFF"/>
            <w:vAlign w:val="center"/>
          </w:tcPr>
          <w:p w14:paraId="6EEFAF64" w14:textId="77777777" w:rsidR="006B11EA" w:rsidRPr="006F4D83" w:rsidRDefault="006B11EA"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6F4D83">
              <w:rPr>
                <w:rFonts w:ascii="华文中宋" w:eastAsia="华文中宋" w:hAnsi="华文中宋" w:cstheme="minorBidi"/>
                <w:color w:val="000000" w:themeColor="text1"/>
                <w:sz w:val="21"/>
                <w:szCs w:val="21"/>
                <w:lang w:val="en-US" w:eastAsia="zh-CN" w:bidi="ar-SA"/>
              </w:rPr>
              <w:t>OPEN</w:t>
            </w:r>
          </w:p>
        </w:tc>
      </w:tr>
      <w:tr w:rsidR="006B11EA" w:rsidRPr="006F4D83" w14:paraId="3CD3A84E" w14:textId="77777777" w:rsidTr="001335BA">
        <w:trPr>
          <w:trHeight w:hRule="exact" w:val="1795"/>
          <w:jc w:val="center"/>
        </w:trPr>
        <w:tc>
          <w:tcPr>
            <w:tcW w:w="546" w:type="dxa"/>
            <w:tcBorders>
              <w:top w:val="single" w:sz="4" w:space="0" w:color="auto"/>
            </w:tcBorders>
            <w:shd w:val="clear" w:color="auto" w:fill="FFFFFF"/>
            <w:vAlign w:val="center"/>
          </w:tcPr>
          <w:p w14:paraId="38C1410E" w14:textId="77777777" w:rsidR="006B11EA" w:rsidRPr="006F4D83" w:rsidRDefault="006B11EA" w:rsidP="001335BA">
            <w:pPr>
              <w:pStyle w:val="Other1"/>
              <w:spacing w:line="240" w:lineRule="auto"/>
              <w:ind w:firstLine="220"/>
              <w:jc w:val="left"/>
              <w:rPr>
                <w:rFonts w:ascii="华文中宋" w:eastAsia="华文中宋" w:hAnsi="华文中宋" w:cstheme="minorBidi"/>
                <w:color w:val="000000" w:themeColor="text1"/>
                <w:sz w:val="21"/>
                <w:szCs w:val="21"/>
                <w:lang w:val="en-US" w:eastAsia="zh-CN" w:bidi="ar-SA"/>
              </w:rPr>
            </w:pPr>
            <w:r w:rsidRPr="006F4D83">
              <w:rPr>
                <w:rFonts w:ascii="华文中宋" w:eastAsia="华文中宋" w:hAnsi="华文中宋" w:cstheme="minorBidi"/>
                <w:color w:val="000000" w:themeColor="text1"/>
                <w:sz w:val="21"/>
                <w:szCs w:val="21"/>
                <w:lang w:val="en-US" w:eastAsia="zh-CN" w:bidi="ar-SA"/>
              </w:rPr>
              <w:t>2</w:t>
            </w:r>
          </w:p>
        </w:tc>
        <w:tc>
          <w:tcPr>
            <w:tcW w:w="2617" w:type="dxa"/>
            <w:tcBorders>
              <w:top w:val="single" w:sz="4" w:space="0" w:color="auto"/>
              <w:left w:val="single" w:sz="4" w:space="0" w:color="auto"/>
            </w:tcBorders>
            <w:shd w:val="clear" w:color="auto" w:fill="FFFFFF"/>
            <w:vAlign w:val="center"/>
          </w:tcPr>
          <w:p w14:paraId="68E97D57" w14:textId="77777777" w:rsidR="006B11EA" w:rsidRPr="006F4D83" w:rsidRDefault="006B11EA" w:rsidP="001335BA">
            <w:pPr>
              <w:pStyle w:val="Other1"/>
              <w:spacing w:line="237" w:lineRule="exact"/>
              <w:ind w:firstLine="280"/>
              <w:rPr>
                <w:rFonts w:ascii="华文中宋" w:eastAsia="华文中宋" w:hAnsi="华文中宋" w:cstheme="minorBidi"/>
                <w:color w:val="000000" w:themeColor="text1"/>
                <w:sz w:val="21"/>
                <w:szCs w:val="21"/>
                <w:lang w:val="en-US" w:eastAsia="zh-CN" w:bidi="ar-SA"/>
              </w:rPr>
            </w:pPr>
            <w:r w:rsidRPr="006F4D83">
              <w:rPr>
                <w:rFonts w:ascii="华文中宋" w:eastAsia="华文中宋" w:hAnsi="华文中宋" w:cstheme="minorBidi"/>
                <w:color w:val="000000" w:themeColor="text1"/>
                <w:sz w:val="21"/>
                <w:szCs w:val="21"/>
                <w:lang w:val="en-US" w:eastAsia="zh-CN" w:bidi="ar-SA"/>
              </w:rPr>
              <w:t>需求风险：平台所有者对平台 实现的需求随着项目的进展而不 断具体化，而每一次需求的变化 都可能由于影响设计和开发而造 成时间和资源的调整，这给项目 实施带来一定的需求风险</w:t>
            </w:r>
          </w:p>
        </w:tc>
        <w:tc>
          <w:tcPr>
            <w:tcW w:w="435" w:type="dxa"/>
            <w:tcBorders>
              <w:top w:val="single" w:sz="4" w:space="0" w:color="auto"/>
              <w:left w:val="single" w:sz="4" w:space="0" w:color="auto"/>
            </w:tcBorders>
            <w:shd w:val="clear" w:color="auto" w:fill="FFFFFF"/>
            <w:vAlign w:val="center"/>
          </w:tcPr>
          <w:p w14:paraId="607A68D7" w14:textId="77777777" w:rsidR="006B11EA" w:rsidRPr="006F4D83" w:rsidRDefault="006B11EA"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6F4D83">
              <w:rPr>
                <w:rFonts w:ascii="华文中宋" w:eastAsia="华文中宋" w:hAnsi="华文中宋" w:cstheme="minorBidi"/>
                <w:color w:val="000000" w:themeColor="text1"/>
                <w:sz w:val="21"/>
                <w:szCs w:val="21"/>
                <w:lang w:val="en-US" w:eastAsia="zh-CN" w:bidi="ar-SA"/>
              </w:rPr>
              <w:t>中</w:t>
            </w:r>
          </w:p>
        </w:tc>
        <w:tc>
          <w:tcPr>
            <w:tcW w:w="431" w:type="dxa"/>
            <w:tcBorders>
              <w:top w:val="single" w:sz="4" w:space="0" w:color="auto"/>
              <w:left w:val="single" w:sz="4" w:space="0" w:color="auto"/>
            </w:tcBorders>
            <w:shd w:val="clear" w:color="auto" w:fill="FFFFFF"/>
            <w:vAlign w:val="center"/>
          </w:tcPr>
          <w:p w14:paraId="5314F212" w14:textId="77777777" w:rsidR="006B11EA" w:rsidRPr="006F4D83" w:rsidRDefault="006B11EA"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6F4D83">
              <w:rPr>
                <w:rFonts w:ascii="华文中宋" w:eastAsia="华文中宋" w:hAnsi="华文中宋" w:cstheme="minorBidi"/>
                <w:color w:val="000000" w:themeColor="text1"/>
                <w:sz w:val="21"/>
                <w:szCs w:val="21"/>
                <w:lang w:val="en-US" w:eastAsia="zh-CN" w:bidi="ar-SA"/>
              </w:rPr>
              <w:t>大</w:t>
            </w:r>
          </w:p>
        </w:tc>
        <w:tc>
          <w:tcPr>
            <w:tcW w:w="877" w:type="dxa"/>
            <w:tcBorders>
              <w:top w:val="single" w:sz="4" w:space="0" w:color="auto"/>
              <w:left w:val="single" w:sz="4" w:space="0" w:color="auto"/>
            </w:tcBorders>
            <w:shd w:val="clear" w:color="auto" w:fill="FFFFFF"/>
            <w:vAlign w:val="center"/>
          </w:tcPr>
          <w:p w14:paraId="659780F1" w14:textId="77777777" w:rsidR="006B11EA" w:rsidRPr="006F4D83" w:rsidRDefault="006B11EA" w:rsidP="001335BA">
            <w:pPr>
              <w:pStyle w:val="Other1"/>
              <w:spacing w:line="240" w:lineRule="auto"/>
              <w:ind w:firstLine="320"/>
              <w:jc w:val="left"/>
              <w:rPr>
                <w:rFonts w:ascii="华文中宋" w:eastAsia="华文中宋" w:hAnsi="华文中宋" w:cstheme="minorBidi"/>
                <w:color w:val="000000" w:themeColor="text1"/>
                <w:sz w:val="21"/>
                <w:szCs w:val="21"/>
                <w:lang w:val="en-US" w:eastAsia="zh-CN" w:bidi="ar-SA"/>
              </w:rPr>
            </w:pPr>
            <w:r w:rsidRPr="006F4D83">
              <w:rPr>
                <w:rFonts w:ascii="华文中宋" w:eastAsia="华文中宋" w:hAnsi="华文中宋" w:cstheme="minorBidi"/>
                <w:color w:val="000000" w:themeColor="text1"/>
                <w:sz w:val="21"/>
                <w:szCs w:val="21"/>
                <w:lang w:val="en-US" w:eastAsia="zh-CN" w:bidi="ar-SA"/>
              </w:rPr>
              <w:t>高</w:t>
            </w:r>
          </w:p>
        </w:tc>
        <w:tc>
          <w:tcPr>
            <w:tcW w:w="2827" w:type="dxa"/>
            <w:tcBorders>
              <w:top w:val="single" w:sz="4" w:space="0" w:color="auto"/>
              <w:left w:val="single" w:sz="4" w:space="0" w:color="auto"/>
            </w:tcBorders>
            <w:shd w:val="clear" w:color="auto" w:fill="FFFFFF"/>
            <w:vAlign w:val="center"/>
          </w:tcPr>
          <w:p w14:paraId="003A86AE" w14:textId="77777777" w:rsidR="006B11EA" w:rsidRPr="006F4D83" w:rsidRDefault="006B11EA" w:rsidP="001335BA">
            <w:pPr>
              <w:pStyle w:val="Other1"/>
              <w:spacing w:line="239" w:lineRule="exact"/>
              <w:ind w:firstLine="260"/>
              <w:rPr>
                <w:rFonts w:ascii="华文中宋" w:eastAsia="华文中宋" w:hAnsi="华文中宋" w:cstheme="minorBidi"/>
                <w:color w:val="000000" w:themeColor="text1"/>
                <w:sz w:val="21"/>
                <w:szCs w:val="21"/>
                <w:lang w:val="en-US" w:eastAsia="zh-CN" w:bidi="ar-SA"/>
              </w:rPr>
            </w:pPr>
            <w:r w:rsidRPr="006F4D83">
              <w:rPr>
                <w:rFonts w:ascii="华文中宋" w:eastAsia="华文中宋" w:hAnsi="华文中宋" w:cstheme="minorBidi"/>
                <w:color w:val="000000" w:themeColor="text1"/>
                <w:sz w:val="21"/>
                <w:szCs w:val="21"/>
                <w:lang w:val="en-US" w:eastAsia="zh-CN" w:bidi="ar-SA"/>
              </w:rPr>
              <w:t>使用增量式的开发，面对需求的 不断变更和具体化，可以随着项目 的不断开发增量式地添加新功能或 修改之前已有的功能，满足需求的 变更</w:t>
            </w:r>
          </w:p>
        </w:tc>
        <w:tc>
          <w:tcPr>
            <w:tcW w:w="720" w:type="dxa"/>
            <w:tcBorders>
              <w:top w:val="single" w:sz="4" w:space="0" w:color="auto"/>
              <w:left w:val="single" w:sz="4" w:space="0" w:color="auto"/>
            </w:tcBorders>
            <w:shd w:val="clear" w:color="auto" w:fill="FFFFFF"/>
            <w:vAlign w:val="center"/>
          </w:tcPr>
          <w:p w14:paraId="604D6E9E" w14:textId="4A5FB3AF" w:rsidR="006B11EA" w:rsidRPr="006F4D83" w:rsidRDefault="006F4D83"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吕泽超</w:t>
            </w:r>
          </w:p>
        </w:tc>
        <w:tc>
          <w:tcPr>
            <w:tcW w:w="583" w:type="dxa"/>
            <w:tcBorders>
              <w:top w:val="single" w:sz="4" w:space="0" w:color="auto"/>
              <w:left w:val="single" w:sz="4" w:space="0" w:color="auto"/>
            </w:tcBorders>
            <w:shd w:val="clear" w:color="auto" w:fill="FFFFFF"/>
            <w:vAlign w:val="center"/>
          </w:tcPr>
          <w:p w14:paraId="15998017" w14:textId="77777777" w:rsidR="006B11EA" w:rsidRPr="006F4D83" w:rsidRDefault="006B11EA"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6F4D83">
              <w:rPr>
                <w:rFonts w:ascii="华文中宋" w:eastAsia="华文中宋" w:hAnsi="华文中宋" w:cstheme="minorBidi"/>
                <w:color w:val="000000" w:themeColor="text1"/>
                <w:sz w:val="21"/>
                <w:szCs w:val="21"/>
                <w:lang w:val="en-US" w:eastAsia="zh-CN" w:bidi="ar-SA"/>
              </w:rPr>
              <w:t>OPEN</w:t>
            </w:r>
          </w:p>
        </w:tc>
      </w:tr>
      <w:tr w:rsidR="006B11EA" w:rsidRPr="006F4D83" w14:paraId="67303BA4" w14:textId="77777777" w:rsidTr="001335BA">
        <w:trPr>
          <w:trHeight w:hRule="exact" w:val="1500"/>
          <w:jc w:val="center"/>
        </w:trPr>
        <w:tc>
          <w:tcPr>
            <w:tcW w:w="546" w:type="dxa"/>
            <w:tcBorders>
              <w:top w:val="single" w:sz="4" w:space="0" w:color="auto"/>
              <w:bottom w:val="single" w:sz="4" w:space="0" w:color="auto"/>
            </w:tcBorders>
            <w:shd w:val="clear" w:color="auto" w:fill="FFFFFF"/>
            <w:vAlign w:val="center"/>
          </w:tcPr>
          <w:p w14:paraId="1EEC89C9" w14:textId="77777777" w:rsidR="006B11EA" w:rsidRPr="006F4D83" w:rsidRDefault="006B11EA" w:rsidP="001335BA">
            <w:pPr>
              <w:pStyle w:val="Other1"/>
              <w:spacing w:line="240" w:lineRule="auto"/>
              <w:ind w:firstLine="220"/>
              <w:jc w:val="left"/>
              <w:rPr>
                <w:rFonts w:ascii="华文中宋" w:eastAsia="华文中宋" w:hAnsi="华文中宋" w:cstheme="minorBidi"/>
                <w:color w:val="000000" w:themeColor="text1"/>
                <w:sz w:val="21"/>
                <w:szCs w:val="21"/>
                <w:lang w:val="en-US" w:eastAsia="zh-CN" w:bidi="ar-SA"/>
              </w:rPr>
            </w:pPr>
            <w:r w:rsidRPr="006F4D83">
              <w:rPr>
                <w:rFonts w:ascii="华文中宋" w:eastAsia="华文中宋" w:hAnsi="华文中宋" w:cstheme="minorBidi"/>
                <w:color w:val="000000" w:themeColor="text1"/>
                <w:sz w:val="21"/>
                <w:szCs w:val="21"/>
                <w:lang w:val="en-US" w:eastAsia="zh-CN" w:bidi="ar-SA"/>
              </w:rPr>
              <w:t>3</w:t>
            </w:r>
          </w:p>
        </w:tc>
        <w:tc>
          <w:tcPr>
            <w:tcW w:w="2617" w:type="dxa"/>
            <w:tcBorders>
              <w:top w:val="single" w:sz="4" w:space="0" w:color="auto"/>
              <w:left w:val="single" w:sz="4" w:space="0" w:color="auto"/>
              <w:bottom w:val="single" w:sz="4" w:space="0" w:color="auto"/>
            </w:tcBorders>
            <w:shd w:val="clear" w:color="auto" w:fill="FFFFFF"/>
            <w:vAlign w:val="center"/>
          </w:tcPr>
          <w:p w14:paraId="736EA880" w14:textId="77777777" w:rsidR="006B11EA" w:rsidRPr="006F4D83" w:rsidRDefault="006B11EA" w:rsidP="001335BA">
            <w:pPr>
              <w:pStyle w:val="Other1"/>
              <w:spacing w:line="239" w:lineRule="exact"/>
              <w:ind w:firstLine="280"/>
              <w:rPr>
                <w:rFonts w:ascii="华文中宋" w:eastAsia="华文中宋" w:hAnsi="华文中宋" w:cstheme="minorBidi"/>
                <w:color w:val="000000" w:themeColor="text1"/>
                <w:sz w:val="21"/>
                <w:szCs w:val="21"/>
                <w:lang w:val="en-US" w:eastAsia="zh-CN" w:bidi="ar-SA"/>
              </w:rPr>
            </w:pPr>
            <w:r w:rsidRPr="006F4D83">
              <w:rPr>
                <w:rFonts w:ascii="华文中宋" w:eastAsia="华文中宋" w:hAnsi="华文中宋" w:cstheme="minorBidi"/>
                <w:color w:val="000000" w:themeColor="text1"/>
                <w:sz w:val="21"/>
                <w:szCs w:val="21"/>
                <w:lang w:val="en-US" w:eastAsia="zh-CN" w:bidi="ar-SA"/>
              </w:rPr>
              <w:t>资源风险：由于目前可以投 人的开发人员有限，而新员工 又面临熟悉和培训的过程，因 此项目实施中可能存在一定的 资源风险</w:t>
            </w:r>
          </w:p>
        </w:tc>
        <w:tc>
          <w:tcPr>
            <w:tcW w:w="435" w:type="dxa"/>
            <w:tcBorders>
              <w:top w:val="single" w:sz="4" w:space="0" w:color="auto"/>
              <w:left w:val="single" w:sz="4" w:space="0" w:color="auto"/>
              <w:bottom w:val="single" w:sz="4" w:space="0" w:color="auto"/>
            </w:tcBorders>
            <w:shd w:val="clear" w:color="auto" w:fill="FFFFFF"/>
            <w:vAlign w:val="center"/>
          </w:tcPr>
          <w:p w14:paraId="77433773" w14:textId="77777777" w:rsidR="006B11EA" w:rsidRPr="006F4D83" w:rsidRDefault="006B11EA"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6F4D83">
              <w:rPr>
                <w:rFonts w:ascii="华文中宋" w:eastAsia="华文中宋" w:hAnsi="华文中宋" w:cstheme="minorBidi"/>
                <w:color w:val="000000" w:themeColor="text1"/>
                <w:sz w:val="21"/>
                <w:szCs w:val="21"/>
                <w:lang w:val="en-US" w:eastAsia="zh-CN" w:bidi="ar-SA"/>
              </w:rPr>
              <w:t>低</w:t>
            </w:r>
          </w:p>
        </w:tc>
        <w:tc>
          <w:tcPr>
            <w:tcW w:w="431" w:type="dxa"/>
            <w:tcBorders>
              <w:top w:val="single" w:sz="4" w:space="0" w:color="auto"/>
              <w:left w:val="single" w:sz="4" w:space="0" w:color="auto"/>
              <w:bottom w:val="single" w:sz="4" w:space="0" w:color="auto"/>
            </w:tcBorders>
            <w:shd w:val="clear" w:color="auto" w:fill="FFFFFF"/>
            <w:vAlign w:val="center"/>
          </w:tcPr>
          <w:p w14:paraId="68B327D8" w14:textId="77777777" w:rsidR="006B11EA" w:rsidRPr="006F4D83" w:rsidRDefault="006B11EA"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6F4D83">
              <w:rPr>
                <w:rFonts w:ascii="华文中宋" w:eastAsia="华文中宋" w:hAnsi="华文中宋" w:cstheme="minorBidi"/>
                <w:color w:val="000000" w:themeColor="text1"/>
                <w:sz w:val="21"/>
                <w:szCs w:val="21"/>
                <w:lang w:val="en-US" w:eastAsia="zh-CN" w:bidi="ar-SA"/>
              </w:rPr>
              <w:t>中</w:t>
            </w:r>
          </w:p>
        </w:tc>
        <w:tc>
          <w:tcPr>
            <w:tcW w:w="877" w:type="dxa"/>
            <w:tcBorders>
              <w:top w:val="single" w:sz="4" w:space="0" w:color="auto"/>
              <w:left w:val="single" w:sz="4" w:space="0" w:color="auto"/>
              <w:bottom w:val="single" w:sz="4" w:space="0" w:color="auto"/>
            </w:tcBorders>
            <w:shd w:val="clear" w:color="auto" w:fill="FFFFFF"/>
            <w:vAlign w:val="center"/>
          </w:tcPr>
          <w:p w14:paraId="3C0C670E" w14:textId="77777777" w:rsidR="006B11EA" w:rsidRPr="006F4D83" w:rsidRDefault="006B11EA"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6F4D83">
              <w:rPr>
                <w:rFonts w:ascii="华文中宋" w:eastAsia="华文中宋" w:hAnsi="华文中宋" w:cstheme="minorBidi"/>
                <w:color w:val="000000" w:themeColor="text1"/>
                <w:sz w:val="21"/>
                <w:szCs w:val="21"/>
                <w:lang w:val="en-US" w:eastAsia="zh-CN" w:bidi="ar-SA"/>
              </w:rPr>
              <w:t>中</w:t>
            </w:r>
          </w:p>
        </w:tc>
        <w:tc>
          <w:tcPr>
            <w:tcW w:w="2827" w:type="dxa"/>
            <w:tcBorders>
              <w:top w:val="single" w:sz="4" w:space="0" w:color="auto"/>
              <w:left w:val="single" w:sz="4" w:space="0" w:color="auto"/>
              <w:bottom w:val="single" w:sz="4" w:space="0" w:color="auto"/>
            </w:tcBorders>
            <w:shd w:val="clear" w:color="auto" w:fill="FFFFFF"/>
            <w:vAlign w:val="center"/>
          </w:tcPr>
          <w:p w14:paraId="42DA58E8" w14:textId="77777777" w:rsidR="006B11EA" w:rsidRPr="006F4D83" w:rsidRDefault="006B11EA" w:rsidP="001335BA">
            <w:pPr>
              <w:pStyle w:val="Other1"/>
              <w:spacing w:line="239" w:lineRule="exact"/>
              <w:ind w:firstLine="260"/>
              <w:rPr>
                <w:rFonts w:ascii="华文中宋" w:eastAsia="华文中宋" w:hAnsi="华文中宋" w:cstheme="minorBidi"/>
                <w:color w:val="000000" w:themeColor="text1"/>
                <w:sz w:val="21"/>
                <w:szCs w:val="21"/>
                <w:lang w:val="en-US" w:eastAsia="zh-CN" w:bidi="ar-SA"/>
              </w:rPr>
            </w:pPr>
            <w:r w:rsidRPr="006F4D83">
              <w:rPr>
                <w:rFonts w:ascii="华文中宋" w:eastAsia="华文中宋" w:hAnsi="华文中宋" w:cstheme="minorBidi"/>
                <w:color w:val="000000" w:themeColor="text1"/>
                <w:sz w:val="21"/>
                <w:szCs w:val="21"/>
                <w:lang w:val="en-US" w:eastAsia="zh-CN" w:bidi="ar-SA"/>
              </w:rPr>
              <w:t>合理分配开发人员的工作量，对 可以投入的开发人员做到高效利用， 对每个新员工加强熟悉培训过程， 使其尽快投入开发工作中</w:t>
            </w:r>
          </w:p>
        </w:tc>
        <w:tc>
          <w:tcPr>
            <w:tcW w:w="720" w:type="dxa"/>
            <w:tcBorders>
              <w:top w:val="single" w:sz="4" w:space="0" w:color="auto"/>
              <w:left w:val="single" w:sz="4" w:space="0" w:color="auto"/>
              <w:bottom w:val="single" w:sz="4" w:space="0" w:color="auto"/>
            </w:tcBorders>
            <w:shd w:val="clear" w:color="auto" w:fill="FFFFFF"/>
            <w:vAlign w:val="center"/>
          </w:tcPr>
          <w:p w14:paraId="4D91876F" w14:textId="0828A8C7" w:rsidR="006B11EA" w:rsidRPr="006F4D83" w:rsidRDefault="006F4D83" w:rsidP="001335BA">
            <w:pPr>
              <w:pStyle w:val="Other1"/>
              <w:spacing w:line="240" w:lineRule="auto"/>
              <w:ind w:firstLine="0"/>
              <w:jc w:val="left"/>
              <w:rPr>
                <w:rFonts w:ascii="华文中宋" w:eastAsia="华文中宋" w:hAnsi="华文中宋" w:cstheme="minorBidi" w:hint="eastAsia"/>
                <w:color w:val="000000" w:themeColor="text1"/>
                <w:sz w:val="21"/>
                <w:szCs w:val="21"/>
                <w:lang w:val="en-US" w:eastAsia="zh-CN" w:bidi="ar-SA"/>
              </w:rPr>
            </w:pPr>
            <w:proofErr w:type="gramStart"/>
            <w:r>
              <w:rPr>
                <w:rFonts w:ascii="华文中宋" w:eastAsia="华文中宋" w:hAnsi="华文中宋" w:cstheme="minorBidi" w:hint="eastAsia"/>
                <w:color w:val="000000" w:themeColor="text1"/>
                <w:sz w:val="21"/>
                <w:szCs w:val="21"/>
                <w:lang w:val="en-US" w:eastAsia="zh-CN" w:bidi="ar-SA"/>
              </w:rPr>
              <w:t>凌熙涵</w:t>
            </w:r>
            <w:proofErr w:type="gramEnd"/>
          </w:p>
        </w:tc>
        <w:tc>
          <w:tcPr>
            <w:tcW w:w="583" w:type="dxa"/>
            <w:tcBorders>
              <w:top w:val="single" w:sz="4" w:space="0" w:color="auto"/>
              <w:left w:val="single" w:sz="4" w:space="0" w:color="auto"/>
              <w:bottom w:val="single" w:sz="4" w:space="0" w:color="auto"/>
            </w:tcBorders>
            <w:shd w:val="clear" w:color="auto" w:fill="FFFFFF"/>
            <w:vAlign w:val="center"/>
          </w:tcPr>
          <w:p w14:paraId="63058E48" w14:textId="77777777" w:rsidR="006B11EA" w:rsidRPr="006F4D83" w:rsidRDefault="006B11EA"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6F4D83">
              <w:rPr>
                <w:rFonts w:ascii="华文中宋" w:eastAsia="华文中宋" w:hAnsi="华文中宋" w:cstheme="minorBidi"/>
                <w:color w:val="000000" w:themeColor="text1"/>
                <w:sz w:val="21"/>
                <w:szCs w:val="21"/>
                <w:lang w:val="en-US" w:eastAsia="zh-CN" w:bidi="ar-SA"/>
              </w:rPr>
              <w:t>OPEN</w:t>
            </w:r>
          </w:p>
        </w:tc>
      </w:tr>
    </w:tbl>
    <w:p w14:paraId="05DA827F" w14:textId="554B5694" w:rsidR="00E16195" w:rsidRDefault="00E16195" w:rsidP="00156359">
      <w:pPr>
        <w:ind w:firstLineChars="200" w:firstLine="480"/>
        <w:rPr>
          <w:rFonts w:ascii="华文中宋" w:eastAsia="华文中宋" w:hAnsi="华文中宋"/>
          <w:sz w:val="24"/>
        </w:rPr>
      </w:pPr>
    </w:p>
    <w:p w14:paraId="17234FF1" w14:textId="6AFB4255" w:rsidR="00E16195" w:rsidRPr="004205E0" w:rsidRDefault="00E16195" w:rsidP="00E16195">
      <w:pPr>
        <w:pStyle w:val="1"/>
        <w:numPr>
          <w:ilvl w:val="0"/>
          <w:numId w:val="1"/>
        </w:numPr>
        <w:rPr>
          <w:rFonts w:ascii="华文中宋" w:eastAsia="华文中宋" w:hAnsi="华文中宋" w:hint="eastAsia"/>
        </w:rPr>
      </w:pPr>
      <w:r>
        <w:rPr>
          <w:rFonts w:ascii="华文中宋" w:eastAsia="华文中宋" w:hAnsi="华文中宋"/>
          <w:sz w:val="24"/>
        </w:rPr>
        <w:br w:type="column"/>
      </w:r>
      <w:bookmarkStart w:id="79" w:name="_Toc137417833"/>
      <w:r>
        <w:rPr>
          <w:rFonts w:ascii="华文中宋" w:eastAsia="华文中宋" w:hAnsi="华文中宋" w:hint="eastAsia"/>
        </w:rPr>
        <w:lastRenderedPageBreak/>
        <w:t>项目</w:t>
      </w:r>
      <w:r>
        <w:rPr>
          <w:rFonts w:ascii="华文中宋" w:eastAsia="华文中宋" w:hAnsi="华文中宋" w:hint="eastAsia"/>
        </w:rPr>
        <w:t>合同</w:t>
      </w:r>
      <w:r>
        <w:rPr>
          <w:rFonts w:ascii="华文中宋" w:eastAsia="华文中宋" w:hAnsi="华文中宋" w:hint="eastAsia"/>
        </w:rPr>
        <w:t>计划</w:t>
      </w:r>
      <w:bookmarkEnd w:id="79"/>
    </w:p>
    <w:p w14:paraId="40BE9855" w14:textId="2A6674E0" w:rsidR="00E16195" w:rsidRPr="0039298D" w:rsidRDefault="00E16195" w:rsidP="00E16195">
      <w:pPr>
        <w:pStyle w:val="2"/>
        <w:ind w:firstLine="420"/>
        <w:rPr>
          <w:rFonts w:ascii="华文中宋" w:eastAsia="华文中宋" w:hAnsi="华文中宋" w:hint="eastAsia"/>
        </w:rPr>
      </w:pPr>
      <w:bookmarkStart w:id="80" w:name="_Toc137417834"/>
      <w:r>
        <w:rPr>
          <w:rFonts w:ascii="华文中宋" w:eastAsia="华文中宋" w:hAnsi="华文中宋"/>
        </w:rPr>
        <w:t>1</w:t>
      </w:r>
      <w:r>
        <w:rPr>
          <w:rFonts w:ascii="华文中宋" w:eastAsia="华文中宋" w:hAnsi="华文中宋"/>
        </w:rPr>
        <w:t>1</w:t>
      </w:r>
      <w:r w:rsidRPr="00C6035B">
        <w:rPr>
          <w:rFonts w:ascii="华文中宋" w:eastAsia="华文中宋" w:hAnsi="华文中宋"/>
        </w:rPr>
        <w:t>.</w:t>
      </w:r>
      <w:r w:rsidRPr="00C6035B">
        <w:rPr>
          <w:rFonts w:ascii="华文中宋" w:eastAsia="华文中宋" w:hAnsi="华文中宋" w:hint="eastAsia"/>
        </w:rPr>
        <w:t>1</w:t>
      </w:r>
      <w:r>
        <w:rPr>
          <w:rFonts w:ascii="华文中宋" w:eastAsia="华文中宋" w:hAnsi="华文中宋" w:hint="eastAsia"/>
        </w:rPr>
        <w:t>合同</w:t>
      </w:r>
      <w:r>
        <w:rPr>
          <w:rFonts w:ascii="华文中宋" w:eastAsia="华文中宋" w:hAnsi="华文中宋" w:hint="eastAsia"/>
        </w:rPr>
        <w:t>计划</w:t>
      </w:r>
      <w:bookmarkEnd w:id="80"/>
    </w:p>
    <w:p w14:paraId="73CE882F" w14:textId="715D13CF" w:rsidR="0084226A" w:rsidRDefault="00A61EF9" w:rsidP="00156359">
      <w:pPr>
        <w:ind w:firstLineChars="200" w:firstLine="480"/>
        <w:rPr>
          <w:rFonts w:ascii="华文中宋" w:eastAsia="华文中宋" w:hAnsi="华文中宋"/>
          <w:sz w:val="24"/>
        </w:rPr>
      </w:pPr>
      <w:r w:rsidRPr="00A61EF9">
        <w:rPr>
          <w:rFonts w:ascii="华文中宋" w:eastAsia="华文中宋" w:hAnsi="华文中宋" w:hint="eastAsia"/>
          <w:sz w:val="24"/>
        </w:rPr>
        <w:t>本项目存在外包给其他公司协助项目开发的情况， 故存在委托书， 如下所示：</w:t>
      </w:r>
    </w:p>
    <w:p w14:paraId="193CB7EB" w14:textId="3782853A" w:rsidR="00A61EF9" w:rsidRDefault="00527F99" w:rsidP="00156359">
      <w:pPr>
        <w:ind w:firstLineChars="200" w:firstLine="480"/>
        <w:rPr>
          <w:rFonts w:ascii="华文中宋" w:eastAsia="华文中宋" w:hAnsi="华文中宋"/>
          <w:sz w:val="24"/>
        </w:rPr>
      </w:pPr>
      <w:r w:rsidRPr="00527F99">
        <w:rPr>
          <w:rFonts w:ascii="华文中宋" w:eastAsia="华文中宋" w:hAnsi="华文中宋"/>
          <w:sz w:val="24"/>
        </w:rPr>
        <w:drawing>
          <wp:inline distT="0" distB="0" distL="0" distR="0" wp14:anchorId="253DD2D8" wp14:editId="5DEB982A">
            <wp:extent cx="3387240" cy="4948151"/>
            <wp:effectExtent l="0" t="0" r="3810" b="5080"/>
            <wp:docPr id="1746235443"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35443" name="图片 1" descr="图形用户界面, 应用程序&#10;&#10;描述已自动生成"/>
                    <pic:cNvPicPr/>
                  </pic:nvPicPr>
                  <pic:blipFill>
                    <a:blip r:embed="rId25"/>
                    <a:stretch>
                      <a:fillRect/>
                    </a:stretch>
                  </pic:blipFill>
                  <pic:spPr>
                    <a:xfrm>
                      <a:off x="0" y="0"/>
                      <a:ext cx="3392636" cy="4956033"/>
                    </a:xfrm>
                    <a:prstGeom prst="rect">
                      <a:avLst/>
                    </a:prstGeom>
                  </pic:spPr>
                </pic:pic>
              </a:graphicData>
            </a:graphic>
          </wp:inline>
        </w:drawing>
      </w:r>
    </w:p>
    <w:p w14:paraId="4EDA1C60" w14:textId="77777777" w:rsidR="00527F99" w:rsidRDefault="00527F99" w:rsidP="00156359">
      <w:pPr>
        <w:ind w:firstLineChars="200" w:firstLine="480"/>
        <w:rPr>
          <w:rFonts w:ascii="华文中宋" w:eastAsia="华文中宋" w:hAnsi="华文中宋"/>
          <w:sz w:val="24"/>
        </w:rPr>
      </w:pPr>
    </w:p>
    <w:p w14:paraId="1303FC2A" w14:textId="77777777" w:rsidR="00527F99" w:rsidRDefault="00527F99" w:rsidP="00156359">
      <w:pPr>
        <w:ind w:firstLineChars="200" w:firstLine="480"/>
        <w:rPr>
          <w:rFonts w:ascii="华文中宋" w:eastAsia="华文中宋" w:hAnsi="华文中宋"/>
          <w:sz w:val="24"/>
        </w:rPr>
      </w:pPr>
    </w:p>
    <w:p w14:paraId="0144C1E0" w14:textId="276E6523" w:rsidR="00527F99" w:rsidRDefault="00527F99" w:rsidP="00156359">
      <w:pPr>
        <w:ind w:firstLineChars="200" w:firstLine="480"/>
        <w:rPr>
          <w:rFonts w:ascii="华文中宋" w:eastAsia="华文中宋" w:hAnsi="华文中宋"/>
          <w:sz w:val="24"/>
        </w:rPr>
      </w:pPr>
      <w:r w:rsidRPr="00527F99">
        <w:rPr>
          <w:rFonts w:ascii="华文中宋" w:eastAsia="华文中宋" w:hAnsi="华文中宋"/>
          <w:sz w:val="24"/>
        </w:rPr>
        <w:lastRenderedPageBreak/>
        <w:drawing>
          <wp:inline distT="0" distB="0" distL="0" distR="0" wp14:anchorId="512AC535" wp14:editId="70DC65C2">
            <wp:extent cx="3970364" cy="1623201"/>
            <wp:effectExtent l="0" t="0" r="0" b="0"/>
            <wp:docPr id="1894913405"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13405" name="图片 1" descr="图形用户界面, 文本, 应用程序, 电子邮件&#10;&#10;描述已自动生成"/>
                    <pic:cNvPicPr/>
                  </pic:nvPicPr>
                  <pic:blipFill>
                    <a:blip r:embed="rId26"/>
                    <a:stretch>
                      <a:fillRect/>
                    </a:stretch>
                  </pic:blipFill>
                  <pic:spPr>
                    <a:xfrm>
                      <a:off x="0" y="0"/>
                      <a:ext cx="3970364" cy="1623201"/>
                    </a:xfrm>
                    <a:prstGeom prst="rect">
                      <a:avLst/>
                    </a:prstGeom>
                  </pic:spPr>
                </pic:pic>
              </a:graphicData>
            </a:graphic>
          </wp:inline>
        </w:drawing>
      </w:r>
    </w:p>
    <w:p w14:paraId="3DB16970" w14:textId="59072E0E" w:rsidR="00823362" w:rsidRPr="00C6035B" w:rsidRDefault="00823362" w:rsidP="00CA1DB0">
      <w:pPr>
        <w:widowControl/>
        <w:jc w:val="left"/>
        <w:rPr>
          <w:rFonts w:ascii="华文中宋" w:eastAsia="华文中宋" w:hAnsi="华文中宋"/>
          <w:b/>
          <w:bCs/>
          <w:color w:val="000000"/>
          <w:sz w:val="24"/>
          <w:szCs w:val="21"/>
        </w:rPr>
      </w:pPr>
    </w:p>
    <w:sectPr w:rsidR="00823362" w:rsidRPr="00C6035B" w:rsidSect="00642223">
      <w:headerReference w:type="default" r:id="rId27"/>
      <w:footerReference w:type="default" r:id="rId28"/>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64BF3A" w14:textId="77777777" w:rsidR="00941164" w:rsidRDefault="00941164" w:rsidP="004866AF">
      <w:r>
        <w:separator/>
      </w:r>
    </w:p>
  </w:endnote>
  <w:endnote w:type="continuationSeparator" w:id="0">
    <w:p w14:paraId="398D4A74" w14:textId="77777777" w:rsidR="00941164" w:rsidRDefault="00941164" w:rsidP="004866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思源宋体 CN Heavy">
    <w:altName w:val="宋体"/>
    <w:panose1 w:val="00000000000000000000"/>
    <w:charset w:val="86"/>
    <w:family w:val="roman"/>
    <w:notTrueType/>
    <w:pitch w:val="variable"/>
    <w:sig w:usb0="20000287" w:usb1="2ADF3C10" w:usb2="00000016" w:usb3="00000000" w:csb0="00060107" w:csb1="00000000"/>
  </w:font>
  <w:font w:name="华文中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C1A2C" w14:textId="05CEEE04" w:rsidR="001D7189" w:rsidRPr="00190698" w:rsidRDefault="00190698" w:rsidP="00190698">
    <w:pPr>
      <w:pStyle w:val="a9"/>
      <w:jc w:val="center"/>
      <w:rPr>
        <w:rFonts w:ascii="华文中宋" w:eastAsia="华文中宋" w:hAnsi="华文中宋"/>
        <w:sz w:val="24"/>
        <w:szCs w:val="24"/>
      </w:rPr>
    </w:pPr>
    <w:r w:rsidRPr="00190698">
      <w:rPr>
        <w:rFonts w:ascii="华文中宋" w:eastAsia="华文中宋" w:hAnsi="华文中宋" w:hint="eastAsia"/>
        <w:sz w:val="24"/>
        <w:szCs w:val="24"/>
      </w:rPr>
      <w:t xml:space="preserve">软件项目管理概述    </w:t>
    </w:r>
    <w:r w:rsidRPr="00190698">
      <w:rPr>
        <w:rFonts w:ascii="华文中宋" w:eastAsia="华文中宋" w:hAnsi="华文中宋"/>
        <w:sz w:val="24"/>
        <w:szCs w:val="24"/>
      </w:rPr>
      <w:t xml:space="preserve">   </w:t>
    </w:r>
    <w:r>
      <w:rPr>
        <w:rFonts w:ascii="华文中宋" w:eastAsia="华文中宋" w:hAnsi="华文中宋"/>
        <w:sz w:val="24"/>
        <w:szCs w:val="24"/>
      </w:rPr>
      <w:t xml:space="preserve">    </w:t>
    </w:r>
    <w:r w:rsidRPr="00190698">
      <w:rPr>
        <w:rFonts w:ascii="华文中宋" w:eastAsia="华文中宋" w:hAnsi="华文中宋"/>
        <w:sz w:val="24"/>
        <w:szCs w:val="24"/>
      </w:rPr>
      <w:t xml:space="preserve"> </w:t>
    </w:r>
    <w:sdt>
      <w:sdtPr>
        <w:rPr>
          <w:rFonts w:ascii="华文中宋" w:eastAsia="华文中宋" w:hAnsi="华文中宋"/>
          <w:sz w:val="24"/>
          <w:szCs w:val="24"/>
        </w:rPr>
        <w:id w:val="-459718616"/>
        <w:docPartObj>
          <w:docPartGallery w:val="Page Numbers (Bottom of Page)"/>
          <w:docPartUnique/>
        </w:docPartObj>
      </w:sdtPr>
      <w:sdtContent>
        <w:sdt>
          <w:sdtPr>
            <w:rPr>
              <w:rFonts w:ascii="华文中宋" w:eastAsia="华文中宋" w:hAnsi="华文中宋"/>
              <w:sz w:val="24"/>
              <w:szCs w:val="24"/>
            </w:rPr>
            <w:id w:val="1728636285"/>
            <w:docPartObj>
              <w:docPartGallery w:val="Page Numbers (Top of Page)"/>
              <w:docPartUnique/>
            </w:docPartObj>
          </w:sdtPr>
          <w:sdtContent>
            <w:r w:rsidRPr="00190698">
              <w:rPr>
                <w:rFonts w:ascii="华文中宋" w:eastAsia="华文中宋" w:hAnsi="华文中宋"/>
                <w:sz w:val="24"/>
                <w:szCs w:val="24"/>
                <w:lang w:val="zh-CN"/>
              </w:rPr>
              <w:t xml:space="preserve"> </w:t>
            </w:r>
            <w:r w:rsidRPr="00190698">
              <w:rPr>
                <w:rFonts w:ascii="华文中宋" w:eastAsia="华文中宋" w:hAnsi="华文中宋"/>
                <w:b/>
                <w:bCs/>
                <w:sz w:val="24"/>
                <w:szCs w:val="24"/>
              </w:rPr>
              <w:fldChar w:fldCharType="begin"/>
            </w:r>
            <w:r w:rsidRPr="00190698">
              <w:rPr>
                <w:rFonts w:ascii="华文中宋" w:eastAsia="华文中宋" w:hAnsi="华文中宋"/>
                <w:b/>
                <w:bCs/>
                <w:sz w:val="24"/>
                <w:szCs w:val="24"/>
              </w:rPr>
              <w:instrText>PAGE</w:instrText>
            </w:r>
            <w:r w:rsidRPr="00190698">
              <w:rPr>
                <w:rFonts w:ascii="华文中宋" w:eastAsia="华文中宋" w:hAnsi="华文中宋"/>
                <w:b/>
                <w:bCs/>
                <w:sz w:val="24"/>
                <w:szCs w:val="24"/>
              </w:rPr>
              <w:fldChar w:fldCharType="separate"/>
            </w:r>
            <w:r w:rsidRPr="00190698">
              <w:rPr>
                <w:rFonts w:ascii="华文中宋" w:eastAsia="华文中宋" w:hAnsi="华文中宋"/>
                <w:b/>
                <w:bCs/>
                <w:sz w:val="24"/>
                <w:szCs w:val="24"/>
                <w:lang w:val="zh-CN"/>
              </w:rPr>
              <w:t>2</w:t>
            </w:r>
            <w:r w:rsidRPr="00190698">
              <w:rPr>
                <w:rFonts w:ascii="华文中宋" w:eastAsia="华文中宋" w:hAnsi="华文中宋"/>
                <w:b/>
                <w:bCs/>
                <w:sz w:val="24"/>
                <w:szCs w:val="24"/>
              </w:rPr>
              <w:fldChar w:fldCharType="end"/>
            </w:r>
            <w:r w:rsidRPr="00190698">
              <w:rPr>
                <w:rFonts w:ascii="华文中宋" w:eastAsia="华文中宋" w:hAnsi="华文中宋"/>
                <w:sz w:val="24"/>
                <w:szCs w:val="24"/>
                <w:lang w:val="zh-CN"/>
              </w:rPr>
              <w:t xml:space="preserve"> / </w:t>
            </w:r>
            <w:r w:rsidRPr="00190698">
              <w:rPr>
                <w:rFonts w:ascii="华文中宋" w:eastAsia="华文中宋" w:hAnsi="华文中宋"/>
                <w:b/>
                <w:bCs/>
                <w:sz w:val="24"/>
                <w:szCs w:val="24"/>
              </w:rPr>
              <w:fldChar w:fldCharType="begin"/>
            </w:r>
            <w:r w:rsidR="009A6F6F">
              <w:rPr>
                <w:rFonts w:ascii="华文中宋" w:eastAsia="华文中宋" w:hAnsi="华文中宋"/>
                <w:b/>
                <w:bCs/>
                <w:sz w:val="24"/>
                <w:szCs w:val="24"/>
              </w:rPr>
              <w:instrText>=</w:instrText>
            </w:r>
            <w:r w:rsidR="009A6F6F">
              <w:rPr>
                <w:rFonts w:ascii="华文中宋" w:eastAsia="华文中宋" w:hAnsi="华文中宋"/>
                <w:b/>
                <w:bCs/>
                <w:sz w:val="24"/>
                <w:szCs w:val="24"/>
              </w:rPr>
              <w:fldChar w:fldCharType="begin"/>
            </w:r>
            <w:r w:rsidR="009A6F6F" w:rsidRPr="00190698">
              <w:rPr>
                <w:rFonts w:ascii="华文中宋" w:eastAsia="华文中宋" w:hAnsi="华文中宋"/>
                <w:b/>
                <w:bCs/>
                <w:sz w:val="24"/>
                <w:szCs w:val="24"/>
              </w:rPr>
              <w:instrText>NUMPAGES</w:instrText>
            </w:r>
            <w:r w:rsidR="009A6F6F">
              <w:rPr>
                <w:rFonts w:ascii="华文中宋" w:eastAsia="华文中宋" w:hAnsi="华文中宋"/>
                <w:b/>
                <w:bCs/>
                <w:sz w:val="24"/>
                <w:szCs w:val="24"/>
              </w:rPr>
              <w:fldChar w:fldCharType="separate"/>
            </w:r>
            <w:r w:rsidR="00ED2B9E">
              <w:rPr>
                <w:rFonts w:ascii="华文中宋" w:eastAsia="华文中宋" w:hAnsi="华文中宋"/>
                <w:b/>
                <w:bCs/>
                <w:noProof/>
                <w:sz w:val="24"/>
                <w:szCs w:val="24"/>
              </w:rPr>
              <w:instrText>56</w:instrText>
            </w:r>
            <w:r w:rsidR="009A6F6F">
              <w:rPr>
                <w:rFonts w:ascii="华文中宋" w:eastAsia="华文中宋" w:hAnsi="华文中宋"/>
                <w:b/>
                <w:bCs/>
                <w:sz w:val="24"/>
                <w:szCs w:val="24"/>
              </w:rPr>
              <w:fldChar w:fldCharType="end"/>
            </w:r>
            <w:r w:rsidR="009A6F6F">
              <w:rPr>
                <w:rFonts w:ascii="华文中宋" w:eastAsia="华文中宋" w:hAnsi="华文中宋"/>
                <w:b/>
                <w:bCs/>
                <w:sz w:val="24"/>
                <w:szCs w:val="24"/>
              </w:rPr>
              <w:instrText>-1</w:instrText>
            </w:r>
            <w:r w:rsidRPr="00190698">
              <w:rPr>
                <w:rFonts w:ascii="华文中宋" w:eastAsia="华文中宋" w:hAnsi="华文中宋"/>
                <w:b/>
                <w:bCs/>
                <w:sz w:val="24"/>
                <w:szCs w:val="24"/>
              </w:rPr>
              <w:fldChar w:fldCharType="separate"/>
            </w:r>
            <w:r w:rsidR="00ED2B9E">
              <w:rPr>
                <w:rFonts w:ascii="华文中宋" w:eastAsia="华文中宋" w:hAnsi="华文中宋"/>
                <w:b/>
                <w:bCs/>
                <w:noProof/>
                <w:sz w:val="24"/>
                <w:szCs w:val="24"/>
              </w:rPr>
              <w:t>55</w:t>
            </w:r>
            <w:r w:rsidRPr="00190698">
              <w:rPr>
                <w:rFonts w:ascii="华文中宋" w:eastAsia="华文中宋" w:hAnsi="华文中宋"/>
                <w:b/>
                <w:bCs/>
                <w:sz w:val="24"/>
                <w:szCs w:val="24"/>
              </w:rPr>
              <w:fldChar w:fldCharType="end"/>
            </w:r>
            <w:r w:rsidRPr="00190698">
              <w:rPr>
                <w:rFonts w:ascii="华文中宋" w:eastAsia="华文中宋" w:hAnsi="华文中宋"/>
                <w:sz w:val="24"/>
                <w:szCs w:val="24"/>
              </w:rPr>
              <w:t xml:space="preserve"> </w:t>
            </w:r>
            <w:r w:rsidRPr="00190698">
              <w:rPr>
                <w:rFonts w:ascii="华文中宋" w:eastAsia="华文中宋" w:hAnsi="华文中宋" w:hint="eastAsia"/>
                <w:sz w:val="24"/>
                <w:szCs w:val="24"/>
              </w:rPr>
              <w:t xml:space="preserve">           </w:t>
            </w:r>
            <w:r w:rsidRPr="00190698">
              <w:rPr>
                <w:rFonts w:ascii="华文中宋" w:eastAsia="华文中宋" w:hAnsi="华文中宋" w:hint="eastAsia"/>
                <w:b/>
                <w:bCs/>
                <w:sz w:val="24"/>
                <w:szCs w:val="24"/>
              </w:rPr>
              <w:t>2023年</w:t>
            </w:r>
            <w:r w:rsidR="00724535">
              <w:rPr>
                <w:rFonts w:ascii="华文中宋" w:eastAsia="华文中宋" w:hAnsi="华文中宋"/>
                <w:b/>
                <w:bCs/>
                <w:sz w:val="24"/>
                <w:szCs w:val="24"/>
              </w:rPr>
              <w:t>6</w:t>
            </w:r>
            <w:r w:rsidRPr="00190698">
              <w:rPr>
                <w:rFonts w:ascii="华文中宋" w:eastAsia="华文中宋" w:hAnsi="华文中宋" w:hint="eastAsia"/>
                <w:b/>
                <w:bCs/>
                <w:sz w:val="24"/>
                <w:szCs w:val="24"/>
              </w:rPr>
              <w:t>月1</w:t>
            </w:r>
            <w:r w:rsidR="00724535">
              <w:rPr>
                <w:rFonts w:ascii="华文中宋" w:eastAsia="华文中宋" w:hAnsi="华文中宋"/>
                <w:b/>
                <w:bCs/>
                <w:sz w:val="24"/>
                <w:szCs w:val="24"/>
              </w:rPr>
              <w:t>1</w:t>
            </w:r>
            <w:r w:rsidRPr="00190698">
              <w:rPr>
                <w:rFonts w:ascii="华文中宋" w:eastAsia="华文中宋" w:hAnsi="华文中宋" w:hint="eastAsia"/>
                <w:b/>
                <w:bCs/>
                <w:sz w:val="24"/>
                <w:szCs w:val="24"/>
              </w:rPr>
              <w:t>日</w:t>
            </w:r>
          </w:sdtContent>
        </w:sdt>
      </w:sdtContent>
    </w:sdt>
  </w:p>
  <w:p w14:paraId="79E725EA" w14:textId="77777777" w:rsidR="00000000" w:rsidRDefault="00000000"/>
  <w:p w14:paraId="6365E53C" w14:textId="77777777" w:rsidR="00000000" w:rsidRDefault="00000000"/>
  <w:p w14:paraId="3187901B"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5D7EFF" w14:textId="77777777" w:rsidR="00941164" w:rsidRDefault="00941164" w:rsidP="004866AF">
      <w:r>
        <w:separator/>
      </w:r>
    </w:p>
  </w:footnote>
  <w:footnote w:type="continuationSeparator" w:id="0">
    <w:p w14:paraId="57A7D5EC" w14:textId="77777777" w:rsidR="00941164" w:rsidRDefault="00941164" w:rsidP="004866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2DD6A" w14:textId="1CD0B62E" w:rsidR="001D7189" w:rsidRPr="001D7189" w:rsidRDefault="00D23AD9">
    <w:pPr>
      <w:pStyle w:val="a7"/>
      <w:rPr>
        <w:rFonts w:ascii="华文中宋" w:eastAsia="华文中宋" w:hAnsi="华文中宋"/>
        <w:sz w:val="24"/>
        <w:szCs w:val="24"/>
      </w:rPr>
    </w:pPr>
    <w:r>
      <w:rPr>
        <w:rFonts w:ascii="华文中宋" w:eastAsia="华文中宋" w:hAnsi="华文中宋" w:hint="eastAsia"/>
        <w:sz w:val="24"/>
        <w:szCs w:val="24"/>
      </w:rPr>
      <w:t>需求规格说明</w:t>
    </w:r>
    <w:r w:rsidR="001D7189">
      <w:rPr>
        <w:rFonts w:ascii="华文中宋" w:eastAsia="华文中宋" w:hAnsi="华文中宋"/>
        <w:sz w:val="24"/>
        <w:szCs w:val="24"/>
      </w:rPr>
      <w:t xml:space="preserve"> </w:t>
    </w:r>
    <w:r w:rsidR="001D7189">
      <w:rPr>
        <w:rFonts w:ascii="华文中宋" w:eastAsia="华文中宋" w:hAnsi="华文中宋" w:hint="eastAsia"/>
        <w:sz w:val="24"/>
        <w:szCs w:val="24"/>
      </w:rPr>
      <w:t xml:space="preserve"> </w:t>
    </w:r>
    <w:r w:rsidR="00190698">
      <w:rPr>
        <w:rFonts w:ascii="华文中宋" w:eastAsia="华文中宋" w:hAnsi="华文中宋"/>
        <w:sz w:val="24"/>
        <w:szCs w:val="24"/>
      </w:rPr>
      <w:t xml:space="preserve"> </w:t>
    </w:r>
    <w:r w:rsidR="001D7189">
      <w:rPr>
        <w:rFonts w:ascii="华文中宋" w:eastAsia="华文中宋" w:hAnsi="华文中宋"/>
        <w:sz w:val="24"/>
        <w:szCs w:val="24"/>
      </w:rPr>
      <w:t xml:space="preserve"> </w:t>
    </w:r>
    <w:r w:rsidR="00190698">
      <w:rPr>
        <w:rFonts w:ascii="华文中宋" w:eastAsia="华文中宋" w:hAnsi="华文中宋"/>
        <w:sz w:val="24"/>
        <w:szCs w:val="24"/>
      </w:rPr>
      <w:t xml:space="preserve"> </w:t>
    </w:r>
    <w:r w:rsidR="001D7189">
      <w:rPr>
        <w:rFonts w:ascii="华文中宋" w:eastAsia="华文中宋" w:hAnsi="华文中宋"/>
        <w:sz w:val="24"/>
        <w:szCs w:val="24"/>
      </w:rPr>
      <w:t xml:space="preserve"> </w:t>
    </w:r>
    <w:r w:rsidR="001D7189" w:rsidRPr="001D7189">
      <w:rPr>
        <w:rFonts w:ascii="华文中宋" w:eastAsia="华文中宋" w:hAnsi="华文中宋" w:hint="eastAsia"/>
        <w:sz w:val="24"/>
        <w:szCs w:val="24"/>
      </w:rPr>
      <w:t>云南省企业就业失业数据采集系统</w:t>
    </w:r>
    <w:r w:rsidR="001D7189">
      <w:rPr>
        <w:rFonts w:ascii="华文中宋" w:eastAsia="华文中宋" w:hAnsi="华文中宋" w:hint="eastAsia"/>
        <w:sz w:val="24"/>
        <w:szCs w:val="24"/>
      </w:rPr>
      <w:t xml:space="preserve"> </w:t>
    </w:r>
    <w:r w:rsidR="001D7189">
      <w:rPr>
        <w:rFonts w:ascii="华文中宋" w:eastAsia="华文中宋" w:hAnsi="华文中宋"/>
        <w:sz w:val="24"/>
        <w:szCs w:val="24"/>
      </w:rPr>
      <w:t xml:space="preserve"> </w:t>
    </w:r>
    <w:r w:rsidR="00190698">
      <w:rPr>
        <w:rFonts w:ascii="华文中宋" w:eastAsia="华文中宋" w:hAnsi="华文中宋"/>
        <w:sz w:val="24"/>
        <w:szCs w:val="24"/>
      </w:rPr>
      <w:t xml:space="preserve">  </w:t>
    </w:r>
    <w:r w:rsidR="001D7189">
      <w:rPr>
        <w:rFonts w:ascii="华文中宋" w:eastAsia="华文中宋" w:hAnsi="华文中宋"/>
        <w:sz w:val="24"/>
        <w:szCs w:val="24"/>
      </w:rPr>
      <w:t xml:space="preserve">  </w:t>
    </w:r>
    <w:r>
      <w:rPr>
        <w:rFonts w:ascii="华文中宋" w:eastAsia="华文中宋" w:hAnsi="华文中宋" w:hint="eastAsia"/>
        <w:sz w:val="24"/>
        <w:szCs w:val="24"/>
      </w:rPr>
      <w:t>方案反馈文档</w:t>
    </w:r>
  </w:p>
  <w:p w14:paraId="1C4BEEF8" w14:textId="77777777" w:rsidR="00000000" w:rsidRDefault="00000000"/>
  <w:p w14:paraId="3C82C863" w14:textId="77777777" w:rsidR="00000000" w:rsidRDefault="00000000"/>
  <w:p w14:paraId="5CD50A03" w14:textId="77777777" w:rsidR="00000000" w:rsidRDefault="0000000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E4FC710"/>
    <w:multiLevelType w:val="singleLevel"/>
    <w:tmpl w:val="9E4FC710"/>
    <w:lvl w:ilvl="0">
      <w:start w:val="5"/>
      <w:numFmt w:val="chineseCounting"/>
      <w:suff w:val="space"/>
      <w:lvlText w:val="%1、"/>
      <w:lvlJc w:val="left"/>
      <w:rPr>
        <w:rFonts w:hint="eastAsia"/>
      </w:rPr>
    </w:lvl>
  </w:abstractNum>
  <w:abstractNum w:abstractNumId="1" w15:restartNumberingAfterBreak="0">
    <w:nsid w:val="AE638A54"/>
    <w:multiLevelType w:val="singleLevel"/>
    <w:tmpl w:val="AE638A54"/>
    <w:lvl w:ilvl="0">
      <w:start w:val="1"/>
      <w:numFmt w:val="chineseCounting"/>
      <w:suff w:val="nothing"/>
      <w:lvlText w:val="（%1）"/>
      <w:lvlJc w:val="left"/>
      <w:rPr>
        <w:rFonts w:hint="eastAsia"/>
      </w:rPr>
    </w:lvl>
  </w:abstractNum>
  <w:abstractNum w:abstractNumId="2" w15:restartNumberingAfterBreak="0">
    <w:nsid w:val="00000002"/>
    <w:multiLevelType w:val="multilevel"/>
    <w:tmpl w:val="00000002"/>
    <w:lvl w:ilvl="0">
      <w:start w:val="1"/>
      <w:numFmt w:val="decimal"/>
      <w:lvlText w:val="%1."/>
      <w:lvlJc w:val="left"/>
      <w:pPr>
        <w:tabs>
          <w:tab w:val="left" w:pos="840"/>
        </w:tabs>
        <w:ind w:left="840" w:hanging="360"/>
      </w:pPr>
      <w:rPr>
        <w:rFonts w:cs="Times New Roman" w:hint="eastAsia"/>
      </w:rPr>
    </w:lvl>
    <w:lvl w:ilvl="1">
      <w:start w:val="1"/>
      <w:numFmt w:val="lowerLetter"/>
      <w:lvlText w:val="%2)"/>
      <w:lvlJc w:val="left"/>
      <w:pPr>
        <w:tabs>
          <w:tab w:val="left" w:pos="1320"/>
        </w:tabs>
        <w:ind w:left="1320" w:hanging="420"/>
      </w:pPr>
      <w:rPr>
        <w:rFonts w:cs="Times New Roman"/>
      </w:rPr>
    </w:lvl>
    <w:lvl w:ilvl="2">
      <w:start w:val="1"/>
      <w:numFmt w:val="lowerRoman"/>
      <w:lvlText w:val="%3."/>
      <w:lvlJc w:val="right"/>
      <w:pPr>
        <w:tabs>
          <w:tab w:val="left" w:pos="1740"/>
        </w:tabs>
        <w:ind w:left="1740" w:hanging="420"/>
      </w:pPr>
      <w:rPr>
        <w:rFonts w:cs="Times New Roman"/>
      </w:rPr>
    </w:lvl>
    <w:lvl w:ilvl="3">
      <w:start w:val="1"/>
      <w:numFmt w:val="decimal"/>
      <w:lvlText w:val="%4."/>
      <w:lvlJc w:val="left"/>
      <w:pPr>
        <w:tabs>
          <w:tab w:val="left" w:pos="2160"/>
        </w:tabs>
        <w:ind w:left="2160" w:hanging="420"/>
      </w:pPr>
      <w:rPr>
        <w:rFonts w:cs="Times New Roman"/>
      </w:rPr>
    </w:lvl>
    <w:lvl w:ilvl="4">
      <w:start w:val="1"/>
      <w:numFmt w:val="lowerLetter"/>
      <w:lvlText w:val="%5)"/>
      <w:lvlJc w:val="left"/>
      <w:pPr>
        <w:tabs>
          <w:tab w:val="left" w:pos="2580"/>
        </w:tabs>
        <w:ind w:left="2580" w:hanging="420"/>
      </w:pPr>
      <w:rPr>
        <w:rFonts w:cs="Times New Roman"/>
      </w:rPr>
    </w:lvl>
    <w:lvl w:ilvl="5">
      <w:start w:val="1"/>
      <w:numFmt w:val="lowerRoman"/>
      <w:lvlText w:val="%6."/>
      <w:lvlJc w:val="right"/>
      <w:pPr>
        <w:tabs>
          <w:tab w:val="left" w:pos="3000"/>
        </w:tabs>
        <w:ind w:left="3000" w:hanging="420"/>
      </w:pPr>
      <w:rPr>
        <w:rFonts w:cs="Times New Roman"/>
      </w:rPr>
    </w:lvl>
    <w:lvl w:ilvl="6">
      <w:start w:val="1"/>
      <w:numFmt w:val="decimal"/>
      <w:lvlText w:val="%7."/>
      <w:lvlJc w:val="left"/>
      <w:pPr>
        <w:tabs>
          <w:tab w:val="left" w:pos="3420"/>
        </w:tabs>
        <w:ind w:left="3420" w:hanging="420"/>
      </w:pPr>
      <w:rPr>
        <w:rFonts w:cs="Times New Roman"/>
      </w:rPr>
    </w:lvl>
    <w:lvl w:ilvl="7">
      <w:start w:val="1"/>
      <w:numFmt w:val="lowerLetter"/>
      <w:lvlText w:val="%8)"/>
      <w:lvlJc w:val="left"/>
      <w:pPr>
        <w:tabs>
          <w:tab w:val="left" w:pos="3840"/>
        </w:tabs>
        <w:ind w:left="3840" w:hanging="420"/>
      </w:pPr>
      <w:rPr>
        <w:rFonts w:cs="Times New Roman"/>
      </w:rPr>
    </w:lvl>
    <w:lvl w:ilvl="8">
      <w:start w:val="1"/>
      <w:numFmt w:val="lowerRoman"/>
      <w:lvlText w:val="%9."/>
      <w:lvlJc w:val="right"/>
      <w:pPr>
        <w:tabs>
          <w:tab w:val="left" w:pos="4260"/>
        </w:tabs>
        <w:ind w:left="4260" w:hanging="420"/>
      </w:pPr>
      <w:rPr>
        <w:rFonts w:cs="Times New Roman"/>
      </w:rPr>
    </w:lvl>
  </w:abstractNum>
  <w:abstractNum w:abstractNumId="3" w15:restartNumberingAfterBreak="0">
    <w:nsid w:val="00000006"/>
    <w:multiLevelType w:val="multilevel"/>
    <w:tmpl w:val="00000006"/>
    <w:lvl w:ilvl="0">
      <w:start w:val="1"/>
      <w:numFmt w:val="decimal"/>
      <w:lvlText w:val="%1."/>
      <w:lvlJc w:val="left"/>
      <w:pPr>
        <w:ind w:left="786" w:hanging="360"/>
      </w:pPr>
      <w:rPr>
        <w:rFonts w:cs="Times New Roman" w:hint="eastAsia"/>
      </w:rPr>
    </w:lvl>
    <w:lvl w:ilvl="1">
      <w:start w:val="1"/>
      <w:numFmt w:val="lowerLetter"/>
      <w:lvlText w:val="%2)"/>
      <w:lvlJc w:val="left"/>
      <w:pPr>
        <w:ind w:left="1266" w:hanging="420"/>
      </w:pPr>
      <w:rPr>
        <w:rFonts w:cs="Times New Roman"/>
      </w:rPr>
    </w:lvl>
    <w:lvl w:ilvl="2">
      <w:start w:val="1"/>
      <w:numFmt w:val="lowerRoman"/>
      <w:lvlText w:val="%3."/>
      <w:lvlJc w:val="right"/>
      <w:pPr>
        <w:ind w:left="1686" w:hanging="420"/>
      </w:pPr>
      <w:rPr>
        <w:rFonts w:cs="Times New Roman"/>
      </w:rPr>
    </w:lvl>
    <w:lvl w:ilvl="3">
      <w:start w:val="1"/>
      <w:numFmt w:val="decimal"/>
      <w:lvlText w:val="%4."/>
      <w:lvlJc w:val="left"/>
      <w:pPr>
        <w:ind w:left="2106" w:hanging="420"/>
      </w:pPr>
      <w:rPr>
        <w:rFonts w:cs="Times New Roman"/>
      </w:rPr>
    </w:lvl>
    <w:lvl w:ilvl="4">
      <w:start w:val="1"/>
      <w:numFmt w:val="lowerLetter"/>
      <w:lvlText w:val="%5)"/>
      <w:lvlJc w:val="left"/>
      <w:pPr>
        <w:ind w:left="2526" w:hanging="420"/>
      </w:pPr>
      <w:rPr>
        <w:rFonts w:cs="Times New Roman"/>
      </w:rPr>
    </w:lvl>
    <w:lvl w:ilvl="5">
      <w:start w:val="1"/>
      <w:numFmt w:val="lowerRoman"/>
      <w:lvlText w:val="%6."/>
      <w:lvlJc w:val="right"/>
      <w:pPr>
        <w:ind w:left="2946" w:hanging="420"/>
      </w:pPr>
      <w:rPr>
        <w:rFonts w:cs="Times New Roman"/>
      </w:rPr>
    </w:lvl>
    <w:lvl w:ilvl="6">
      <w:start w:val="1"/>
      <w:numFmt w:val="decimal"/>
      <w:lvlText w:val="%7."/>
      <w:lvlJc w:val="left"/>
      <w:pPr>
        <w:ind w:left="3366" w:hanging="420"/>
      </w:pPr>
      <w:rPr>
        <w:rFonts w:cs="Times New Roman"/>
      </w:rPr>
    </w:lvl>
    <w:lvl w:ilvl="7">
      <w:start w:val="1"/>
      <w:numFmt w:val="lowerLetter"/>
      <w:lvlText w:val="%8)"/>
      <w:lvlJc w:val="left"/>
      <w:pPr>
        <w:ind w:left="3786" w:hanging="420"/>
      </w:pPr>
      <w:rPr>
        <w:rFonts w:cs="Times New Roman"/>
      </w:rPr>
    </w:lvl>
    <w:lvl w:ilvl="8">
      <w:start w:val="1"/>
      <w:numFmt w:val="lowerRoman"/>
      <w:lvlText w:val="%9."/>
      <w:lvlJc w:val="right"/>
      <w:pPr>
        <w:ind w:left="4206" w:hanging="420"/>
      </w:pPr>
      <w:rPr>
        <w:rFonts w:cs="Times New Roman"/>
      </w:rPr>
    </w:lvl>
  </w:abstractNum>
  <w:abstractNum w:abstractNumId="4" w15:restartNumberingAfterBreak="0">
    <w:nsid w:val="0000000C"/>
    <w:multiLevelType w:val="multilevel"/>
    <w:tmpl w:val="0000000C"/>
    <w:lvl w:ilvl="0">
      <w:start w:val="1"/>
      <w:numFmt w:val="decimal"/>
      <w:lvlText w:val="%1."/>
      <w:lvlJc w:val="left"/>
      <w:pPr>
        <w:ind w:left="786" w:hanging="360"/>
      </w:pPr>
      <w:rPr>
        <w:rFonts w:cs="Times New Roman" w:hint="eastAsia"/>
      </w:rPr>
    </w:lvl>
    <w:lvl w:ilvl="1">
      <w:start w:val="1"/>
      <w:numFmt w:val="lowerLetter"/>
      <w:lvlText w:val="%2)"/>
      <w:lvlJc w:val="left"/>
      <w:pPr>
        <w:ind w:left="1266" w:hanging="420"/>
      </w:pPr>
      <w:rPr>
        <w:rFonts w:cs="Times New Roman"/>
      </w:rPr>
    </w:lvl>
    <w:lvl w:ilvl="2">
      <w:start w:val="1"/>
      <w:numFmt w:val="lowerRoman"/>
      <w:lvlText w:val="%3."/>
      <w:lvlJc w:val="right"/>
      <w:pPr>
        <w:ind w:left="1686" w:hanging="420"/>
      </w:pPr>
      <w:rPr>
        <w:rFonts w:cs="Times New Roman"/>
      </w:rPr>
    </w:lvl>
    <w:lvl w:ilvl="3">
      <w:start w:val="1"/>
      <w:numFmt w:val="decimal"/>
      <w:lvlText w:val="%4."/>
      <w:lvlJc w:val="left"/>
      <w:pPr>
        <w:ind w:left="2106" w:hanging="420"/>
      </w:pPr>
      <w:rPr>
        <w:rFonts w:cs="Times New Roman"/>
      </w:rPr>
    </w:lvl>
    <w:lvl w:ilvl="4">
      <w:start w:val="1"/>
      <w:numFmt w:val="lowerLetter"/>
      <w:lvlText w:val="%5)"/>
      <w:lvlJc w:val="left"/>
      <w:pPr>
        <w:ind w:left="2526" w:hanging="420"/>
      </w:pPr>
      <w:rPr>
        <w:rFonts w:cs="Times New Roman"/>
      </w:rPr>
    </w:lvl>
    <w:lvl w:ilvl="5">
      <w:start w:val="1"/>
      <w:numFmt w:val="lowerRoman"/>
      <w:lvlText w:val="%6."/>
      <w:lvlJc w:val="right"/>
      <w:pPr>
        <w:ind w:left="2946" w:hanging="420"/>
      </w:pPr>
      <w:rPr>
        <w:rFonts w:cs="Times New Roman"/>
      </w:rPr>
    </w:lvl>
    <w:lvl w:ilvl="6">
      <w:start w:val="1"/>
      <w:numFmt w:val="decimal"/>
      <w:lvlText w:val="%7."/>
      <w:lvlJc w:val="left"/>
      <w:pPr>
        <w:ind w:left="3366" w:hanging="420"/>
      </w:pPr>
      <w:rPr>
        <w:rFonts w:cs="Times New Roman"/>
      </w:rPr>
    </w:lvl>
    <w:lvl w:ilvl="7">
      <w:start w:val="1"/>
      <w:numFmt w:val="lowerLetter"/>
      <w:lvlText w:val="%8)"/>
      <w:lvlJc w:val="left"/>
      <w:pPr>
        <w:ind w:left="3786" w:hanging="420"/>
      </w:pPr>
      <w:rPr>
        <w:rFonts w:cs="Times New Roman"/>
      </w:rPr>
    </w:lvl>
    <w:lvl w:ilvl="8">
      <w:start w:val="1"/>
      <w:numFmt w:val="lowerRoman"/>
      <w:lvlText w:val="%9."/>
      <w:lvlJc w:val="right"/>
      <w:pPr>
        <w:ind w:left="4206" w:hanging="420"/>
      </w:pPr>
      <w:rPr>
        <w:rFonts w:cs="Times New Roman"/>
      </w:rPr>
    </w:lvl>
  </w:abstractNum>
  <w:abstractNum w:abstractNumId="5" w15:restartNumberingAfterBreak="0">
    <w:nsid w:val="0000000F"/>
    <w:multiLevelType w:val="multilevel"/>
    <w:tmpl w:val="0000000F"/>
    <w:lvl w:ilvl="0">
      <w:start w:val="1"/>
      <w:numFmt w:val="decimal"/>
      <w:lvlText w:val="%1."/>
      <w:lvlJc w:val="left"/>
      <w:pPr>
        <w:ind w:left="780" w:hanging="360"/>
      </w:pPr>
      <w:rPr>
        <w:rFonts w:cs="Times New Roman" w:hint="eastAsia"/>
        <w:color w:val="auto"/>
      </w:rPr>
    </w:lvl>
    <w:lvl w:ilvl="1">
      <w:start w:val="1"/>
      <w:numFmt w:val="lowerLetter"/>
      <w:lvlText w:val="%2)"/>
      <w:lvlJc w:val="left"/>
      <w:pPr>
        <w:tabs>
          <w:tab w:val="left" w:pos="840"/>
        </w:tabs>
        <w:ind w:left="840" w:hanging="420"/>
      </w:pPr>
      <w:rPr>
        <w:rFonts w:cs="Times New Roman"/>
      </w:rPr>
    </w:lvl>
    <w:lvl w:ilvl="2">
      <w:start w:val="1"/>
      <w:numFmt w:val="lowerRoman"/>
      <w:lvlText w:val="%3."/>
      <w:lvlJc w:val="right"/>
      <w:pPr>
        <w:tabs>
          <w:tab w:val="left" w:pos="1260"/>
        </w:tabs>
        <w:ind w:left="1260" w:hanging="420"/>
      </w:pPr>
      <w:rPr>
        <w:rFonts w:cs="Times New Roman"/>
      </w:rPr>
    </w:lvl>
    <w:lvl w:ilvl="3">
      <w:start w:val="1"/>
      <w:numFmt w:val="decimal"/>
      <w:lvlText w:val="%4."/>
      <w:lvlJc w:val="left"/>
      <w:pPr>
        <w:tabs>
          <w:tab w:val="left" w:pos="1680"/>
        </w:tabs>
        <w:ind w:left="1680" w:hanging="420"/>
      </w:pPr>
      <w:rPr>
        <w:rFonts w:cs="Times New Roman"/>
      </w:rPr>
    </w:lvl>
    <w:lvl w:ilvl="4">
      <w:start w:val="1"/>
      <w:numFmt w:val="lowerLetter"/>
      <w:lvlText w:val="%5)"/>
      <w:lvlJc w:val="left"/>
      <w:pPr>
        <w:tabs>
          <w:tab w:val="left" w:pos="2100"/>
        </w:tabs>
        <w:ind w:left="2100" w:hanging="420"/>
      </w:pPr>
      <w:rPr>
        <w:rFonts w:cs="Times New Roman"/>
      </w:rPr>
    </w:lvl>
    <w:lvl w:ilvl="5">
      <w:start w:val="1"/>
      <w:numFmt w:val="lowerRoman"/>
      <w:lvlText w:val="%6."/>
      <w:lvlJc w:val="right"/>
      <w:pPr>
        <w:tabs>
          <w:tab w:val="left" w:pos="2520"/>
        </w:tabs>
        <w:ind w:left="2520" w:hanging="420"/>
      </w:pPr>
      <w:rPr>
        <w:rFonts w:cs="Times New Roman"/>
      </w:rPr>
    </w:lvl>
    <w:lvl w:ilvl="6">
      <w:start w:val="1"/>
      <w:numFmt w:val="decimal"/>
      <w:lvlText w:val="%7."/>
      <w:lvlJc w:val="left"/>
      <w:pPr>
        <w:tabs>
          <w:tab w:val="left" w:pos="2940"/>
        </w:tabs>
        <w:ind w:left="2940" w:hanging="420"/>
      </w:pPr>
      <w:rPr>
        <w:rFonts w:cs="Times New Roman"/>
      </w:rPr>
    </w:lvl>
    <w:lvl w:ilvl="7">
      <w:start w:val="1"/>
      <w:numFmt w:val="lowerLetter"/>
      <w:lvlText w:val="%8)"/>
      <w:lvlJc w:val="left"/>
      <w:pPr>
        <w:tabs>
          <w:tab w:val="left" w:pos="3360"/>
        </w:tabs>
        <w:ind w:left="3360" w:hanging="420"/>
      </w:pPr>
      <w:rPr>
        <w:rFonts w:cs="Times New Roman"/>
      </w:rPr>
    </w:lvl>
    <w:lvl w:ilvl="8">
      <w:start w:val="1"/>
      <w:numFmt w:val="lowerRoman"/>
      <w:lvlText w:val="%9."/>
      <w:lvlJc w:val="right"/>
      <w:pPr>
        <w:tabs>
          <w:tab w:val="left" w:pos="3780"/>
        </w:tabs>
        <w:ind w:left="3780" w:hanging="420"/>
      </w:pPr>
      <w:rPr>
        <w:rFonts w:cs="Times New Roman"/>
      </w:rPr>
    </w:lvl>
  </w:abstractNum>
  <w:abstractNum w:abstractNumId="6" w15:restartNumberingAfterBreak="0">
    <w:nsid w:val="00000012"/>
    <w:multiLevelType w:val="multilevel"/>
    <w:tmpl w:val="00000012"/>
    <w:lvl w:ilvl="0">
      <w:start w:val="1"/>
      <w:numFmt w:val="decimal"/>
      <w:lvlText w:val="%1."/>
      <w:lvlJc w:val="left"/>
      <w:pPr>
        <w:tabs>
          <w:tab w:val="left" w:pos="840"/>
        </w:tabs>
        <w:ind w:left="840" w:hanging="360"/>
      </w:pPr>
      <w:rPr>
        <w:rFonts w:cs="Times New Roman" w:hint="eastAsia"/>
      </w:rPr>
    </w:lvl>
    <w:lvl w:ilvl="1">
      <w:start w:val="1"/>
      <w:numFmt w:val="lowerLetter"/>
      <w:lvlText w:val="%2)"/>
      <w:lvlJc w:val="left"/>
      <w:pPr>
        <w:tabs>
          <w:tab w:val="left" w:pos="1320"/>
        </w:tabs>
        <w:ind w:left="1320" w:hanging="420"/>
      </w:pPr>
      <w:rPr>
        <w:rFonts w:cs="Times New Roman"/>
      </w:rPr>
    </w:lvl>
    <w:lvl w:ilvl="2">
      <w:start w:val="1"/>
      <w:numFmt w:val="lowerRoman"/>
      <w:lvlText w:val="%3."/>
      <w:lvlJc w:val="right"/>
      <w:pPr>
        <w:tabs>
          <w:tab w:val="left" w:pos="1740"/>
        </w:tabs>
        <w:ind w:left="1740" w:hanging="420"/>
      </w:pPr>
      <w:rPr>
        <w:rFonts w:cs="Times New Roman"/>
      </w:rPr>
    </w:lvl>
    <w:lvl w:ilvl="3">
      <w:start w:val="1"/>
      <w:numFmt w:val="decimal"/>
      <w:lvlText w:val="%4."/>
      <w:lvlJc w:val="left"/>
      <w:pPr>
        <w:tabs>
          <w:tab w:val="left" w:pos="2160"/>
        </w:tabs>
        <w:ind w:left="2160" w:hanging="420"/>
      </w:pPr>
      <w:rPr>
        <w:rFonts w:cs="Times New Roman"/>
      </w:rPr>
    </w:lvl>
    <w:lvl w:ilvl="4">
      <w:start w:val="1"/>
      <w:numFmt w:val="lowerLetter"/>
      <w:lvlText w:val="%5)"/>
      <w:lvlJc w:val="left"/>
      <w:pPr>
        <w:tabs>
          <w:tab w:val="left" w:pos="2580"/>
        </w:tabs>
        <w:ind w:left="2580" w:hanging="420"/>
      </w:pPr>
      <w:rPr>
        <w:rFonts w:cs="Times New Roman"/>
      </w:rPr>
    </w:lvl>
    <w:lvl w:ilvl="5">
      <w:start w:val="1"/>
      <w:numFmt w:val="lowerRoman"/>
      <w:lvlText w:val="%6."/>
      <w:lvlJc w:val="right"/>
      <w:pPr>
        <w:tabs>
          <w:tab w:val="left" w:pos="3000"/>
        </w:tabs>
        <w:ind w:left="3000" w:hanging="420"/>
      </w:pPr>
      <w:rPr>
        <w:rFonts w:cs="Times New Roman"/>
      </w:rPr>
    </w:lvl>
    <w:lvl w:ilvl="6">
      <w:start w:val="1"/>
      <w:numFmt w:val="decimal"/>
      <w:lvlText w:val="%7."/>
      <w:lvlJc w:val="left"/>
      <w:pPr>
        <w:tabs>
          <w:tab w:val="left" w:pos="3420"/>
        </w:tabs>
        <w:ind w:left="3420" w:hanging="420"/>
      </w:pPr>
      <w:rPr>
        <w:rFonts w:cs="Times New Roman"/>
      </w:rPr>
    </w:lvl>
    <w:lvl w:ilvl="7">
      <w:start w:val="1"/>
      <w:numFmt w:val="lowerLetter"/>
      <w:lvlText w:val="%8)"/>
      <w:lvlJc w:val="left"/>
      <w:pPr>
        <w:tabs>
          <w:tab w:val="left" w:pos="3840"/>
        </w:tabs>
        <w:ind w:left="3840" w:hanging="420"/>
      </w:pPr>
      <w:rPr>
        <w:rFonts w:cs="Times New Roman"/>
      </w:rPr>
    </w:lvl>
    <w:lvl w:ilvl="8">
      <w:start w:val="1"/>
      <w:numFmt w:val="lowerRoman"/>
      <w:lvlText w:val="%9."/>
      <w:lvlJc w:val="right"/>
      <w:pPr>
        <w:tabs>
          <w:tab w:val="left" w:pos="4260"/>
        </w:tabs>
        <w:ind w:left="4260" w:hanging="420"/>
      </w:pPr>
      <w:rPr>
        <w:rFonts w:cs="Times New Roman"/>
      </w:rPr>
    </w:lvl>
  </w:abstractNum>
  <w:abstractNum w:abstractNumId="7" w15:restartNumberingAfterBreak="0">
    <w:nsid w:val="00000018"/>
    <w:multiLevelType w:val="multilevel"/>
    <w:tmpl w:val="00000018"/>
    <w:lvl w:ilvl="0">
      <w:start w:val="1"/>
      <w:numFmt w:val="decimal"/>
      <w:lvlText w:val="%1."/>
      <w:lvlJc w:val="left"/>
      <w:pPr>
        <w:tabs>
          <w:tab w:val="left" w:pos="840"/>
        </w:tabs>
        <w:ind w:left="840" w:hanging="360"/>
      </w:pPr>
      <w:rPr>
        <w:rFonts w:cs="Times New Roman" w:hint="eastAsia"/>
      </w:rPr>
    </w:lvl>
    <w:lvl w:ilvl="1">
      <w:start w:val="1"/>
      <w:numFmt w:val="lowerLetter"/>
      <w:lvlText w:val="%2)"/>
      <w:lvlJc w:val="left"/>
      <w:pPr>
        <w:tabs>
          <w:tab w:val="left" w:pos="1320"/>
        </w:tabs>
        <w:ind w:left="1320" w:hanging="420"/>
      </w:pPr>
      <w:rPr>
        <w:rFonts w:cs="Times New Roman"/>
      </w:rPr>
    </w:lvl>
    <w:lvl w:ilvl="2">
      <w:start w:val="1"/>
      <w:numFmt w:val="lowerRoman"/>
      <w:lvlText w:val="%3."/>
      <w:lvlJc w:val="right"/>
      <w:pPr>
        <w:tabs>
          <w:tab w:val="left" w:pos="1740"/>
        </w:tabs>
        <w:ind w:left="1740" w:hanging="420"/>
      </w:pPr>
      <w:rPr>
        <w:rFonts w:cs="Times New Roman"/>
      </w:rPr>
    </w:lvl>
    <w:lvl w:ilvl="3">
      <w:start w:val="1"/>
      <w:numFmt w:val="decimal"/>
      <w:lvlText w:val="%4."/>
      <w:lvlJc w:val="left"/>
      <w:pPr>
        <w:tabs>
          <w:tab w:val="left" w:pos="2160"/>
        </w:tabs>
        <w:ind w:left="2160" w:hanging="420"/>
      </w:pPr>
      <w:rPr>
        <w:rFonts w:cs="Times New Roman"/>
      </w:rPr>
    </w:lvl>
    <w:lvl w:ilvl="4">
      <w:start w:val="1"/>
      <w:numFmt w:val="lowerLetter"/>
      <w:lvlText w:val="%5)"/>
      <w:lvlJc w:val="left"/>
      <w:pPr>
        <w:tabs>
          <w:tab w:val="left" w:pos="2580"/>
        </w:tabs>
        <w:ind w:left="2580" w:hanging="420"/>
      </w:pPr>
      <w:rPr>
        <w:rFonts w:cs="Times New Roman"/>
      </w:rPr>
    </w:lvl>
    <w:lvl w:ilvl="5">
      <w:start w:val="1"/>
      <w:numFmt w:val="lowerRoman"/>
      <w:lvlText w:val="%6."/>
      <w:lvlJc w:val="right"/>
      <w:pPr>
        <w:tabs>
          <w:tab w:val="left" w:pos="3000"/>
        </w:tabs>
        <w:ind w:left="3000" w:hanging="420"/>
      </w:pPr>
      <w:rPr>
        <w:rFonts w:cs="Times New Roman"/>
      </w:rPr>
    </w:lvl>
    <w:lvl w:ilvl="6">
      <w:start w:val="1"/>
      <w:numFmt w:val="decimal"/>
      <w:lvlText w:val="%7."/>
      <w:lvlJc w:val="left"/>
      <w:pPr>
        <w:tabs>
          <w:tab w:val="left" w:pos="3420"/>
        </w:tabs>
        <w:ind w:left="3420" w:hanging="420"/>
      </w:pPr>
      <w:rPr>
        <w:rFonts w:cs="Times New Roman"/>
      </w:rPr>
    </w:lvl>
    <w:lvl w:ilvl="7">
      <w:start w:val="1"/>
      <w:numFmt w:val="lowerLetter"/>
      <w:lvlText w:val="%8)"/>
      <w:lvlJc w:val="left"/>
      <w:pPr>
        <w:tabs>
          <w:tab w:val="left" w:pos="3840"/>
        </w:tabs>
        <w:ind w:left="3840" w:hanging="420"/>
      </w:pPr>
      <w:rPr>
        <w:rFonts w:cs="Times New Roman"/>
      </w:rPr>
    </w:lvl>
    <w:lvl w:ilvl="8">
      <w:start w:val="1"/>
      <w:numFmt w:val="lowerRoman"/>
      <w:lvlText w:val="%9."/>
      <w:lvlJc w:val="right"/>
      <w:pPr>
        <w:tabs>
          <w:tab w:val="left" w:pos="4260"/>
        </w:tabs>
        <w:ind w:left="4260" w:hanging="420"/>
      </w:pPr>
      <w:rPr>
        <w:rFonts w:cs="Times New Roman"/>
      </w:rPr>
    </w:lvl>
  </w:abstractNum>
  <w:abstractNum w:abstractNumId="8" w15:restartNumberingAfterBreak="0">
    <w:nsid w:val="0000001E"/>
    <w:multiLevelType w:val="multilevel"/>
    <w:tmpl w:val="0000001E"/>
    <w:lvl w:ilvl="0">
      <w:start w:val="1"/>
      <w:numFmt w:val="decimal"/>
      <w:lvlText w:val="%1."/>
      <w:lvlJc w:val="left"/>
      <w:pPr>
        <w:ind w:left="780" w:hanging="360"/>
      </w:pPr>
      <w:rPr>
        <w:rFonts w:cs="Times New Roman" w:hint="default"/>
        <w:b w:val="0"/>
        <w:bCs w:val="0"/>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9" w15:restartNumberingAfterBreak="0">
    <w:nsid w:val="0000001F"/>
    <w:multiLevelType w:val="multilevel"/>
    <w:tmpl w:val="0000001F"/>
    <w:lvl w:ilvl="0">
      <w:start w:val="1"/>
      <w:numFmt w:val="decimal"/>
      <w:lvlText w:val="%1."/>
      <w:lvlJc w:val="left"/>
      <w:pPr>
        <w:ind w:left="780" w:hanging="360"/>
      </w:pPr>
      <w:rPr>
        <w:rFonts w:cs="Times New Roman" w:hint="eastAsia"/>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10" w15:restartNumberingAfterBreak="0">
    <w:nsid w:val="00000022"/>
    <w:multiLevelType w:val="multilevel"/>
    <w:tmpl w:val="00000022"/>
    <w:lvl w:ilvl="0">
      <w:start w:val="1"/>
      <w:numFmt w:val="decimal"/>
      <w:lvlText w:val="%1."/>
      <w:lvlJc w:val="left"/>
      <w:pPr>
        <w:ind w:left="786" w:hanging="360"/>
      </w:pPr>
      <w:rPr>
        <w:rFonts w:cs="Times New Roman" w:hint="eastAsia"/>
      </w:rPr>
    </w:lvl>
    <w:lvl w:ilvl="1">
      <w:start w:val="1"/>
      <w:numFmt w:val="lowerLetter"/>
      <w:lvlText w:val="%2)"/>
      <w:lvlJc w:val="left"/>
      <w:pPr>
        <w:ind w:left="1266" w:hanging="420"/>
      </w:pPr>
      <w:rPr>
        <w:rFonts w:cs="Times New Roman"/>
      </w:rPr>
    </w:lvl>
    <w:lvl w:ilvl="2">
      <w:start w:val="1"/>
      <w:numFmt w:val="lowerRoman"/>
      <w:lvlText w:val="%3."/>
      <w:lvlJc w:val="right"/>
      <w:pPr>
        <w:ind w:left="1686" w:hanging="420"/>
      </w:pPr>
      <w:rPr>
        <w:rFonts w:cs="Times New Roman"/>
      </w:rPr>
    </w:lvl>
    <w:lvl w:ilvl="3">
      <w:start w:val="1"/>
      <w:numFmt w:val="decimal"/>
      <w:lvlText w:val="%4."/>
      <w:lvlJc w:val="left"/>
      <w:pPr>
        <w:ind w:left="2106" w:hanging="420"/>
      </w:pPr>
      <w:rPr>
        <w:rFonts w:cs="Times New Roman"/>
      </w:rPr>
    </w:lvl>
    <w:lvl w:ilvl="4">
      <w:start w:val="1"/>
      <w:numFmt w:val="lowerLetter"/>
      <w:lvlText w:val="%5)"/>
      <w:lvlJc w:val="left"/>
      <w:pPr>
        <w:ind w:left="2526" w:hanging="420"/>
      </w:pPr>
      <w:rPr>
        <w:rFonts w:cs="Times New Roman"/>
      </w:rPr>
    </w:lvl>
    <w:lvl w:ilvl="5">
      <w:start w:val="1"/>
      <w:numFmt w:val="lowerRoman"/>
      <w:lvlText w:val="%6."/>
      <w:lvlJc w:val="right"/>
      <w:pPr>
        <w:ind w:left="2946" w:hanging="420"/>
      </w:pPr>
      <w:rPr>
        <w:rFonts w:cs="Times New Roman"/>
      </w:rPr>
    </w:lvl>
    <w:lvl w:ilvl="6">
      <w:start w:val="1"/>
      <w:numFmt w:val="decimal"/>
      <w:lvlText w:val="%7."/>
      <w:lvlJc w:val="left"/>
      <w:pPr>
        <w:ind w:left="3366" w:hanging="420"/>
      </w:pPr>
      <w:rPr>
        <w:rFonts w:cs="Times New Roman"/>
      </w:rPr>
    </w:lvl>
    <w:lvl w:ilvl="7">
      <w:start w:val="1"/>
      <w:numFmt w:val="lowerLetter"/>
      <w:lvlText w:val="%8)"/>
      <w:lvlJc w:val="left"/>
      <w:pPr>
        <w:ind w:left="3786" w:hanging="420"/>
      </w:pPr>
      <w:rPr>
        <w:rFonts w:cs="Times New Roman"/>
      </w:rPr>
    </w:lvl>
    <w:lvl w:ilvl="8">
      <w:start w:val="1"/>
      <w:numFmt w:val="lowerRoman"/>
      <w:lvlText w:val="%9."/>
      <w:lvlJc w:val="right"/>
      <w:pPr>
        <w:ind w:left="4206" w:hanging="420"/>
      </w:pPr>
      <w:rPr>
        <w:rFonts w:cs="Times New Roman"/>
      </w:rPr>
    </w:lvl>
  </w:abstractNum>
  <w:abstractNum w:abstractNumId="11" w15:restartNumberingAfterBreak="0">
    <w:nsid w:val="23053983"/>
    <w:multiLevelType w:val="hybridMultilevel"/>
    <w:tmpl w:val="30AEE8E4"/>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2" w15:restartNumberingAfterBreak="0">
    <w:nsid w:val="39367F2D"/>
    <w:multiLevelType w:val="multilevel"/>
    <w:tmpl w:val="39367F2D"/>
    <w:lvl w:ilvl="0">
      <w:start w:val="1"/>
      <w:numFmt w:val="decimal"/>
      <w:lvlText w:val="%1."/>
      <w:lvlJc w:val="left"/>
      <w:pPr>
        <w:ind w:left="780" w:hanging="360"/>
      </w:pPr>
      <w:rPr>
        <w:rFonts w:cs="Times New Roman" w:hint="eastAsia"/>
      </w:rPr>
    </w:lvl>
    <w:lvl w:ilvl="1">
      <w:start w:val="1"/>
      <w:numFmt w:val="lowerLetter"/>
      <w:lvlText w:val="%2)"/>
      <w:lvlJc w:val="left"/>
      <w:pPr>
        <w:tabs>
          <w:tab w:val="left" w:pos="840"/>
        </w:tabs>
        <w:ind w:left="840" w:hanging="420"/>
      </w:pPr>
      <w:rPr>
        <w:rFonts w:cs="Times New Roman"/>
      </w:rPr>
    </w:lvl>
    <w:lvl w:ilvl="2">
      <w:start w:val="1"/>
      <w:numFmt w:val="lowerRoman"/>
      <w:lvlText w:val="%3."/>
      <w:lvlJc w:val="right"/>
      <w:pPr>
        <w:tabs>
          <w:tab w:val="left" w:pos="1260"/>
        </w:tabs>
        <w:ind w:left="1260" w:hanging="420"/>
      </w:pPr>
      <w:rPr>
        <w:rFonts w:cs="Times New Roman"/>
      </w:rPr>
    </w:lvl>
    <w:lvl w:ilvl="3">
      <w:start w:val="1"/>
      <w:numFmt w:val="decimal"/>
      <w:lvlText w:val="%4."/>
      <w:lvlJc w:val="left"/>
      <w:pPr>
        <w:tabs>
          <w:tab w:val="left" w:pos="1680"/>
        </w:tabs>
        <w:ind w:left="1680" w:hanging="420"/>
      </w:pPr>
      <w:rPr>
        <w:rFonts w:cs="Times New Roman"/>
      </w:rPr>
    </w:lvl>
    <w:lvl w:ilvl="4">
      <w:start w:val="1"/>
      <w:numFmt w:val="lowerLetter"/>
      <w:lvlText w:val="%5)"/>
      <w:lvlJc w:val="left"/>
      <w:pPr>
        <w:tabs>
          <w:tab w:val="left" w:pos="2100"/>
        </w:tabs>
        <w:ind w:left="2100" w:hanging="420"/>
      </w:pPr>
      <w:rPr>
        <w:rFonts w:cs="Times New Roman"/>
      </w:rPr>
    </w:lvl>
    <w:lvl w:ilvl="5">
      <w:start w:val="1"/>
      <w:numFmt w:val="lowerRoman"/>
      <w:lvlText w:val="%6."/>
      <w:lvlJc w:val="right"/>
      <w:pPr>
        <w:tabs>
          <w:tab w:val="left" w:pos="2520"/>
        </w:tabs>
        <w:ind w:left="2520" w:hanging="420"/>
      </w:pPr>
      <w:rPr>
        <w:rFonts w:cs="Times New Roman"/>
      </w:rPr>
    </w:lvl>
    <w:lvl w:ilvl="6">
      <w:start w:val="1"/>
      <w:numFmt w:val="decimal"/>
      <w:lvlText w:val="%7."/>
      <w:lvlJc w:val="left"/>
      <w:pPr>
        <w:tabs>
          <w:tab w:val="left" w:pos="2940"/>
        </w:tabs>
        <w:ind w:left="2940" w:hanging="420"/>
      </w:pPr>
      <w:rPr>
        <w:rFonts w:cs="Times New Roman"/>
      </w:rPr>
    </w:lvl>
    <w:lvl w:ilvl="7">
      <w:start w:val="1"/>
      <w:numFmt w:val="lowerLetter"/>
      <w:lvlText w:val="%8)"/>
      <w:lvlJc w:val="left"/>
      <w:pPr>
        <w:tabs>
          <w:tab w:val="left" w:pos="3360"/>
        </w:tabs>
        <w:ind w:left="3360" w:hanging="420"/>
      </w:pPr>
      <w:rPr>
        <w:rFonts w:cs="Times New Roman"/>
      </w:rPr>
    </w:lvl>
    <w:lvl w:ilvl="8">
      <w:start w:val="1"/>
      <w:numFmt w:val="lowerRoman"/>
      <w:lvlText w:val="%9."/>
      <w:lvlJc w:val="right"/>
      <w:pPr>
        <w:tabs>
          <w:tab w:val="left" w:pos="3780"/>
        </w:tabs>
        <w:ind w:left="3780" w:hanging="420"/>
      </w:pPr>
      <w:rPr>
        <w:rFonts w:cs="Times New Roman"/>
      </w:rPr>
    </w:lvl>
  </w:abstractNum>
  <w:abstractNum w:abstractNumId="13" w15:restartNumberingAfterBreak="0">
    <w:nsid w:val="47716DC3"/>
    <w:multiLevelType w:val="hybridMultilevel"/>
    <w:tmpl w:val="8E98DE92"/>
    <w:lvl w:ilvl="0" w:tplc="AEAEE93E">
      <w:start w:val="4"/>
      <w:numFmt w:val="japaneseCounting"/>
      <w:lvlText w:val="%1、"/>
      <w:lvlJc w:val="left"/>
      <w:pPr>
        <w:ind w:left="912" w:hanging="91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6EE75F12"/>
    <w:multiLevelType w:val="hybridMultilevel"/>
    <w:tmpl w:val="2CF62B7A"/>
    <w:lvl w:ilvl="0" w:tplc="230258AC">
      <w:start w:val="3"/>
      <w:numFmt w:val="bullet"/>
      <w:lvlText w:val="·"/>
      <w:lvlJc w:val="left"/>
      <w:pPr>
        <w:ind w:left="360" w:hanging="360"/>
      </w:pPr>
      <w:rPr>
        <w:rFonts w:ascii="宋体" w:eastAsia="宋体" w:hAnsi="宋体" w:cstheme="minorBidi" w:hint="eastAsia"/>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start w:val="1"/>
      <w:numFmt w:val="bullet"/>
      <w:lvlText w:val=""/>
      <w:lvlJc w:val="left"/>
      <w:pPr>
        <w:ind w:left="1760" w:hanging="440"/>
      </w:pPr>
      <w:rPr>
        <w:rFonts w:ascii="Wingdings" w:hAnsi="Wingdings" w:hint="default"/>
      </w:rPr>
    </w:lvl>
    <w:lvl w:ilvl="4" w:tplc="04090003">
      <w:start w:val="1"/>
      <w:numFmt w:val="bullet"/>
      <w:lvlText w:val=""/>
      <w:lvlJc w:val="left"/>
      <w:pPr>
        <w:ind w:left="2200" w:hanging="440"/>
      </w:pPr>
      <w:rPr>
        <w:rFonts w:ascii="Wingdings" w:hAnsi="Wingdings" w:hint="default"/>
      </w:rPr>
    </w:lvl>
    <w:lvl w:ilvl="5" w:tplc="04090005">
      <w:start w:val="1"/>
      <w:numFmt w:val="bullet"/>
      <w:lvlText w:val=""/>
      <w:lvlJc w:val="left"/>
      <w:pPr>
        <w:ind w:left="2640" w:hanging="440"/>
      </w:pPr>
      <w:rPr>
        <w:rFonts w:ascii="Wingdings" w:hAnsi="Wingdings" w:hint="default"/>
      </w:rPr>
    </w:lvl>
    <w:lvl w:ilvl="6" w:tplc="04090001">
      <w:start w:val="1"/>
      <w:numFmt w:val="bullet"/>
      <w:lvlText w:val=""/>
      <w:lvlJc w:val="left"/>
      <w:pPr>
        <w:ind w:left="3080" w:hanging="440"/>
      </w:pPr>
      <w:rPr>
        <w:rFonts w:ascii="Wingdings" w:hAnsi="Wingdings" w:hint="default"/>
      </w:rPr>
    </w:lvl>
    <w:lvl w:ilvl="7" w:tplc="04090003">
      <w:start w:val="1"/>
      <w:numFmt w:val="bullet"/>
      <w:lvlText w:val=""/>
      <w:lvlJc w:val="left"/>
      <w:pPr>
        <w:ind w:left="3520" w:hanging="440"/>
      </w:pPr>
      <w:rPr>
        <w:rFonts w:ascii="Wingdings" w:hAnsi="Wingdings" w:hint="default"/>
      </w:rPr>
    </w:lvl>
    <w:lvl w:ilvl="8" w:tplc="04090005">
      <w:start w:val="1"/>
      <w:numFmt w:val="bullet"/>
      <w:lvlText w:val=""/>
      <w:lvlJc w:val="left"/>
      <w:pPr>
        <w:ind w:left="3960" w:hanging="440"/>
      </w:pPr>
      <w:rPr>
        <w:rFonts w:ascii="Wingdings" w:hAnsi="Wingdings" w:hint="default"/>
      </w:rPr>
    </w:lvl>
  </w:abstractNum>
  <w:abstractNum w:abstractNumId="15" w15:restartNumberingAfterBreak="0">
    <w:nsid w:val="754828F3"/>
    <w:multiLevelType w:val="multilevel"/>
    <w:tmpl w:val="754828F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78647348"/>
    <w:multiLevelType w:val="hybridMultilevel"/>
    <w:tmpl w:val="F9F01142"/>
    <w:lvl w:ilvl="0" w:tplc="5B984D4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475488322">
    <w:abstractNumId w:val="0"/>
  </w:num>
  <w:num w:numId="2" w16cid:durableId="1273438530">
    <w:abstractNumId w:val="1"/>
  </w:num>
  <w:num w:numId="3" w16cid:durableId="363217048">
    <w:abstractNumId w:val="11"/>
  </w:num>
  <w:num w:numId="4" w16cid:durableId="747457159">
    <w:abstractNumId w:val="13"/>
  </w:num>
  <w:num w:numId="5" w16cid:durableId="632946959">
    <w:abstractNumId w:val="15"/>
  </w:num>
  <w:num w:numId="6" w16cid:durableId="1525243477">
    <w:abstractNumId w:val="6"/>
  </w:num>
  <w:num w:numId="7" w16cid:durableId="996152858">
    <w:abstractNumId w:val="7"/>
  </w:num>
  <w:num w:numId="8" w16cid:durableId="202596272">
    <w:abstractNumId w:val="8"/>
  </w:num>
  <w:num w:numId="9" w16cid:durableId="992762043">
    <w:abstractNumId w:val="2"/>
  </w:num>
  <w:num w:numId="10" w16cid:durableId="990215296">
    <w:abstractNumId w:val="9"/>
  </w:num>
  <w:num w:numId="11" w16cid:durableId="245119678">
    <w:abstractNumId w:val="10"/>
  </w:num>
  <w:num w:numId="12" w16cid:durableId="1059668457">
    <w:abstractNumId w:val="4"/>
  </w:num>
  <w:num w:numId="13" w16cid:durableId="1549142312">
    <w:abstractNumId w:val="3"/>
  </w:num>
  <w:num w:numId="14" w16cid:durableId="2109543662">
    <w:abstractNumId w:val="5"/>
  </w:num>
  <w:num w:numId="15" w16cid:durableId="416944685">
    <w:abstractNumId w:val="12"/>
  </w:num>
  <w:num w:numId="16" w16cid:durableId="1411151510">
    <w:abstractNumId w:val="16"/>
  </w:num>
  <w:num w:numId="17" w16cid:durableId="8988270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proofState w:spelling="clean" w:grammar="clean"/>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NWE5ODdkMWY2ZmRhZGM5YjM0NGM0MGJjM2IzZDU4MzYifQ=="/>
  </w:docVars>
  <w:rsids>
    <w:rsidRoot w:val="00A8776A"/>
    <w:rsid w:val="00005955"/>
    <w:rsid w:val="000136B3"/>
    <w:rsid w:val="00021D06"/>
    <w:rsid w:val="00047BFB"/>
    <w:rsid w:val="00051EDD"/>
    <w:rsid w:val="0005773B"/>
    <w:rsid w:val="00071D22"/>
    <w:rsid w:val="000824F7"/>
    <w:rsid w:val="00084979"/>
    <w:rsid w:val="00086B00"/>
    <w:rsid w:val="00094540"/>
    <w:rsid w:val="000A3741"/>
    <w:rsid w:val="000A3BC2"/>
    <w:rsid w:val="000F51E8"/>
    <w:rsid w:val="000F7CFA"/>
    <w:rsid w:val="00102E13"/>
    <w:rsid w:val="001138D1"/>
    <w:rsid w:val="0014138F"/>
    <w:rsid w:val="001427D3"/>
    <w:rsid w:val="001436CD"/>
    <w:rsid w:val="00147B6C"/>
    <w:rsid w:val="00147B9A"/>
    <w:rsid w:val="00154E20"/>
    <w:rsid w:val="00156359"/>
    <w:rsid w:val="00162230"/>
    <w:rsid w:val="00174471"/>
    <w:rsid w:val="001812BB"/>
    <w:rsid w:val="00190698"/>
    <w:rsid w:val="0019696A"/>
    <w:rsid w:val="001A77F5"/>
    <w:rsid w:val="001B010E"/>
    <w:rsid w:val="001D7189"/>
    <w:rsid w:val="001D7A23"/>
    <w:rsid w:val="001E4D9D"/>
    <w:rsid w:val="001E6774"/>
    <w:rsid w:val="002034A8"/>
    <w:rsid w:val="002136DC"/>
    <w:rsid w:val="00213F37"/>
    <w:rsid w:val="00230B54"/>
    <w:rsid w:val="00247264"/>
    <w:rsid w:val="00255D3A"/>
    <w:rsid w:val="002576CA"/>
    <w:rsid w:val="00257E79"/>
    <w:rsid w:val="00281364"/>
    <w:rsid w:val="00292D1D"/>
    <w:rsid w:val="002966C7"/>
    <w:rsid w:val="002B5590"/>
    <w:rsid w:val="002B635C"/>
    <w:rsid w:val="002B6C18"/>
    <w:rsid w:val="002C16C7"/>
    <w:rsid w:val="002C2BA6"/>
    <w:rsid w:val="002E529E"/>
    <w:rsid w:val="002E6156"/>
    <w:rsid w:val="002E7244"/>
    <w:rsid w:val="002F75A8"/>
    <w:rsid w:val="00301C4A"/>
    <w:rsid w:val="0036035A"/>
    <w:rsid w:val="00364612"/>
    <w:rsid w:val="00364B7A"/>
    <w:rsid w:val="00372D3E"/>
    <w:rsid w:val="0039298D"/>
    <w:rsid w:val="003A46D4"/>
    <w:rsid w:val="003A4DEA"/>
    <w:rsid w:val="003C4ED9"/>
    <w:rsid w:val="003D2013"/>
    <w:rsid w:val="003E4237"/>
    <w:rsid w:val="00400F30"/>
    <w:rsid w:val="004173D7"/>
    <w:rsid w:val="004205E0"/>
    <w:rsid w:val="00434DBE"/>
    <w:rsid w:val="004558A8"/>
    <w:rsid w:val="00456DBF"/>
    <w:rsid w:val="0046436E"/>
    <w:rsid w:val="00466EAB"/>
    <w:rsid w:val="0048060C"/>
    <w:rsid w:val="0048409E"/>
    <w:rsid w:val="004866AF"/>
    <w:rsid w:val="00491245"/>
    <w:rsid w:val="00494883"/>
    <w:rsid w:val="004967CA"/>
    <w:rsid w:val="004A2B27"/>
    <w:rsid w:val="004B7549"/>
    <w:rsid w:val="004D2DCD"/>
    <w:rsid w:val="004E30D9"/>
    <w:rsid w:val="004E3FD3"/>
    <w:rsid w:val="004E4CEF"/>
    <w:rsid w:val="004F576D"/>
    <w:rsid w:val="00504924"/>
    <w:rsid w:val="005117CF"/>
    <w:rsid w:val="00521F49"/>
    <w:rsid w:val="005244FC"/>
    <w:rsid w:val="00527F99"/>
    <w:rsid w:val="00547504"/>
    <w:rsid w:val="00562186"/>
    <w:rsid w:val="00565DD2"/>
    <w:rsid w:val="005845F9"/>
    <w:rsid w:val="005C054F"/>
    <w:rsid w:val="005D7E01"/>
    <w:rsid w:val="005E5AE1"/>
    <w:rsid w:val="005E7336"/>
    <w:rsid w:val="005F1CEE"/>
    <w:rsid w:val="005F5611"/>
    <w:rsid w:val="00611FE0"/>
    <w:rsid w:val="0062091D"/>
    <w:rsid w:val="00621D61"/>
    <w:rsid w:val="00622C8A"/>
    <w:rsid w:val="00642223"/>
    <w:rsid w:val="00643C8E"/>
    <w:rsid w:val="00651980"/>
    <w:rsid w:val="00665B6B"/>
    <w:rsid w:val="00666AB4"/>
    <w:rsid w:val="006806DA"/>
    <w:rsid w:val="006929BB"/>
    <w:rsid w:val="00696CE0"/>
    <w:rsid w:val="006A4FC3"/>
    <w:rsid w:val="006B11EA"/>
    <w:rsid w:val="006C106E"/>
    <w:rsid w:val="006C4A16"/>
    <w:rsid w:val="006D08E6"/>
    <w:rsid w:val="006D0D12"/>
    <w:rsid w:val="006D41F9"/>
    <w:rsid w:val="006E6976"/>
    <w:rsid w:val="006E7EC5"/>
    <w:rsid w:val="006F2B6E"/>
    <w:rsid w:val="006F2FC3"/>
    <w:rsid w:val="006F4D83"/>
    <w:rsid w:val="00702434"/>
    <w:rsid w:val="0070760A"/>
    <w:rsid w:val="007209B8"/>
    <w:rsid w:val="00724535"/>
    <w:rsid w:val="00725A17"/>
    <w:rsid w:val="007265F5"/>
    <w:rsid w:val="00730479"/>
    <w:rsid w:val="00733DAF"/>
    <w:rsid w:val="00735986"/>
    <w:rsid w:val="007510F5"/>
    <w:rsid w:val="00753C7E"/>
    <w:rsid w:val="00792A35"/>
    <w:rsid w:val="007B40C8"/>
    <w:rsid w:val="007C1A83"/>
    <w:rsid w:val="007C2278"/>
    <w:rsid w:val="007D0363"/>
    <w:rsid w:val="007D6547"/>
    <w:rsid w:val="007E03BD"/>
    <w:rsid w:val="007E5C27"/>
    <w:rsid w:val="007F0685"/>
    <w:rsid w:val="007F1C78"/>
    <w:rsid w:val="007F441D"/>
    <w:rsid w:val="00801CF3"/>
    <w:rsid w:val="008177A8"/>
    <w:rsid w:val="00823362"/>
    <w:rsid w:val="0084226A"/>
    <w:rsid w:val="00844A96"/>
    <w:rsid w:val="00852F34"/>
    <w:rsid w:val="00873B13"/>
    <w:rsid w:val="008857A5"/>
    <w:rsid w:val="00896F13"/>
    <w:rsid w:val="008A5D5F"/>
    <w:rsid w:val="008B273C"/>
    <w:rsid w:val="008B4BB8"/>
    <w:rsid w:val="008C5219"/>
    <w:rsid w:val="008C5D96"/>
    <w:rsid w:val="008D5287"/>
    <w:rsid w:val="009019A9"/>
    <w:rsid w:val="00906BF1"/>
    <w:rsid w:val="00921C4A"/>
    <w:rsid w:val="00924E0E"/>
    <w:rsid w:val="00926E5A"/>
    <w:rsid w:val="00934C9C"/>
    <w:rsid w:val="00941164"/>
    <w:rsid w:val="009A218F"/>
    <w:rsid w:val="009A3483"/>
    <w:rsid w:val="009A6F6F"/>
    <w:rsid w:val="009B4A2F"/>
    <w:rsid w:val="009E3552"/>
    <w:rsid w:val="009E61E9"/>
    <w:rsid w:val="009F2D08"/>
    <w:rsid w:val="009F7E4B"/>
    <w:rsid w:val="00A02A90"/>
    <w:rsid w:val="00A04738"/>
    <w:rsid w:val="00A12A34"/>
    <w:rsid w:val="00A4438E"/>
    <w:rsid w:val="00A451F4"/>
    <w:rsid w:val="00A53E99"/>
    <w:rsid w:val="00A57393"/>
    <w:rsid w:val="00A61EF9"/>
    <w:rsid w:val="00A65A35"/>
    <w:rsid w:val="00A82807"/>
    <w:rsid w:val="00A84515"/>
    <w:rsid w:val="00A875BC"/>
    <w:rsid w:val="00A8776A"/>
    <w:rsid w:val="00A94F0B"/>
    <w:rsid w:val="00AB0CFC"/>
    <w:rsid w:val="00AC2E40"/>
    <w:rsid w:val="00AD1508"/>
    <w:rsid w:val="00AF2B78"/>
    <w:rsid w:val="00AF5DA2"/>
    <w:rsid w:val="00B0475D"/>
    <w:rsid w:val="00B23F6E"/>
    <w:rsid w:val="00B32DE8"/>
    <w:rsid w:val="00B339CF"/>
    <w:rsid w:val="00B40771"/>
    <w:rsid w:val="00B43225"/>
    <w:rsid w:val="00B46882"/>
    <w:rsid w:val="00B50CAD"/>
    <w:rsid w:val="00B64F18"/>
    <w:rsid w:val="00B95B2B"/>
    <w:rsid w:val="00BA5E4B"/>
    <w:rsid w:val="00BC3D6A"/>
    <w:rsid w:val="00BD3E7D"/>
    <w:rsid w:val="00BE297B"/>
    <w:rsid w:val="00BE3683"/>
    <w:rsid w:val="00BF09AD"/>
    <w:rsid w:val="00BF750D"/>
    <w:rsid w:val="00C02B03"/>
    <w:rsid w:val="00C21E05"/>
    <w:rsid w:val="00C22E2A"/>
    <w:rsid w:val="00C23C0D"/>
    <w:rsid w:val="00C248FE"/>
    <w:rsid w:val="00C3254B"/>
    <w:rsid w:val="00C32865"/>
    <w:rsid w:val="00C43007"/>
    <w:rsid w:val="00C453CE"/>
    <w:rsid w:val="00C5082F"/>
    <w:rsid w:val="00C535F3"/>
    <w:rsid w:val="00C6035B"/>
    <w:rsid w:val="00C61260"/>
    <w:rsid w:val="00C73061"/>
    <w:rsid w:val="00C85BB9"/>
    <w:rsid w:val="00C904CE"/>
    <w:rsid w:val="00CA0668"/>
    <w:rsid w:val="00CA1DB0"/>
    <w:rsid w:val="00CA35DD"/>
    <w:rsid w:val="00CB4350"/>
    <w:rsid w:val="00CC59A0"/>
    <w:rsid w:val="00CE09DE"/>
    <w:rsid w:val="00CE5CB9"/>
    <w:rsid w:val="00D15B59"/>
    <w:rsid w:val="00D21620"/>
    <w:rsid w:val="00D23AD9"/>
    <w:rsid w:val="00D26BC4"/>
    <w:rsid w:val="00D2735D"/>
    <w:rsid w:val="00D97E5C"/>
    <w:rsid w:val="00DA5A96"/>
    <w:rsid w:val="00DE21C0"/>
    <w:rsid w:val="00DE3E33"/>
    <w:rsid w:val="00DE4C6F"/>
    <w:rsid w:val="00DF1598"/>
    <w:rsid w:val="00DF5072"/>
    <w:rsid w:val="00E16195"/>
    <w:rsid w:val="00E218C2"/>
    <w:rsid w:val="00E268DA"/>
    <w:rsid w:val="00E32DA0"/>
    <w:rsid w:val="00E33AEE"/>
    <w:rsid w:val="00E57822"/>
    <w:rsid w:val="00E627D8"/>
    <w:rsid w:val="00EA06E2"/>
    <w:rsid w:val="00EB06E0"/>
    <w:rsid w:val="00EB35F4"/>
    <w:rsid w:val="00EC400D"/>
    <w:rsid w:val="00ED2B9E"/>
    <w:rsid w:val="00EF7DE8"/>
    <w:rsid w:val="00F118F7"/>
    <w:rsid w:val="00F13606"/>
    <w:rsid w:val="00F30E5E"/>
    <w:rsid w:val="00F3193A"/>
    <w:rsid w:val="00F411DB"/>
    <w:rsid w:val="00F83E95"/>
    <w:rsid w:val="00F84B63"/>
    <w:rsid w:val="00F95293"/>
    <w:rsid w:val="00F9556C"/>
    <w:rsid w:val="00FA4283"/>
    <w:rsid w:val="00FB1D44"/>
    <w:rsid w:val="00FB5A56"/>
    <w:rsid w:val="00FD2DBC"/>
    <w:rsid w:val="00FE5E9A"/>
    <w:rsid w:val="00FE73D4"/>
    <w:rsid w:val="00FF268D"/>
    <w:rsid w:val="00FF3883"/>
    <w:rsid w:val="01925215"/>
    <w:rsid w:val="02322A9A"/>
    <w:rsid w:val="06751BBC"/>
    <w:rsid w:val="08C20CCF"/>
    <w:rsid w:val="099E0166"/>
    <w:rsid w:val="0AC173F6"/>
    <w:rsid w:val="0B4B5358"/>
    <w:rsid w:val="0B4C7D2B"/>
    <w:rsid w:val="0D9A7CD3"/>
    <w:rsid w:val="0F264E85"/>
    <w:rsid w:val="0F930A9C"/>
    <w:rsid w:val="11496C09"/>
    <w:rsid w:val="1B2457DF"/>
    <w:rsid w:val="1B8A7A40"/>
    <w:rsid w:val="1E841A76"/>
    <w:rsid w:val="1EEF5E50"/>
    <w:rsid w:val="208408A7"/>
    <w:rsid w:val="222B2F37"/>
    <w:rsid w:val="23204F6A"/>
    <w:rsid w:val="2497045A"/>
    <w:rsid w:val="24EE02F3"/>
    <w:rsid w:val="254A497C"/>
    <w:rsid w:val="26DE38CD"/>
    <w:rsid w:val="29CB0D37"/>
    <w:rsid w:val="2CBE11D1"/>
    <w:rsid w:val="2CCD6D76"/>
    <w:rsid w:val="374D7ED6"/>
    <w:rsid w:val="397144BA"/>
    <w:rsid w:val="3A2A162C"/>
    <w:rsid w:val="3BC45E2C"/>
    <w:rsid w:val="3D281519"/>
    <w:rsid w:val="4010527C"/>
    <w:rsid w:val="42A51CCD"/>
    <w:rsid w:val="42D17C45"/>
    <w:rsid w:val="436332AB"/>
    <w:rsid w:val="47DE55F6"/>
    <w:rsid w:val="487877F8"/>
    <w:rsid w:val="488D3C15"/>
    <w:rsid w:val="49E27BAB"/>
    <w:rsid w:val="4BF1173C"/>
    <w:rsid w:val="4E855799"/>
    <w:rsid w:val="50596C33"/>
    <w:rsid w:val="50FE5013"/>
    <w:rsid w:val="51F50558"/>
    <w:rsid w:val="52DF646D"/>
    <w:rsid w:val="5338205E"/>
    <w:rsid w:val="53787A9F"/>
    <w:rsid w:val="53A8775C"/>
    <w:rsid w:val="54741407"/>
    <w:rsid w:val="54754BEC"/>
    <w:rsid w:val="56A3389C"/>
    <w:rsid w:val="56AA4508"/>
    <w:rsid w:val="56C4546E"/>
    <w:rsid w:val="570F757A"/>
    <w:rsid w:val="575B456D"/>
    <w:rsid w:val="57A32FB4"/>
    <w:rsid w:val="57E9618A"/>
    <w:rsid w:val="596F07ED"/>
    <w:rsid w:val="5D291EC2"/>
    <w:rsid w:val="6133122B"/>
    <w:rsid w:val="61466B22"/>
    <w:rsid w:val="623939DB"/>
    <w:rsid w:val="6262559B"/>
    <w:rsid w:val="66BA244E"/>
    <w:rsid w:val="67825B46"/>
    <w:rsid w:val="67BA425C"/>
    <w:rsid w:val="69B03E57"/>
    <w:rsid w:val="6F4D6D96"/>
    <w:rsid w:val="710B585C"/>
    <w:rsid w:val="728421B2"/>
    <w:rsid w:val="72F5541E"/>
    <w:rsid w:val="734D41C2"/>
    <w:rsid w:val="75794E3B"/>
    <w:rsid w:val="777225FE"/>
    <w:rsid w:val="7B130677"/>
    <w:rsid w:val="7BF4285E"/>
    <w:rsid w:val="7DC048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1C49D9F"/>
  <w15:docId w15:val="{5C3ACBEF-1602-4E4C-B853-AC37C44AD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9" w:unhideWhenUsed="1" w:qFormat="1"/>
    <w:lsdException w:name="heading 3" w:uiPriority="99" w:unhideWhenUsed="1" w:qFormat="1"/>
    <w:lsdException w:name="heading 4" w:uiPriority="9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lsdException w:name="toc 2" w:semiHidden="1" w:uiPriority="39" w:qFormat="1"/>
    <w:lsdException w:name="toc 3" w:uiPriority="39"/>
    <w:lsdException w:name="Normal Indent" w:uiPriority="99" w:qFormat="1"/>
    <w:lsdException w:name="footer" w:uiPriority="99"/>
    <w:lsdException w:name="caption" w:semiHidden="1" w:unhideWhenUsed="1" w:qFormat="1"/>
    <w:lsdException w:name="Title" w:qFormat="1"/>
    <w:lsdException w:name="Default Paragraph Font" w:semiHidden="1" w:uiPriority="1" w:unhideWhenUsed="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FE73D4"/>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uiPriority w:val="9"/>
    <w:qFormat/>
    <w:pPr>
      <w:keepNext/>
      <w:keepLines/>
      <w:spacing w:before="340" w:after="330" w:line="576" w:lineRule="auto"/>
      <w:outlineLvl w:val="0"/>
    </w:pPr>
    <w:rPr>
      <w:b/>
      <w:kern w:val="44"/>
      <w:sz w:val="44"/>
    </w:rPr>
  </w:style>
  <w:style w:type="paragraph" w:styleId="2">
    <w:name w:val="heading 2"/>
    <w:basedOn w:val="a"/>
    <w:next w:val="a"/>
    <w:link w:val="20"/>
    <w:uiPriority w:val="9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9"/>
    <w:unhideWhenUsed/>
    <w:qFormat/>
    <w:pPr>
      <w:keepNext/>
      <w:keepLines/>
      <w:spacing w:before="260" w:after="260" w:line="413" w:lineRule="auto"/>
      <w:outlineLvl w:val="2"/>
    </w:pPr>
    <w:rPr>
      <w:b/>
      <w:sz w:val="32"/>
    </w:rPr>
  </w:style>
  <w:style w:type="paragraph" w:styleId="4">
    <w:name w:val="heading 4"/>
    <w:basedOn w:val="a"/>
    <w:next w:val="a"/>
    <w:link w:val="40"/>
    <w:uiPriority w:val="99"/>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link w:val="50"/>
    <w:unhideWhenUsed/>
    <w:qFormat/>
    <w:rsid w:val="00926E5A"/>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basedOn w:val="a"/>
    <w:next w:val="a"/>
    <w:uiPriority w:val="39"/>
  </w:style>
  <w:style w:type="paragraph" w:styleId="TOC2">
    <w:name w:val="toc 2"/>
    <w:basedOn w:val="a"/>
    <w:next w:val="a"/>
    <w:uiPriority w:val="39"/>
    <w:qFormat/>
    <w:pPr>
      <w:ind w:leftChars="200" w:left="420"/>
    </w:pPr>
  </w:style>
  <w:style w:type="paragraph" w:styleId="a3">
    <w:name w:val="Normal (Web)"/>
    <w:basedOn w:val="a"/>
    <w:uiPriority w:val="99"/>
    <w:unhideWhenUsed/>
    <w:pPr>
      <w:widowControl/>
      <w:spacing w:before="100" w:beforeAutospacing="1" w:after="100" w:afterAutospacing="1"/>
      <w:jc w:val="left"/>
    </w:pPr>
    <w:rPr>
      <w:rFonts w:ascii="宋体" w:eastAsia="宋体" w:hAnsi="宋体" w:cs="宋体"/>
      <w:kern w:val="0"/>
      <w:sz w:val="24"/>
    </w:rPr>
  </w:style>
  <w:style w:type="table" w:styleId="a4">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Strong"/>
    <w:basedOn w:val="a0"/>
    <w:qFormat/>
    <w:rPr>
      <w:b/>
    </w:rPr>
  </w:style>
  <w:style w:type="character" w:styleId="a6">
    <w:name w:val="Hyperlink"/>
    <w:uiPriority w:val="99"/>
    <w:qFormat/>
    <w:rPr>
      <w:color w:val="0000FF"/>
      <w:u w:val="single"/>
    </w:rPr>
  </w:style>
  <w:style w:type="paragraph" w:styleId="a7">
    <w:name w:val="header"/>
    <w:basedOn w:val="a"/>
    <w:link w:val="a8"/>
    <w:rsid w:val="004866AF"/>
    <w:pPr>
      <w:tabs>
        <w:tab w:val="center" w:pos="4153"/>
        <w:tab w:val="right" w:pos="8306"/>
      </w:tabs>
      <w:snapToGrid w:val="0"/>
      <w:jc w:val="center"/>
    </w:pPr>
    <w:rPr>
      <w:sz w:val="18"/>
      <w:szCs w:val="18"/>
    </w:rPr>
  </w:style>
  <w:style w:type="character" w:customStyle="1" w:styleId="a8">
    <w:name w:val="页眉 字符"/>
    <w:basedOn w:val="a0"/>
    <w:link w:val="a7"/>
    <w:rsid w:val="004866AF"/>
    <w:rPr>
      <w:rFonts w:asciiTheme="minorHAnsi" w:eastAsiaTheme="minorEastAsia" w:hAnsiTheme="minorHAnsi" w:cstheme="minorBidi"/>
      <w:kern w:val="2"/>
      <w:sz w:val="18"/>
      <w:szCs w:val="18"/>
    </w:rPr>
  </w:style>
  <w:style w:type="paragraph" w:styleId="a9">
    <w:name w:val="footer"/>
    <w:basedOn w:val="a"/>
    <w:link w:val="aa"/>
    <w:uiPriority w:val="99"/>
    <w:rsid w:val="004866AF"/>
    <w:pPr>
      <w:tabs>
        <w:tab w:val="center" w:pos="4153"/>
        <w:tab w:val="right" w:pos="8306"/>
      </w:tabs>
      <w:snapToGrid w:val="0"/>
      <w:jc w:val="left"/>
    </w:pPr>
    <w:rPr>
      <w:sz w:val="18"/>
      <w:szCs w:val="18"/>
    </w:rPr>
  </w:style>
  <w:style w:type="character" w:customStyle="1" w:styleId="aa">
    <w:name w:val="页脚 字符"/>
    <w:basedOn w:val="a0"/>
    <w:link w:val="a9"/>
    <w:uiPriority w:val="99"/>
    <w:rsid w:val="004866AF"/>
    <w:rPr>
      <w:rFonts w:asciiTheme="minorHAnsi" w:eastAsiaTheme="minorEastAsia" w:hAnsiTheme="minorHAnsi" w:cstheme="minorBidi"/>
      <w:kern w:val="2"/>
      <w:sz w:val="18"/>
      <w:szCs w:val="18"/>
    </w:rPr>
  </w:style>
  <w:style w:type="paragraph" w:styleId="TOC3">
    <w:name w:val="toc 3"/>
    <w:basedOn w:val="a"/>
    <w:next w:val="a"/>
    <w:autoRedefine/>
    <w:uiPriority w:val="39"/>
    <w:rsid w:val="004866AF"/>
    <w:pPr>
      <w:ind w:leftChars="400" w:left="840"/>
    </w:pPr>
  </w:style>
  <w:style w:type="character" w:customStyle="1" w:styleId="10">
    <w:name w:val="标题 1 字符"/>
    <w:basedOn w:val="a0"/>
    <w:link w:val="1"/>
    <w:uiPriority w:val="9"/>
    <w:rsid w:val="007F1C78"/>
    <w:rPr>
      <w:rFonts w:asciiTheme="minorHAnsi" w:eastAsiaTheme="minorEastAsia" w:hAnsiTheme="minorHAnsi" w:cstheme="minorBidi"/>
      <w:b/>
      <w:kern w:val="44"/>
      <w:sz w:val="44"/>
      <w:szCs w:val="24"/>
    </w:rPr>
  </w:style>
  <w:style w:type="character" w:customStyle="1" w:styleId="20">
    <w:name w:val="标题 2 字符"/>
    <w:basedOn w:val="a0"/>
    <w:link w:val="2"/>
    <w:uiPriority w:val="99"/>
    <w:rsid w:val="007F1C78"/>
    <w:rPr>
      <w:rFonts w:ascii="Arial" w:eastAsia="黑体" w:hAnsi="Arial" w:cstheme="minorBidi"/>
      <w:b/>
      <w:kern w:val="2"/>
      <w:sz w:val="32"/>
      <w:szCs w:val="24"/>
    </w:rPr>
  </w:style>
  <w:style w:type="character" w:customStyle="1" w:styleId="30">
    <w:name w:val="标题 3 字符"/>
    <w:basedOn w:val="a0"/>
    <w:link w:val="3"/>
    <w:uiPriority w:val="99"/>
    <w:rsid w:val="007F1C78"/>
    <w:rPr>
      <w:rFonts w:asciiTheme="minorHAnsi" w:eastAsiaTheme="minorEastAsia" w:hAnsiTheme="minorHAnsi" w:cstheme="minorBidi"/>
      <w:b/>
      <w:kern w:val="2"/>
      <w:sz w:val="32"/>
      <w:szCs w:val="24"/>
    </w:rPr>
  </w:style>
  <w:style w:type="paragraph" w:styleId="ab">
    <w:name w:val="List Paragraph"/>
    <w:basedOn w:val="a"/>
    <w:uiPriority w:val="99"/>
    <w:qFormat/>
    <w:rsid w:val="00735986"/>
    <w:pPr>
      <w:ind w:firstLineChars="200" w:firstLine="420"/>
    </w:pPr>
    <w:rPr>
      <w:rFonts w:ascii="Times New Roman" w:eastAsia="宋体" w:hAnsi="Times New Roman" w:cs="Times New Roman"/>
      <w:kern w:val="0"/>
    </w:rPr>
  </w:style>
  <w:style w:type="paragraph" w:styleId="ac">
    <w:name w:val="Normal Indent"/>
    <w:basedOn w:val="a"/>
    <w:uiPriority w:val="99"/>
    <w:qFormat/>
    <w:rsid w:val="003C4ED9"/>
    <w:pPr>
      <w:ind w:firstLineChars="200" w:firstLine="420"/>
    </w:pPr>
    <w:rPr>
      <w:rFonts w:ascii="Times New Roman" w:eastAsia="宋体" w:hAnsi="Times New Roman" w:cs="Times New Roman"/>
    </w:rPr>
  </w:style>
  <w:style w:type="character" w:customStyle="1" w:styleId="50">
    <w:name w:val="标题 5 字符"/>
    <w:basedOn w:val="a0"/>
    <w:link w:val="5"/>
    <w:rsid w:val="00926E5A"/>
    <w:rPr>
      <w:rFonts w:asciiTheme="minorHAnsi" w:eastAsiaTheme="minorEastAsia" w:hAnsiTheme="minorHAnsi" w:cstheme="minorBidi"/>
      <w:b/>
      <w:bCs/>
      <w:kern w:val="2"/>
      <w:sz w:val="28"/>
      <w:szCs w:val="28"/>
    </w:rPr>
  </w:style>
  <w:style w:type="character" w:customStyle="1" w:styleId="40">
    <w:name w:val="标题 4 字符"/>
    <w:basedOn w:val="a0"/>
    <w:link w:val="4"/>
    <w:uiPriority w:val="99"/>
    <w:rsid w:val="00C73061"/>
    <w:rPr>
      <w:rFonts w:ascii="Arial" w:eastAsia="黑体" w:hAnsi="Arial" w:cstheme="minorBidi"/>
      <w:b/>
      <w:kern w:val="2"/>
      <w:sz w:val="28"/>
      <w:szCs w:val="24"/>
    </w:rPr>
  </w:style>
  <w:style w:type="paragraph" w:styleId="ad">
    <w:name w:val="Date"/>
    <w:basedOn w:val="a"/>
    <w:next w:val="a"/>
    <w:link w:val="ae"/>
    <w:rsid w:val="00190698"/>
    <w:pPr>
      <w:ind w:leftChars="2500" w:left="100"/>
    </w:pPr>
  </w:style>
  <w:style w:type="character" w:customStyle="1" w:styleId="ae">
    <w:name w:val="日期 字符"/>
    <w:basedOn w:val="a0"/>
    <w:link w:val="ad"/>
    <w:rsid w:val="00190698"/>
    <w:rPr>
      <w:rFonts w:asciiTheme="minorHAnsi" w:eastAsiaTheme="minorEastAsia" w:hAnsiTheme="minorHAnsi" w:cstheme="minorBidi"/>
      <w:kern w:val="2"/>
      <w:sz w:val="21"/>
      <w:szCs w:val="24"/>
    </w:rPr>
  </w:style>
  <w:style w:type="paragraph" w:styleId="TOC">
    <w:name w:val="TOC Heading"/>
    <w:basedOn w:val="1"/>
    <w:next w:val="a"/>
    <w:uiPriority w:val="39"/>
    <w:unhideWhenUsed/>
    <w:qFormat/>
    <w:rsid w:val="00190698"/>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customStyle="1" w:styleId="Other1">
    <w:name w:val="Other|1"/>
    <w:basedOn w:val="a"/>
    <w:qFormat/>
    <w:rsid w:val="00DE3E33"/>
    <w:pPr>
      <w:spacing w:line="360" w:lineRule="auto"/>
      <w:ind w:firstLine="400"/>
    </w:pPr>
    <w:rPr>
      <w:rFonts w:ascii="宋体" w:eastAsia="宋体" w:hAnsi="宋体" w:cs="宋体"/>
      <w:color w:val="6E6E6E"/>
      <w:sz w:val="20"/>
      <w:szCs w:val="20"/>
      <w:lang w:val="zh-TW" w:eastAsia="zh-TW" w:bidi="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3326215">
      <w:bodyDiv w:val="1"/>
      <w:marLeft w:val="0"/>
      <w:marRight w:val="0"/>
      <w:marTop w:val="0"/>
      <w:marBottom w:val="0"/>
      <w:divBdr>
        <w:top w:val="none" w:sz="0" w:space="0" w:color="auto"/>
        <w:left w:val="none" w:sz="0" w:space="0" w:color="auto"/>
        <w:bottom w:val="none" w:sz="0" w:space="0" w:color="auto"/>
        <w:right w:val="none" w:sz="0" w:space="0" w:color="auto"/>
      </w:divBdr>
    </w:div>
    <w:div w:id="1238319750">
      <w:bodyDiv w:val="1"/>
      <w:marLeft w:val="0"/>
      <w:marRight w:val="0"/>
      <w:marTop w:val="0"/>
      <w:marBottom w:val="0"/>
      <w:divBdr>
        <w:top w:val="none" w:sz="0" w:space="0" w:color="auto"/>
        <w:left w:val="none" w:sz="0" w:space="0" w:color="auto"/>
        <w:bottom w:val="none" w:sz="0" w:space="0" w:color="auto"/>
        <w:right w:val="none" w:sz="0" w:space="0" w:color="auto"/>
      </w:divBdr>
    </w:div>
    <w:div w:id="14937629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5582E4-2A7C-489D-A73B-0E9A36B65C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56</Pages>
  <Words>2986</Words>
  <Characters>17023</Characters>
  <Application>Microsoft Office Word</Application>
  <DocSecurity>0</DocSecurity>
  <Lines>141</Lines>
  <Paragraphs>39</Paragraphs>
  <ScaleCrop>false</ScaleCrop>
  <Manager>刘睿泽</Manager>
  <Company>QBPC</Company>
  <LinksUpToDate>false</LinksUpToDate>
  <CharactersWithSpaces>19970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刘 睿泽</dc:creator>
  <cp:lastModifiedBy>刘 睿泽</cp:lastModifiedBy>
  <cp:revision>82</cp:revision>
  <dcterms:created xsi:type="dcterms:W3CDTF">2023-05-19T12:01:00Z</dcterms:created>
  <dcterms:modified xsi:type="dcterms:W3CDTF">2023-06-11T15:16:00Z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02B71DC884814B8388055E9B00E67759</vt:lpwstr>
  </property>
</Properties>
</file>