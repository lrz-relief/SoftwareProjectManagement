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BD72"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75B26D8" w14:textId="77777777"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云南省企业就业失业</w:t>
      </w:r>
    </w:p>
    <w:p w14:paraId="68B80367" w14:textId="35E3986C"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数据采集系统</w:t>
      </w:r>
    </w:p>
    <w:p w14:paraId="76677DA0"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B4B62F3"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64AC3C30" w14:textId="399F04CE" w:rsidR="00190698" w:rsidRPr="006E3BDA" w:rsidRDefault="00724535" w:rsidP="00190698">
      <w:pPr>
        <w:jc w:val="center"/>
        <w:rPr>
          <w:rFonts w:ascii="华文中宋" w:eastAsia="华文中宋" w:hAnsi="华文中宋"/>
          <w:b/>
          <w:bCs/>
          <w:sz w:val="96"/>
          <w:szCs w:val="144"/>
        </w:rPr>
      </w:pPr>
      <w:r>
        <w:rPr>
          <w:rFonts w:ascii="华文中宋" w:eastAsia="华文中宋" w:hAnsi="华文中宋" w:hint="eastAsia"/>
          <w:b/>
          <w:bCs/>
          <w:sz w:val="96"/>
          <w:szCs w:val="144"/>
        </w:rPr>
        <w:t>项目计划</w:t>
      </w:r>
    </w:p>
    <w:p w14:paraId="3E8DEEE1" w14:textId="77777777" w:rsidR="00190698" w:rsidRDefault="00190698" w:rsidP="00190698">
      <w:pPr>
        <w:spacing w:line="600" w:lineRule="exact"/>
        <w:ind w:firstLineChars="500" w:firstLine="1807"/>
        <w:rPr>
          <w:rFonts w:ascii="宋体" w:eastAsia="宋体" w:hAnsi="宋体"/>
          <w:b/>
          <w:bCs/>
          <w:sz w:val="36"/>
          <w:szCs w:val="36"/>
        </w:rPr>
      </w:pPr>
    </w:p>
    <w:p w14:paraId="35DB4032" w14:textId="77777777" w:rsidR="00190698" w:rsidRDefault="00190698" w:rsidP="00190698">
      <w:pPr>
        <w:spacing w:line="600" w:lineRule="exact"/>
        <w:ind w:firstLineChars="500" w:firstLine="1807"/>
        <w:rPr>
          <w:rFonts w:ascii="宋体" w:eastAsia="宋体" w:hAnsi="宋体"/>
          <w:b/>
          <w:bCs/>
          <w:sz w:val="36"/>
          <w:szCs w:val="36"/>
        </w:rPr>
      </w:pPr>
    </w:p>
    <w:p w14:paraId="661207BA" w14:textId="60FFA87C" w:rsidR="00190698" w:rsidRDefault="006D0D12" w:rsidP="006D0D12">
      <w:pPr>
        <w:spacing w:line="600" w:lineRule="exact"/>
        <w:jc w:val="center"/>
        <w:rPr>
          <w:rFonts w:ascii="宋体" w:eastAsia="宋体" w:hAnsi="宋体"/>
          <w:b/>
          <w:bCs/>
          <w:sz w:val="36"/>
          <w:szCs w:val="36"/>
        </w:rPr>
      </w:pPr>
      <w:r>
        <w:rPr>
          <w:rFonts w:ascii="宋体" w:eastAsia="宋体" w:hAnsi="宋体" w:hint="eastAsia"/>
          <w:b/>
          <w:bCs/>
          <w:sz w:val="36"/>
          <w:szCs w:val="36"/>
        </w:rPr>
        <w:t>北京市睿泽科技有限公司</w:t>
      </w:r>
    </w:p>
    <w:p w14:paraId="6276B431" w14:textId="1FDBB5E1" w:rsidR="006D0D12" w:rsidRDefault="006D0D12" w:rsidP="006D0D12">
      <w:pPr>
        <w:spacing w:line="600" w:lineRule="exact"/>
        <w:jc w:val="center"/>
        <w:rPr>
          <w:rFonts w:ascii="宋体" w:eastAsia="宋体" w:hAnsi="宋体" w:hint="eastAsia"/>
          <w:b/>
          <w:bCs/>
          <w:sz w:val="36"/>
          <w:szCs w:val="36"/>
        </w:rPr>
      </w:pPr>
      <w:r>
        <w:rPr>
          <w:rFonts w:ascii="宋体" w:eastAsia="宋体" w:hAnsi="宋体" w:hint="eastAsia"/>
          <w:b/>
          <w:bCs/>
          <w:sz w:val="36"/>
          <w:szCs w:val="36"/>
        </w:rPr>
        <w:t>版本号：</w:t>
      </w:r>
      <w:r w:rsidR="001427D3">
        <w:rPr>
          <w:rFonts w:ascii="宋体" w:eastAsia="宋体" w:hAnsi="宋体" w:hint="eastAsia"/>
          <w:b/>
          <w:bCs/>
          <w:sz w:val="36"/>
          <w:szCs w:val="36"/>
        </w:rPr>
        <w:t>√</w:t>
      </w:r>
      <w:r>
        <w:rPr>
          <w:rFonts w:ascii="宋体" w:eastAsia="宋体" w:hAnsi="宋体" w:hint="eastAsia"/>
          <w:b/>
          <w:bCs/>
          <w:sz w:val="36"/>
          <w:szCs w:val="36"/>
        </w:rPr>
        <w:t>3.0</w:t>
      </w:r>
    </w:p>
    <w:p w14:paraId="5CBF4A2D" w14:textId="77777777" w:rsidR="00190698" w:rsidRDefault="00190698" w:rsidP="00190698">
      <w:pPr>
        <w:spacing w:line="600" w:lineRule="exact"/>
        <w:ind w:firstLineChars="500" w:firstLine="1807"/>
        <w:rPr>
          <w:rFonts w:ascii="宋体" w:eastAsia="宋体" w:hAnsi="宋体"/>
          <w:b/>
          <w:bCs/>
          <w:sz w:val="36"/>
          <w:szCs w:val="36"/>
        </w:rPr>
      </w:pPr>
    </w:p>
    <w:p w14:paraId="318D97DC" w14:textId="5B6DCC7C" w:rsidR="00190698" w:rsidRDefault="00190698" w:rsidP="00190698">
      <w:pPr>
        <w:spacing w:line="600" w:lineRule="exact"/>
        <w:jc w:val="center"/>
        <w:rPr>
          <w:rFonts w:ascii="黑体" w:eastAsia="黑体" w:hAnsi="黑体"/>
          <w:b/>
          <w:bCs/>
          <w:sz w:val="36"/>
          <w:szCs w:val="36"/>
        </w:rPr>
      </w:pPr>
    </w:p>
    <w:p w14:paraId="30510F03" w14:textId="77777777" w:rsidR="00190698" w:rsidRPr="00B94ED1" w:rsidRDefault="00190698" w:rsidP="00190698">
      <w:pPr>
        <w:spacing w:line="600" w:lineRule="exact"/>
        <w:jc w:val="center"/>
        <w:rPr>
          <w:rFonts w:ascii="黑体" w:eastAsia="黑体" w:hAnsi="黑体"/>
          <w:b/>
          <w:bCs/>
          <w:sz w:val="36"/>
          <w:szCs w:val="36"/>
        </w:rPr>
      </w:pPr>
    </w:p>
    <w:p w14:paraId="2007A1E6" w14:textId="52B7BE48" w:rsidR="00190698" w:rsidRDefault="00190698" w:rsidP="00190698">
      <w:pPr>
        <w:spacing w:line="600" w:lineRule="exact"/>
        <w:jc w:val="center"/>
        <w:rPr>
          <w:rFonts w:ascii="黑体" w:eastAsia="黑体" w:hAnsi="黑体"/>
          <w:b/>
          <w:bCs/>
          <w:sz w:val="36"/>
          <w:szCs w:val="36"/>
        </w:rPr>
      </w:pPr>
      <w:r w:rsidRPr="00B94ED1">
        <w:rPr>
          <w:rFonts w:ascii="黑体" w:eastAsia="黑体" w:hAnsi="黑体" w:hint="eastAsia"/>
          <w:b/>
          <w:bCs/>
          <w:sz w:val="36"/>
          <w:szCs w:val="36"/>
        </w:rPr>
        <w:t>2</w:t>
      </w:r>
      <w:r w:rsidRPr="00B94ED1">
        <w:rPr>
          <w:rFonts w:ascii="黑体" w:eastAsia="黑体" w:hAnsi="黑体"/>
          <w:b/>
          <w:bCs/>
          <w:sz w:val="36"/>
          <w:szCs w:val="36"/>
        </w:rPr>
        <w:t>023年</w:t>
      </w:r>
      <w:r w:rsidR="00724535">
        <w:rPr>
          <w:rFonts w:ascii="黑体" w:eastAsia="黑体" w:hAnsi="黑体"/>
          <w:b/>
          <w:bCs/>
          <w:sz w:val="36"/>
          <w:szCs w:val="36"/>
        </w:rPr>
        <w:t>6</w:t>
      </w:r>
      <w:r w:rsidRPr="00B94ED1">
        <w:rPr>
          <w:rFonts w:ascii="黑体" w:eastAsia="黑体" w:hAnsi="黑体"/>
          <w:b/>
          <w:bCs/>
          <w:sz w:val="36"/>
          <w:szCs w:val="36"/>
        </w:rPr>
        <w:t>月</w:t>
      </w:r>
      <w:r w:rsidR="00724535">
        <w:rPr>
          <w:rFonts w:ascii="黑体" w:eastAsia="黑体" w:hAnsi="黑体" w:hint="eastAsia"/>
          <w:b/>
          <w:bCs/>
          <w:sz w:val="36"/>
          <w:szCs w:val="36"/>
        </w:rPr>
        <w:t>1</w:t>
      </w:r>
      <w:r w:rsidR="00724535">
        <w:rPr>
          <w:rFonts w:ascii="黑体" w:eastAsia="黑体" w:hAnsi="黑体"/>
          <w:b/>
          <w:bCs/>
          <w:sz w:val="36"/>
          <w:szCs w:val="36"/>
        </w:rPr>
        <w:t>1</w:t>
      </w:r>
      <w:r w:rsidRPr="00B94ED1">
        <w:rPr>
          <w:rFonts w:ascii="黑体" w:eastAsia="黑体" w:hAnsi="黑体"/>
          <w:b/>
          <w:bCs/>
          <w:sz w:val="36"/>
          <w:szCs w:val="36"/>
        </w:rPr>
        <w:t>日</w:t>
      </w:r>
    </w:p>
    <w:p w14:paraId="26E93B8B" w14:textId="77777777" w:rsidR="00190698" w:rsidRDefault="00190698" w:rsidP="00190698">
      <w:pPr>
        <w:spacing w:line="600" w:lineRule="exact"/>
        <w:jc w:val="center"/>
        <w:rPr>
          <w:rFonts w:ascii="黑体" w:eastAsia="黑体" w:hAnsi="黑体"/>
          <w:b/>
          <w:bCs/>
          <w:sz w:val="36"/>
          <w:szCs w:val="36"/>
        </w:rPr>
      </w:pPr>
    </w:p>
    <w:p w14:paraId="5C9E1D55" w14:textId="77777777" w:rsidR="00190698" w:rsidRPr="00B94ED1" w:rsidRDefault="00190698" w:rsidP="00190698">
      <w:pPr>
        <w:spacing w:line="600" w:lineRule="exact"/>
        <w:jc w:val="center"/>
        <w:rPr>
          <w:rFonts w:ascii="黑体" w:eastAsia="黑体" w:hAnsi="黑体"/>
          <w:b/>
          <w:bCs/>
          <w:sz w:val="36"/>
          <w:szCs w:val="36"/>
        </w:rPr>
      </w:pPr>
    </w:p>
    <w:p w14:paraId="32FC3D3E" w14:textId="38D83DEA" w:rsidR="00190698" w:rsidRDefault="00190698">
      <w:pPr>
        <w:widowControl/>
        <w:jc w:val="left"/>
        <w:rPr>
          <w:rFonts w:ascii="黑体" w:eastAsia="黑体" w:hAnsi="黑体"/>
          <w:b/>
          <w:bCs/>
          <w:sz w:val="36"/>
          <w:szCs w:val="36"/>
        </w:rPr>
      </w:pPr>
      <w:r>
        <w:rPr>
          <w:rFonts w:ascii="黑体" w:eastAsia="黑体" w:hAnsi="黑体"/>
          <w:b/>
          <w:bCs/>
          <w:sz w:val="36"/>
          <w:szCs w:val="36"/>
        </w:rPr>
        <w:br w:type="page"/>
      </w:r>
    </w:p>
    <w:sdt>
      <w:sdtPr>
        <w:rPr>
          <w:rFonts w:asciiTheme="minorHAnsi" w:eastAsiaTheme="minorEastAsia" w:hAnsiTheme="minorHAnsi" w:cstheme="minorBidi"/>
          <w:color w:val="auto"/>
          <w:kern w:val="2"/>
          <w:sz w:val="21"/>
          <w:szCs w:val="24"/>
          <w:lang w:val="zh-CN"/>
        </w:rPr>
        <w:id w:val="-1130005790"/>
        <w:docPartObj>
          <w:docPartGallery w:val="Table of Contents"/>
          <w:docPartUnique/>
        </w:docPartObj>
      </w:sdtPr>
      <w:sdtEndPr>
        <w:rPr>
          <w:b/>
          <w:bCs/>
        </w:rPr>
      </w:sdtEndPr>
      <w:sdtContent>
        <w:p w14:paraId="74B24FF2" w14:textId="60C41B2C" w:rsidR="00190698" w:rsidRPr="00190698" w:rsidRDefault="00190698" w:rsidP="00190698">
          <w:pPr>
            <w:pStyle w:val="TOC"/>
            <w:jc w:val="center"/>
            <w:rPr>
              <w:rFonts w:ascii="黑体" w:eastAsia="黑体" w:hAnsi="黑体"/>
              <w:b/>
              <w:bCs/>
              <w:color w:val="auto"/>
            </w:rPr>
          </w:pPr>
          <w:r w:rsidRPr="00190698">
            <w:rPr>
              <w:rFonts w:ascii="黑体" w:eastAsia="黑体" w:hAnsi="黑体"/>
              <w:b/>
              <w:bCs/>
              <w:color w:val="auto"/>
              <w:lang w:val="zh-CN"/>
            </w:rPr>
            <w:t>目录</w:t>
          </w:r>
        </w:p>
        <w:p w14:paraId="69ED744B" w14:textId="7E2836CE" w:rsidR="00190698" w:rsidRDefault="00190698" w:rsidP="00C453CE">
          <w:pPr>
            <w:pStyle w:val="TOC1"/>
            <w:tabs>
              <w:tab w:val="right" w:leader="dot" w:pos="8296"/>
            </w:tabs>
            <w:spacing w:line="360" w:lineRule="auto"/>
            <w:rPr>
              <w:noProof/>
              <w:szCs w:val="22"/>
              <w14:ligatures w14:val="standardContextual"/>
            </w:rPr>
          </w:pPr>
          <w:r>
            <w:fldChar w:fldCharType="begin"/>
          </w:r>
          <w:r>
            <w:instrText xml:space="preserve"> TOC \o "1-3" \h \z \u </w:instrText>
          </w:r>
          <w:r>
            <w:fldChar w:fldCharType="separate"/>
          </w:r>
          <w:hyperlink w:anchor="_Toc135419540" w:history="1">
            <w:r w:rsidRPr="00882F9C">
              <w:rPr>
                <w:rStyle w:val="a6"/>
                <w:rFonts w:ascii="华文中宋" w:eastAsia="华文中宋" w:hAnsi="华文中宋"/>
                <w:noProof/>
              </w:rPr>
              <w:t>一、 引言</w:t>
            </w:r>
            <w:r>
              <w:rPr>
                <w:noProof/>
                <w:webHidden/>
              </w:rPr>
              <w:tab/>
            </w:r>
            <w:r>
              <w:rPr>
                <w:noProof/>
                <w:webHidden/>
              </w:rPr>
              <w:fldChar w:fldCharType="begin"/>
            </w:r>
            <w:r>
              <w:rPr>
                <w:noProof/>
                <w:webHidden/>
              </w:rPr>
              <w:instrText xml:space="preserve"> PAGEREF _Toc135419540 \h </w:instrText>
            </w:r>
            <w:r>
              <w:rPr>
                <w:noProof/>
                <w:webHidden/>
              </w:rPr>
            </w:r>
            <w:r>
              <w:rPr>
                <w:noProof/>
                <w:webHidden/>
              </w:rPr>
              <w:fldChar w:fldCharType="separate"/>
            </w:r>
            <w:r w:rsidR="00C904CE">
              <w:rPr>
                <w:noProof/>
                <w:webHidden/>
              </w:rPr>
              <w:t>4</w:t>
            </w:r>
            <w:r>
              <w:rPr>
                <w:noProof/>
                <w:webHidden/>
              </w:rPr>
              <w:fldChar w:fldCharType="end"/>
            </w:r>
          </w:hyperlink>
        </w:p>
        <w:p w14:paraId="55936292" w14:textId="03102B40" w:rsidR="00190698" w:rsidRDefault="00000000" w:rsidP="00C453CE">
          <w:pPr>
            <w:pStyle w:val="TOC2"/>
            <w:tabs>
              <w:tab w:val="right" w:leader="dot" w:pos="8296"/>
            </w:tabs>
            <w:spacing w:line="360" w:lineRule="auto"/>
            <w:rPr>
              <w:noProof/>
              <w:szCs w:val="22"/>
              <w14:ligatures w14:val="standardContextual"/>
            </w:rPr>
          </w:pPr>
          <w:hyperlink w:anchor="_Toc135419541" w:history="1">
            <w:r w:rsidR="00190698" w:rsidRPr="00882F9C">
              <w:rPr>
                <w:rStyle w:val="a6"/>
                <w:rFonts w:ascii="华文中宋" w:eastAsia="华文中宋" w:hAnsi="华文中宋"/>
                <w:noProof/>
              </w:rPr>
              <w:t>1. 1目的</w:t>
            </w:r>
            <w:r w:rsidR="00190698">
              <w:rPr>
                <w:noProof/>
                <w:webHidden/>
              </w:rPr>
              <w:tab/>
            </w:r>
            <w:r w:rsidR="00190698">
              <w:rPr>
                <w:noProof/>
                <w:webHidden/>
              </w:rPr>
              <w:fldChar w:fldCharType="begin"/>
            </w:r>
            <w:r w:rsidR="00190698">
              <w:rPr>
                <w:noProof/>
                <w:webHidden/>
              </w:rPr>
              <w:instrText xml:space="preserve"> PAGEREF _Toc135419541 \h </w:instrText>
            </w:r>
            <w:r w:rsidR="00190698">
              <w:rPr>
                <w:noProof/>
                <w:webHidden/>
              </w:rPr>
            </w:r>
            <w:r w:rsidR="00190698">
              <w:rPr>
                <w:noProof/>
                <w:webHidden/>
              </w:rPr>
              <w:fldChar w:fldCharType="separate"/>
            </w:r>
            <w:r w:rsidR="00C904CE">
              <w:rPr>
                <w:noProof/>
                <w:webHidden/>
              </w:rPr>
              <w:t>4</w:t>
            </w:r>
            <w:r w:rsidR="00190698">
              <w:rPr>
                <w:noProof/>
                <w:webHidden/>
              </w:rPr>
              <w:fldChar w:fldCharType="end"/>
            </w:r>
          </w:hyperlink>
        </w:p>
        <w:p w14:paraId="12396883" w14:textId="2E07723D" w:rsidR="00190698" w:rsidRDefault="00000000" w:rsidP="00C453CE">
          <w:pPr>
            <w:pStyle w:val="TOC2"/>
            <w:tabs>
              <w:tab w:val="right" w:leader="dot" w:pos="8296"/>
            </w:tabs>
            <w:spacing w:line="360" w:lineRule="auto"/>
            <w:rPr>
              <w:noProof/>
              <w:szCs w:val="22"/>
              <w14:ligatures w14:val="standardContextual"/>
            </w:rPr>
          </w:pPr>
          <w:hyperlink w:anchor="_Toc135419542" w:history="1">
            <w:r w:rsidR="00190698" w:rsidRPr="00882F9C">
              <w:rPr>
                <w:rStyle w:val="a6"/>
                <w:rFonts w:ascii="华文中宋" w:eastAsia="华文中宋" w:hAnsi="华文中宋"/>
                <w:noProof/>
              </w:rPr>
              <w:t>1. 2文档约定</w:t>
            </w:r>
            <w:r w:rsidR="00190698">
              <w:rPr>
                <w:noProof/>
                <w:webHidden/>
              </w:rPr>
              <w:tab/>
            </w:r>
            <w:r w:rsidR="00190698">
              <w:rPr>
                <w:noProof/>
                <w:webHidden/>
              </w:rPr>
              <w:fldChar w:fldCharType="begin"/>
            </w:r>
            <w:r w:rsidR="00190698">
              <w:rPr>
                <w:noProof/>
                <w:webHidden/>
              </w:rPr>
              <w:instrText xml:space="preserve"> PAGEREF _Toc135419542 \h </w:instrText>
            </w:r>
            <w:r w:rsidR="00190698">
              <w:rPr>
                <w:noProof/>
                <w:webHidden/>
              </w:rPr>
            </w:r>
            <w:r w:rsidR="00190698">
              <w:rPr>
                <w:noProof/>
                <w:webHidden/>
              </w:rPr>
              <w:fldChar w:fldCharType="separate"/>
            </w:r>
            <w:r w:rsidR="00C904CE">
              <w:rPr>
                <w:noProof/>
                <w:webHidden/>
              </w:rPr>
              <w:t>5</w:t>
            </w:r>
            <w:r w:rsidR="00190698">
              <w:rPr>
                <w:noProof/>
                <w:webHidden/>
              </w:rPr>
              <w:fldChar w:fldCharType="end"/>
            </w:r>
          </w:hyperlink>
        </w:p>
        <w:p w14:paraId="3F6B2B87" w14:textId="627C4AD0" w:rsidR="00190698" w:rsidRDefault="00000000" w:rsidP="00C453CE">
          <w:pPr>
            <w:pStyle w:val="TOC2"/>
            <w:tabs>
              <w:tab w:val="right" w:leader="dot" w:pos="8296"/>
            </w:tabs>
            <w:spacing w:line="360" w:lineRule="auto"/>
            <w:rPr>
              <w:noProof/>
              <w:szCs w:val="22"/>
              <w14:ligatures w14:val="standardContextual"/>
            </w:rPr>
          </w:pPr>
          <w:hyperlink w:anchor="_Toc135419543" w:history="1">
            <w:r w:rsidR="00190698" w:rsidRPr="00882F9C">
              <w:rPr>
                <w:rStyle w:val="a6"/>
                <w:rFonts w:ascii="华文中宋" w:eastAsia="华文中宋" w:hAnsi="华文中宋"/>
                <w:noProof/>
              </w:rPr>
              <w:t>1. 3预期的读者和阅读建议</w:t>
            </w:r>
            <w:r w:rsidR="00190698">
              <w:rPr>
                <w:noProof/>
                <w:webHidden/>
              </w:rPr>
              <w:tab/>
            </w:r>
            <w:r w:rsidR="00190698">
              <w:rPr>
                <w:noProof/>
                <w:webHidden/>
              </w:rPr>
              <w:fldChar w:fldCharType="begin"/>
            </w:r>
            <w:r w:rsidR="00190698">
              <w:rPr>
                <w:noProof/>
                <w:webHidden/>
              </w:rPr>
              <w:instrText xml:space="preserve"> PAGEREF _Toc135419543 \h </w:instrText>
            </w:r>
            <w:r w:rsidR="00190698">
              <w:rPr>
                <w:noProof/>
                <w:webHidden/>
              </w:rPr>
            </w:r>
            <w:r w:rsidR="00190698">
              <w:rPr>
                <w:noProof/>
                <w:webHidden/>
              </w:rPr>
              <w:fldChar w:fldCharType="separate"/>
            </w:r>
            <w:r w:rsidR="00C904CE">
              <w:rPr>
                <w:noProof/>
                <w:webHidden/>
              </w:rPr>
              <w:t>5</w:t>
            </w:r>
            <w:r w:rsidR="00190698">
              <w:rPr>
                <w:noProof/>
                <w:webHidden/>
              </w:rPr>
              <w:fldChar w:fldCharType="end"/>
            </w:r>
          </w:hyperlink>
        </w:p>
        <w:p w14:paraId="0D71ADE4" w14:textId="53BBF64A" w:rsidR="00190698" w:rsidRDefault="00000000" w:rsidP="00C453CE">
          <w:pPr>
            <w:pStyle w:val="TOC3"/>
            <w:tabs>
              <w:tab w:val="right" w:leader="dot" w:pos="8296"/>
            </w:tabs>
            <w:spacing w:line="360" w:lineRule="auto"/>
            <w:rPr>
              <w:noProof/>
              <w:szCs w:val="22"/>
              <w14:ligatures w14:val="standardContextual"/>
            </w:rPr>
          </w:pPr>
          <w:hyperlink w:anchor="_Toc135419544" w:history="1">
            <w:r w:rsidR="00190698" w:rsidRPr="00882F9C">
              <w:rPr>
                <w:rStyle w:val="a6"/>
                <w:rFonts w:ascii="华文中宋" w:eastAsia="华文中宋" w:hAnsi="华文中宋"/>
                <w:noProof/>
              </w:rPr>
              <w:t>1.3.1项目开发人员</w:t>
            </w:r>
            <w:r w:rsidR="00190698">
              <w:rPr>
                <w:noProof/>
                <w:webHidden/>
              </w:rPr>
              <w:tab/>
            </w:r>
            <w:r w:rsidR="00190698">
              <w:rPr>
                <w:noProof/>
                <w:webHidden/>
              </w:rPr>
              <w:fldChar w:fldCharType="begin"/>
            </w:r>
            <w:r w:rsidR="00190698">
              <w:rPr>
                <w:noProof/>
                <w:webHidden/>
              </w:rPr>
              <w:instrText xml:space="preserve"> PAGEREF _Toc135419544 \h </w:instrText>
            </w:r>
            <w:r w:rsidR="00190698">
              <w:rPr>
                <w:noProof/>
                <w:webHidden/>
              </w:rPr>
            </w:r>
            <w:r w:rsidR="00190698">
              <w:rPr>
                <w:noProof/>
                <w:webHidden/>
              </w:rPr>
              <w:fldChar w:fldCharType="separate"/>
            </w:r>
            <w:r w:rsidR="00C904CE">
              <w:rPr>
                <w:noProof/>
                <w:webHidden/>
              </w:rPr>
              <w:t>5</w:t>
            </w:r>
            <w:r w:rsidR="00190698">
              <w:rPr>
                <w:noProof/>
                <w:webHidden/>
              </w:rPr>
              <w:fldChar w:fldCharType="end"/>
            </w:r>
          </w:hyperlink>
        </w:p>
        <w:p w14:paraId="5D28C11E" w14:textId="0F678CF7" w:rsidR="00190698" w:rsidRDefault="00000000" w:rsidP="00C453CE">
          <w:pPr>
            <w:pStyle w:val="TOC3"/>
            <w:tabs>
              <w:tab w:val="right" w:leader="dot" w:pos="8296"/>
            </w:tabs>
            <w:spacing w:line="360" w:lineRule="auto"/>
            <w:rPr>
              <w:noProof/>
              <w:szCs w:val="22"/>
              <w14:ligatures w14:val="standardContextual"/>
            </w:rPr>
          </w:pPr>
          <w:hyperlink w:anchor="_Toc135419545" w:history="1">
            <w:r w:rsidR="00190698" w:rsidRPr="00882F9C">
              <w:rPr>
                <w:rStyle w:val="a6"/>
                <w:rFonts w:ascii="华文中宋" w:eastAsia="华文中宋" w:hAnsi="华文中宋"/>
                <w:noProof/>
              </w:rPr>
              <w:t>1.3.2云南省企业就业系统业务员</w:t>
            </w:r>
            <w:r w:rsidR="00190698">
              <w:rPr>
                <w:noProof/>
                <w:webHidden/>
              </w:rPr>
              <w:tab/>
            </w:r>
            <w:r w:rsidR="00190698">
              <w:rPr>
                <w:noProof/>
                <w:webHidden/>
              </w:rPr>
              <w:fldChar w:fldCharType="begin"/>
            </w:r>
            <w:r w:rsidR="00190698">
              <w:rPr>
                <w:noProof/>
                <w:webHidden/>
              </w:rPr>
              <w:instrText xml:space="preserve"> PAGEREF _Toc135419545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7F858C10" w14:textId="5E868C70" w:rsidR="00190698" w:rsidRDefault="00000000" w:rsidP="00C453CE">
          <w:pPr>
            <w:pStyle w:val="TOC3"/>
            <w:tabs>
              <w:tab w:val="right" w:leader="dot" w:pos="8296"/>
            </w:tabs>
            <w:spacing w:line="360" w:lineRule="auto"/>
            <w:rPr>
              <w:noProof/>
              <w:szCs w:val="22"/>
              <w14:ligatures w14:val="standardContextual"/>
            </w:rPr>
          </w:pPr>
          <w:hyperlink w:anchor="_Toc135419546" w:history="1">
            <w:r w:rsidR="00190698" w:rsidRPr="00882F9C">
              <w:rPr>
                <w:rStyle w:val="a6"/>
                <w:rFonts w:ascii="华文中宋" w:eastAsia="华文中宋" w:hAnsi="华文中宋"/>
                <w:noProof/>
              </w:rPr>
              <w:t>1.3.3项目测试人员</w:t>
            </w:r>
            <w:r w:rsidR="00190698">
              <w:rPr>
                <w:noProof/>
                <w:webHidden/>
              </w:rPr>
              <w:tab/>
            </w:r>
            <w:r w:rsidR="00190698">
              <w:rPr>
                <w:noProof/>
                <w:webHidden/>
              </w:rPr>
              <w:fldChar w:fldCharType="begin"/>
            </w:r>
            <w:r w:rsidR="00190698">
              <w:rPr>
                <w:noProof/>
                <w:webHidden/>
              </w:rPr>
              <w:instrText xml:space="preserve"> PAGEREF _Toc135419546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415B3ECB" w14:textId="5ECAF1DD" w:rsidR="00190698" w:rsidRDefault="00000000" w:rsidP="00C453CE">
          <w:pPr>
            <w:pStyle w:val="TOC3"/>
            <w:tabs>
              <w:tab w:val="right" w:leader="dot" w:pos="8296"/>
            </w:tabs>
            <w:spacing w:line="360" w:lineRule="auto"/>
            <w:rPr>
              <w:noProof/>
              <w:szCs w:val="22"/>
              <w14:ligatures w14:val="standardContextual"/>
            </w:rPr>
          </w:pPr>
          <w:hyperlink w:anchor="_Toc135419547" w:history="1">
            <w:r w:rsidR="00190698" w:rsidRPr="00882F9C">
              <w:rPr>
                <w:rStyle w:val="a6"/>
                <w:rFonts w:ascii="华文中宋" w:eastAsia="华文中宋" w:hAnsi="华文中宋"/>
                <w:noProof/>
              </w:rPr>
              <w:t>1.3.4项目管理人员</w:t>
            </w:r>
            <w:r w:rsidR="00190698">
              <w:rPr>
                <w:noProof/>
                <w:webHidden/>
              </w:rPr>
              <w:tab/>
            </w:r>
            <w:r w:rsidR="00190698">
              <w:rPr>
                <w:noProof/>
                <w:webHidden/>
              </w:rPr>
              <w:fldChar w:fldCharType="begin"/>
            </w:r>
            <w:r w:rsidR="00190698">
              <w:rPr>
                <w:noProof/>
                <w:webHidden/>
              </w:rPr>
              <w:instrText xml:space="preserve"> PAGEREF _Toc135419547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6484CAAF" w14:textId="61E3BFBD" w:rsidR="00190698" w:rsidRDefault="00000000" w:rsidP="00C453CE">
          <w:pPr>
            <w:pStyle w:val="TOC2"/>
            <w:tabs>
              <w:tab w:val="right" w:leader="dot" w:pos="8296"/>
            </w:tabs>
            <w:spacing w:line="360" w:lineRule="auto"/>
            <w:rPr>
              <w:noProof/>
              <w:szCs w:val="22"/>
              <w14:ligatures w14:val="standardContextual"/>
            </w:rPr>
          </w:pPr>
          <w:hyperlink w:anchor="_Toc135419548" w:history="1">
            <w:r w:rsidR="00190698" w:rsidRPr="00882F9C">
              <w:rPr>
                <w:rStyle w:val="a6"/>
                <w:rFonts w:ascii="华文中宋" w:eastAsia="华文中宋" w:hAnsi="华文中宋"/>
                <w:noProof/>
              </w:rPr>
              <w:t>1. 4产品的范围</w:t>
            </w:r>
            <w:r w:rsidR="00190698">
              <w:rPr>
                <w:noProof/>
                <w:webHidden/>
              </w:rPr>
              <w:tab/>
            </w:r>
            <w:r w:rsidR="00190698">
              <w:rPr>
                <w:noProof/>
                <w:webHidden/>
              </w:rPr>
              <w:fldChar w:fldCharType="begin"/>
            </w:r>
            <w:r w:rsidR="00190698">
              <w:rPr>
                <w:noProof/>
                <w:webHidden/>
              </w:rPr>
              <w:instrText xml:space="preserve"> PAGEREF _Toc135419548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55608CB7" w14:textId="18429E39" w:rsidR="00190698" w:rsidRDefault="00000000" w:rsidP="00C453CE">
          <w:pPr>
            <w:pStyle w:val="TOC3"/>
            <w:tabs>
              <w:tab w:val="right" w:leader="dot" w:pos="8296"/>
            </w:tabs>
            <w:spacing w:line="360" w:lineRule="auto"/>
            <w:rPr>
              <w:noProof/>
              <w:szCs w:val="22"/>
              <w14:ligatures w14:val="standardContextual"/>
            </w:rPr>
          </w:pPr>
          <w:hyperlink w:anchor="_Toc135419549" w:history="1">
            <w:r w:rsidR="00190698" w:rsidRPr="00882F9C">
              <w:rPr>
                <w:rStyle w:val="a6"/>
                <w:rFonts w:ascii="华文中宋" w:eastAsia="华文中宋" w:hAnsi="华文中宋"/>
                <w:noProof/>
              </w:rPr>
              <w:t>1.4.1 企业相关信息上报</w:t>
            </w:r>
            <w:r w:rsidR="00190698">
              <w:rPr>
                <w:noProof/>
                <w:webHidden/>
              </w:rPr>
              <w:tab/>
            </w:r>
            <w:r w:rsidR="00190698">
              <w:rPr>
                <w:noProof/>
                <w:webHidden/>
              </w:rPr>
              <w:fldChar w:fldCharType="begin"/>
            </w:r>
            <w:r w:rsidR="00190698">
              <w:rPr>
                <w:noProof/>
                <w:webHidden/>
              </w:rPr>
              <w:instrText xml:space="preserve"> PAGEREF _Toc135419549 \h </w:instrText>
            </w:r>
            <w:r w:rsidR="00190698">
              <w:rPr>
                <w:noProof/>
                <w:webHidden/>
              </w:rPr>
            </w:r>
            <w:r w:rsidR="00190698">
              <w:rPr>
                <w:noProof/>
                <w:webHidden/>
              </w:rPr>
              <w:fldChar w:fldCharType="separate"/>
            </w:r>
            <w:r w:rsidR="00C904CE">
              <w:rPr>
                <w:noProof/>
                <w:webHidden/>
              </w:rPr>
              <w:t>7</w:t>
            </w:r>
            <w:r w:rsidR="00190698">
              <w:rPr>
                <w:noProof/>
                <w:webHidden/>
              </w:rPr>
              <w:fldChar w:fldCharType="end"/>
            </w:r>
          </w:hyperlink>
        </w:p>
        <w:p w14:paraId="74032CF5" w14:textId="3951C9F3" w:rsidR="00190698" w:rsidRDefault="00000000" w:rsidP="00C453CE">
          <w:pPr>
            <w:pStyle w:val="TOC3"/>
            <w:tabs>
              <w:tab w:val="right" w:leader="dot" w:pos="8296"/>
            </w:tabs>
            <w:spacing w:line="360" w:lineRule="auto"/>
            <w:rPr>
              <w:noProof/>
              <w:szCs w:val="22"/>
              <w14:ligatures w14:val="standardContextual"/>
            </w:rPr>
          </w:pPr>
          <w:hyperlink w:anchor="_Toc135419550" w:history="1">
            <w:r w:rsidR="00190698" w:rsidRPr="00882F9C">
              <w:rPr>
                <w:rStyle w:val="a6"/>
                <w:rFonts w:ascii="华文中宋" w:eastAsia="华文中宋" w:hAnsi="华文中宋"/>
                <w:noProof/>
              </w:rPr>
              <w:t>1.4.1 就业失业信息管理</w:t>
            </w:r>
            <w:r w:rsidR="00190698">
              <w:rPr>
                <w:noProof/>
                <w:webHidden/>
              </w:rPr>
              <w:tab/>
            </w:r>
            <w:r w:rsidR="00190698">
              <w:rPr>
                <w:noProof/>
                <w:webHidden/>
              </w:rPr>
              <w:fldChar w:fldCharType="begin"/>
            </w:r>
            <w:r w:rsidR="00190698">
              <w:rPr>
                <w:noProof/>
                <w:webHidden/>
              </w:rPr>
              <w:instrText xml:space="preserve"> PAGEREF _Toc135419550 \h </w:instrText>
            </w:r>
            <w:r w:rsidR="00190698">
              <w:rPr>
                <w:noProof/>
                <w:webHidden/>
              </w:rPr>
            </w:r>
            <w:r w:rsidR="00190698">
              <w:rPr>
                <w:noProof/>
                <w:webHidden/>
              </w:rPr>
              <w:fldChar w:fldCharType="separate"/>
            </w:r>
            <w:r w:rsidR="00C904CE">
              <w:rPr>
                <w:noProof/>
                <w:webHidden/>
              </w:rPr>
              <w:t>7</w:t>
            </w:r>
            <w:r w:rsidR="00190698">
              <w:rPr>
                <w:noProof/>
                <w:webHidden/>
              </w:rPr>
              <w:fldChar w:fldCharType="end"/>
            </w:r>
          </w:hyperlink>
        </w:p>
        <w:p w14:paraId="38E0A319" w14:textId="244C255A" w:rsidR="00190698" w:rsidRDefault="00000000" w:rsidP="00C453CE">
          <w:pPr>
            <w:pStyle w:val="TOC3"/>
            <w:tabs>
              <w:tab w:val="right" w:leader="dot" w:pos="8296"/>
            </w:tabs>
            <w:spacing w:line="360" w:lineRule="auto"/>
            <w:rPr>
              <w:noProof/>
              <w:szCs w:val="22"/>
              <w14:ligatures w14:val="standardContextual"/>
            </w:rPr>
          </w:pPr>
          <w:hyperlink w:anchor="_Toc135419551" w:history="1">
            <w:r w:rsidR="00190698" w:rsidRPr="00882F9C">
              <w:rPr>
                <w:rStyle w:val="a6"/>
                <w:rFonts w:ascii="华文中宋" w:eastAsia="华文中宋" w:hAnsi="华文中宋"/>
                <w:noProof/>
              </w:rPr>
              <w:t>1.4.3保密与安全措施</w:t>
            </w:r>
            <w:r w:rsidR="00190698">
              <w:rPr>
                <w:noProof/>
                <w:webHidden/>
              </w:rPr>
              <w:tab/>
            </w:r>
            <w:r w:rsidR="00190698">
              <w:rPr>
                <w:noProof/>
                <w:webHidden/>
              </w:rPr>
              <w:fldChar w:fldCharType="begin"/>
            </w:r>
            <w:r w:rsidR="00190698">
              <w:rPr>
                <w:noProof/>
                <w:webHidden/>
              </w:rPr>
              <w:instrText xml:space="preserve"> PAGEREF _Toc135419551 \h </w:instrText>
            </w:r>
            <w:r w:rsidR="00190698">
              <w:rPr>
                <w:noProof/>
                <w:webHidden/>
              </w:rPr>
            </w:r>
            <w:r w:rsidR="00190698">
              <w:rPr>
                <w:noProof/>
                <w:webHidden/>
              </w:rPr>
              <w:fldChar w:fldCharType="separate"/>
            </w:r>
            <w:r w:rsidR="00C904CE">
              <w:rPr>
                <w:noProof/>
                <w:webHidden/>
              </w:rPr>
              <w:t>7</w:t>
            </w:r>
            <w:r w:rsidR="00190698">
              <w:rPr>
                <w:noProof/>
                <w:webHidden/>
              </w:rPr>
              <w:fldChar w:fldCharType="end"/>
            </w:r>
          </w:hyperlink>
        </w:p>
        <w:p w14:paraId="1CDDC5BC" w14:textId="295AE073" w:rsidR="00190698" w:rsidRDefault="00000000" w:rsidP="00C453CE">
          <w:pPr>
            <w:pStyle w:val="TOC3"/>
            <w:tabs>
              <w:tab w:val="right" w:leader="dot" w:pos="8296"/>
            </w:tabs>
            <w:spacing w:line="360" w:lineRule="auto"/>
            <w:rPr>
              <w:noProof/>
              <w:szCs w:val="22"/>
              <w14:ligatures w14:val="standardContextual"/>
            </w:rPr>
          </w:pPr>
          <w:hyperlink w:anchor="_Toc135419552" w:history="1">
            <w:r w:rsidR="00190698" w:rsidRPr="00882F9C">
              <w:rPr>
                <w:rStyle w:val="a6"/>
                <w:rFonts w:ascii="华文中宋" w:eastAsia="华文中宋" w:hAnsi="华文中宋"/>
                <w:noProof/>
              </w:rPr>
              <w:t>1.4.4系统管理与维护</w:t>
            </w:r>
            <w:r w:rsidR="00190698">
              <w:rPr>
                <w:noProof/>
                <w:webHidden/>
              </w:rPr>
              <w:tab/>
            </w:r>
            <w:r w:rsidR="00190698">
              <w:rPr>
                <w:noProof/>
                <w:webHidden/>
              </w:rPr>
              <w:fldChar w:fldCharType="begin"/>
            </w:r>
            <w:r w:rsidR="00190698">
              <w:rPr>
                <w:noProof/>
                <w:webHidden/>
              </w:rPr>
              <w:instrText xml:space="preserve"> PAGEREF _Toc135419552 \h </w:instrText>
            </w:r>
            <w:r w:rsidR="00190698">
              <w:rPr>
                <w:noProof/>
                <w:webHidden/>
              </w:rPr>
            </w:r>
            <w:r w:rsidR="00190698">
              <w:rPr>
                <w:noProof/>
                <w:webHidden/>
              </w:rPr>
              <w:fldChar w:fldCharType="separate"/>
            </w:r>
            <w:r w:rsidR="00C904CE">
              <w:rPr>
                <w:noProof/>
                <w:webHidden/>
              </w:rPr>
              <w:t>8</w:t>
            </w:r>
            <w:r w:rsidR="00190698">
              <w:rPr>
                <w:noProof/>
                <w:webHidden/>
              </w:rPr>
              <w:fldChar w:fldCharType="end"/>
            </w:r>
          </w:hyperlink>
        </w:p>
        <w:p w14:paraId="02F77400" w14:textId="1AF2CB32" w:rsidR="00190698" w:rsidRDefault="00000000" w:rsidP="00C453CE">
          <w:pPr>
            <w:pStyle w:val="TOC1"/>
            <w:tabs>
              <w:tab w:val="right" w:leader="dot" w:pos="8296"/>
            </w:tabs>
            <w:spacing w:line="360" w:lineRule="auto"/>
            <w:rPr>
              <w:noProof/>
              <w:szCs w:val="22"/>
              <w14:ligatures w14:val="standardContextual"/>
            </w:rPr>
          </w:pPr>
          <w:hyperlink w:anchor="_Toc135419553" w:history="1">
            <w:r w:rsidR="00190698" w:rsidRPr="00882F9C">
              <w:rPr>
                <w:rStyle w:val="a6"/>
                <w:rFonts w:ascii="华文中宋" w:eastAsia="华文中宋" w:hAnsi="华文中宋"/>
                <w:noProof/>
              </w:rPr>
              <w:t>二、 综合描述</w:t>
            </w:r>
            <w:r w:rsidR="00190698">
              <w:rPr>
                <w:noProof/>
                <w:webHidden/>
              </w:rPr>
              <w:tab/>
            </w:r>
            <w:r w:rsidR="00190698">
              <w:rPr>
                <w:noProof/>
                <w:webHidden/>
              </w:rPr>
              <w:fldChar w:fldCharType="begin"/>
            </w:r>
            <w:r w:rsidR="00190698">
              <w:rPr>
                <w:noProof/>
                <w:webHidden/>
              </w:rPr>
              <w:instrText xml:space="preserve"> PAGEREF _Toc135419553 \h </w:instrText>
            </w:r>
            <w:r w:rsidR="00190698">
              <w:rPr>
                <w:noProof/>
                <w:webHidden/>
              </w:rPr>
            </w:r>
            <w:r w:rsidR="00190698">
              <w:rPr>
                <w:noProof/>
                <w:webHidden/>
              </w:rPr>
              <w:fldChar w:fldCharType="separate"/>
            </w:r>
            <w:r w:rsidR="00C904CE">
              <w:rPr>
                <w:noProof/>
                <w:webHidden/>
              </w:rPr>
              <w:t>9</w:t>
            </w:r>
            <w:r w:rsidR="00190698">
              <w:rPr>
                <w:noProof/>
                <w:webHidden/>
              </w:rPr>
              <w:fldChar w:fldCharType="end"/>
            </w:r>
          </w:hyperlink>
        </w:p>
        <w:p w14:paraId="6A29C80A" w14:textId="4F8F063F" w:rsidR="00190698" w:rsidRDefault="00000000" w:rsidP="00C453CE">
          <w:pPr>
            <w:pStyle w:val="TOC2"/>
            <w:tabs>
              <w:tab w:val="right" w:leader="dot" w:pos="8296"/>
            </w:tabs>
            <w:spacing w:line="360" w:lineRule="auto"/>
            <w:rPr>
              <w:noProof/>
              <w:szCs w:val="22"/>
              <w14:ligatures w14:val="standardContextual"/>
            </w:rPr>
          </w:pPr>
          <w:hyperlink w:anchor="_Toc135419554" w:history="1">
            <w:r w:rsidR="00190698" w:rsidRPr="00882F9C">
              <w:rPr>
                <w:rStyle w:val="a6"/>
                <w:rFonts w:ascii="华文中宋" w:eastAsia="华文中宋" w:hAnsi="华文中宋"/>
                <w:noProof/>
              </w:rPr>
              <w:t>2.1产品的前景</w:t>
            </w:r>
            <w:r w:rsidR="00190698">
              <w:rPr>
                <w:noProof/>
                <w:webHidden/>
              </w:rPr>
              <w:tab/>
            </w:r>
            <w:r w:rsidR="00190698">
              <w:rPr>
                <w:noProof/>
                <w:webHidden/>
              </w:rPr>
              <w:fldChar w:fldCharType="begin"/>
            </w:r>
            <w:r w:rsidR="00190698">
              <w:rPr>
                <w:noProof/>
                <w:webHidden/>
              </w:rPr>
              <w:instrText xml:space="preserve"> PAGEREF _Toc135419554 \h </w:instrText>
            </w:r>
            <w:r w:rsidR="00190698">
              <w:rPr>
                <w:noProof/>
                <w:webHidden/>
              </w:rPr>
            </w:r>
            <w:r w:rsidR="00190698">
              <w:rPr>
                <w:noProof/>
                <w:webHidden/>
              </w:rPr>
              <w:fldChar w:fldCharType="separate"/>
            </w:r>
            <w:r w:rsidR="00C904CE">
              <w:rPr>
                <w:noProof/>
                <w:webHidden/>
              </w:rPr>
              <w:t>9</w:t>
            </w:r>
            <w:r w:rsidR="00190698">
              <w:rPr>
                <w:noProof/>
                <w:webHidden/>
              </w:rPr>
              <w:fldChar w:fldCharType="end"/>
            </w:r>
          </w:hyperlink>
        </w:p>
        <w:p w14:paraId="5FEC0FA2" w14:textId="4D052611" w:rsidR="00190698" w:rsidRDefault="00000000" w:rsidP="00C453CE">
          <w:pPr>
            <w:pStyle w:val="TOC3"/>
            <w:tabs>
              <w:tab w:val="right" w:leader="dot" w:pos="8296"/>
            </w:tabs>
            <w:spacing w:line="360" w:lineRule="auto"/>
            <w:rPr>
              <w:noProof/>
              <w:szCs w:val="22"/>
              <w14:ligatures w14:val="standardContextual"/>
            </w:rPr>
          </w:pPr>
          <w:hyperlink w:anchor="_Toc135419555" w:history="1">
            <w:r w:rsidR="00190698" w:rsidRPr="00882F9C">
              <w:rPr>
                <w:rStyle w:val="a6"/>
                <w:rFonts w:ascii="华文中宋" w:eastAsia="华文中宋" w:hAnsi="华文中宋"/>
                <w:noProof/>
              </w:rPr>
              <w:t>2.1.1企业部门</w:t>
            </w:r>
            <w:r w:rsidR="00190698">
              <w:rPr>
                <w:noProof/>
                <w:webHidden/>
              </w:rPr>
              <w:tab/>
            </w:r>
            <w:r w:rsidR="00190698">
              <w:rPr>
                <w:noProof/>
                <w:webHidden/>
              </w:rPr>
              <w:fldChar w:fldCharType="begin"/>
            </w:r>
            <w:r w:rsidR="00190698">
              <w:rPr>
                <w:noProof/>
                <w:webHidden/>
              </w:rPr>
              <w:instrText xml:space="preserve"> PAGEREF _Toc135419555 \h </w:instrText>
            </w:r>
            <w:r w:rsidR="00190698">
              <w:rPr>
                <w:noProof/>
                <w:webHidden/>
              </w:rPr>
            </w:r>
            <w:r w:rsidR="00190698">
              <w:rPr>
                <w:noProof/>
                <w:webHidden/>
              </w:rPr>
              <w:fldChar w:fldCharType="separate"/>
            </w:r>
            <w:r w:rsidR="00C904CE">
              <w:rPr>
                <w:noProof/>
                <w:webHidden/>
              </w:rPr>
              <w:t>9</w:t>
            </w:r>
            <w:r w:rsidR="00190698">
              <w:rPr>
                <w:noProof/>
                <w:webHidden/>
              </w:rPr>
              <w:fldChar w:fldCharType="end"/>
            </w:r>
          </w:hyperlink>
        </w:p>
        <w:p w14:paraId="7E20AF30" w14:textId="578F1E62" w:rsidR="00190698" w:rsidRDefault="00000000" w:rsidP="00C453CE">
          <w:pPr>
            <w:pStyle w:val="TOC3"/>
            <w:tabs>
              <w:tab w:val="right" w:leader="dot" w:pos="8296"/>
            </w:tabs>
            <w:spacing w:line="360" w:lineRule="auto"/>
            <w:rPr>
              <w:noProof/>
              <w:szCs w:val="22"/>
              <w14:ligatures w14:val="standardContextual"/>
            </w:rPr>
          </w:pPr>
          <w:hyperlink w:anchor="_Toc135419556" w:history="1">
            <w:r w:rsidR="00190698" w:rsidRPr="00882F9C">
              <w:rPr>
                <w:rStyle w:val="a6"/>
                <w:rFonts w:ascii="华文中宋" w:eastAsia="华文中宋" w:hAnsi="华文中宋"/>
                <w:noProof/>
              </w:rPr>
              <w:t>2.1.2省部门</w:t>
            </w:r>
            <w:r w:rsidR="00190698">
              <w:rPr>
                <w:noProof/>
                <w:webHidden/>
              </w:rPr>
              <w:tab/>
            </w:r>
            <w:r w:rsidR="00190698">
              <w:rPr>
                <w:noProof/>
                <w:webHidden/>
              </w:rPr>
              <w:fldChar w:fldCharType="begin"/>
            </w:r>
            <w:r w:rsidR="00190698">
              <w:rPr>
                <w:noProof/>
                <w:webHidden/>
              </w:rPr>
              <w:instrText xml:space="preserve"> PAGEREF _Toc135419556 \h </w:instrText>
            </w:r>
            <w:r w:rsidR="00190698">
              <w:rPr>
                <w:noProof/>
                <w:webHidden/>
              </w:rPr>
            </w:r>
            <w:r w:rsidR="00190698">
              <w:rPr>
                <w:noProof/>
                <w:webHidden/>
              </w:rPr>
              <w:fldChar w:fldCharType="separate"/>
            </w:r>
            <w:r w:rsidR="00C904CE">
              <w:rPr>
                <w:noProof/>
                <w:webHidden/>
              </w:rPr>
              <w:t>10</w:t>
            </w:r>
            <w:r w:rsidR="00190698">
              <w:rPr>
                <w:noProof/>
                <w:webHidden/>
              </w:rPr>
              <w:fldChar w:fldCharType="end"/>
            </w:r>
          </w:hyperlink>
        </w:p>
        <w:p w14:paraId="46EDAF83" w14:textId="58CA67C0" w:rsidR="00190698" w:rsidRDefault="00000000" w:rsidP="00C453CE">
          <w:pPr>
            <w:pStyle w:val="TOC2"/>
            <w:tabs>
              <w:tab w:val="right" w:leader="dot" w:pos="8296"/>
            </w:tabs>
            <w:spacing w:line="360" w:lineRule="auto"/>
            <w:rPr>
              <w:noProof/>
              <w:szCs w:val="22"/>
              <w14:ligatures w14:val="standardContextual"/>
            </w:rPr>
          </w:pPr>
          <w:hyperlink w:anchor="_Toc135419557" w:history="1">
            <w:r w:rsidR="00190698" w:rsidRPr="00882F9C">
              <w:rPr>
                <w:rStyle w:val="a6"/>
                <w:rFonts w:ascii="华文中宋" w:eastAsia="华文中宋" w:hAnsi="华文中宋"/>
                <w:noProof/>
              </w:rPr>
              <w:t>2.2产品的功能</w:t>
            </w:r>
            <w:r w:rsidR="00190698">
              <w:rPr>
                <w:noProof/>
                <w:webHidden/>
              </w:rPr>
              <w:tab/>
            </w:r>
            <w:r w:rsidR="00190698">
              <w:rPr>
                <w:noProof/>
                <w:webHidden/>
              </w:rPr>
              <w:fldChar w:fldCharType="begin"/>
            </w:r>
            <w:r w:rsidR="00190698">
              <w:rPr>
                <w:noProof/>
                <w:webHidden/>
              </w:rPr>
              <w:instrText xml:space="preserve"> PAGEREF _Toc135419557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2772FDCC" w14:textId="277E35C0" w:rsidR="00190698" w:rsidRDefault="00000000" w:rsidP="00C453CE">
          <w:pPr>
            <w:pStyle w:val="TOC2"/>
            <w:tabs>
              <w:tab w:val="right" w:leader="dot" w:pos="8296"/>
            </w:tabs>
            <w:spacing w:line="360" w:lineRule="auto"/>
            <w:rPr>
              <w:noProof/>
              <w:szCs w:val="22"/>
              <w14:ligatures w14:val="standardContextual"/>
            </w:rPr>
          </w:pPr>
          <w:hyperlink w:anchor="_Toc135419558" w:history="1">
            <w:r w:rsidR="00190698" w:rsidRPr="00882F9C">
              <w:rPr>
                <w:rStyle w:val="a6"/>
                <w:rFonts w:ascii="华文中宋" w:eastAsia="华文中宋" w:hAnsi="华文中宋"/>
                <w:noProof/>
              </w:rPr>
              <w:t>2.3用户类和特征</w:t>
            </w:r>
            <w:r w:rsidR="00190698">
              <w:rPr>
                <w:noProof/>
                <w:webHidden/>
              </w:rPr>
              <w:tab/>
            </w:r>
            <w:r w:rsidR="00190698">
              <w:rPr>
                <w:noProof/>
                <w:webHidden/>
              </w:rPr>
              <w:fldChar w:fldCharType="begin"/>
            </w:r>
            <w:r w:rsidR="00190698">
              <w:rPr>
                <w:noProof/>
                <w:webHidden/>
              </w:rPr>
              <w:instrText xml:space="preserve"> PAGEREF _Toc135419558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017F4059" w14:textId="5DC1F8CE" w:rsidR="00190698" w:rsidRDefault="00000000" w:rsidP="00C453CE">
          <w:pPr>
            <w:pStyle w:val="TOC3"/>
            <w:tabs>
              <w:tab w:val="right" w:leader="dot" w:pos="8296"/>
            </w:tabs>
            <w:spacing w:line="360" w:lineRule="auto"/>
            <w:rPr>
              <w:noProof/>
              <w:szCs w:val="22"/>
              <w14:ligatures w14:val="standardContextual"/>
            </w:rPr>
          </w:pPr>
          <w:hyperlink w:anchor="_Toc135419559" w:history="1">
            <w:r w:rsidR="00190698" w:rsidRPr="00882F9C">
              <w:rPr>
                <w:rStyle w:val="a6"/>
                <w:rFonts w:ascii="华文中宋" w:eastAsia="华文中宋" w:hAnsi="华文中宋"/>
                <w:noProof/>
              </w:rPr>
              <w:t>2.3.1企业用户</w:t>
            </w:r>
            <w:r w:rsidR="00190698">
              <w:rPr>
                <w:noProof/>
                <w:webHidden/>
              </w:rPr>
              <w:tab/>
            </w:r>
            <w:r w:rsidR="00190698">
              <w:rPr>
                <w:noProof/>
                <w:webHidden/>
              </w:rPr>
              <w:fldChar w:fldCharType="begin"/>
            </w:r>
            <w:r w:rsidR="00190698">
              <w:rPr>
                <w:noProof/>
                <w:webHidden/>
              </w:rPr>
              <w:instrText xml:space="preserve"> PAGEREF _Toc135419559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09D44384" w14:textId="553FDA88" w:rsidR="00190698" w:rsidRDefault="00000000" w:rsidP="00C453CE">
          <w:pPr>
            <w:pStyle w:val="TOC3"/>
            <w:tabs>
              <w:tab w:val="right" w:leader="dot" w:pos="8296"/>
            </w:tabs>
            <w:spacing w:line="360" w:lineRule="auto"/>
            <w:rPr>
              <w:noProof/>
              <w:szCs w:val="22"/>
              <w14:ligatures w14:val="standardContextual"/>
            </w:rPr>
          </w:pPr>
          <w:hyperlink w:anchor="_Toc135419560" w:history="1">
            <w:r w:rsidR="00190698" w:rsidRPr="00882F9C">
              <w:rPr>
                <w:rStyle w:val="a6"/>
                <w:rFonts w:ascii="华文中宋" w:eastAsia="华文中宋" w:hAnsi="华文中宋"/>
                <w:noProof/>
              </w:rPr>
              <w:t>2.3.2省部门用户</w:t>
            </w:r>
            <w:r w:rsidR="00190698">
              <w:rPr>
                <w:noProof/>
                <w:webHidden/>
              </w:rPr>
              <w:tab/>
            </w:r>
            <w:r w:rsidR="00190698">
              <w:rPr>
                <w:noProof/>
                <w:webHidden/>
              </w:rPr>
              <w:fldChar w:fldCharType="begin"/>
            </w:r>
            <w:r w:rsidR="00190698">
              <w:rPr>
                <w:noProof/>
                <w:webHidden/>
              </w:rPr>
              <w:instrText xml:space="preserve"> PAGEREF _Toc135419560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2F2EE6BD" w14:textId="1CDF687E" w:rsidR="00190698" w:rsidRDefault="00000000" w:rsidP="00C453CE">
          <w:pPr>
            <w:pStyle w:val="TOC3"/>
            <w:tabs>
              <w:tab w:val="right" w:leader="dot" w:pos="8296"/>
            </w:tabs>
            <w:spacing w:line="360" w:lineRule="auto"/>
            <w:rPr>
              <w:noProof/>
              <w:szCs w:val="22"/>
              <w14:ligatures w14:val="standardContextual"/>
            </w:rPr>
          </w:pPr>
          <w:hyperlink w:anchor="_Toc135419561" w:history="1">
            <w:r w:rsidR="00190698" w:rsidRPr="00882F9C">
              <w:rPr>
                <w:rStyle w:val="a6"/>
                <w:rFonts w:ascii="华文中宋" w:eastAsia="华文中宋" w:hAnsi="华文中宋"/>
                <w:noProof/>
              </w:rPr>
              <w:t>2.3.3系统管理者</w:t>
            </w:r>
            <w:r w:rsidR="00190698">
              <w:rPr>
                <w:noProof/>
                <w:webHidden/>
              </w:rPr>
              <w:tab/>
            </w:r>
            <w:r w:rsidR="00190698">
              <w:rPr>
                <w:noProof/>
                <w:webHidden/>
              </w:rPr>
              <w:fldChar w:fldCharType="begin"/>
            </w:r>
            <w:r w:rsidR="00190698">
              <w:rPr>
                <w:noProof/>
                <w:webHidden/>
              </w:rPr>
              <w:instrText xml:space="preserve"> PAGEREF _Toc135419561 \h </w:instrText>
            </w:r>
            <w:r w:rsidR="00190698">
              <w:rPr>
                <w:noProof/>
                <w:webHidden/>
              </w:rPr>
            </w:r>
            <w:r w:rsidR="00190698">
              <w:rPr>
                <w:noProof/>
                <w:webHidden/>
              </w:rPr>
              <w:fldChar w:fldCharType="separate"/>
            </w:r>
            <w:r w:rsidR="00C904CE">
              <w:rPr>
                <w:noProof/>
                <w:webHidden/>
              </w:rPr>
              <w:t>12</w:t>
            </w:r>
            <w:r w:rsidR="00190698">
              <w:rPr>
                <w:noProof/>
                <w:webHidden/>
              </w:rPr>
              <w:fldChar w:fldCharType="end"/>
            </w:r>
          </w:hyperlink>
        </w:p>
        <w:p w14:paraId="3556A017" w14:textId="5D11418D" w:rsidR="00190698" w:rsidRDefault="00000000" w:rsidP="00C453CE">
          <w:pPr>
            <w:pStyle w:val="TOC2"/>
            <w:tabs>
              <w:tab w:val="right" w:leader="dot" w:pos="8296"/>
            </w:tabs>
            <w:spacing w:line="360" w:lineRule="auto"/>
            <w:rPr>
              <w:noProof/>
              <w:szCs w:val="22"/>
              <w14:ligatures w14:val="standardContextual"/>
            </w:rPr>
          </w:pPr>
          <w:hyperlink w:anchor="_Toc135419562" w:history="1">
            <w:r w:rsidR="00190698" w:rsidRPr="00882F9C">
              <w:rPr>
                <w:rStyle w:val="a6"/>
                <w:rFonts w:ascii="华文中宋" w:eastAsia="华文中宋" w:hAnsi="华文中宋"/>
                <w:noProof/>
              </w:rPr>
              <w:t>2.4运行环境</w:t>
            </w:r>
            <w:r w:rsidR="00190698">
              <w:rPr>
                <w:noProof/>
                <w:webHidden/>
              </w:rPr>
              <w:tab/>
            </w:r>
            <w:r w:rsidR="00190698">
              <w:rPr>
                <w:noProof/>
                <w:webHidden/>
              </w:rPr>
              <w:fldChar w:fldCharType="begin"/>
            </w:r>
            <w:r w:rsidR="00190698">
              <w:rPr>
                <w:noProof/>
                <w:webHidden/>
              </w:rPr>
              <w:instrText xml:space="preserve"> PAGEREF _Toc135419562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57484FC2" w14:textId="54DE39AF" w:rsidR="00190698" w:rsidRDefault="00000000" w:rsidP="00C453CE">
          <w:pPr>
            <w:pStyle w:val="TOC3"/>
            <w:tabs>
              <w:tab w:val="right" w:leader="dot" w:pos="8296"/>
            </w:tabs>
            <w:spacing w:line="360" w:lineRule="auto"/>
            <w:rPr>
              <w:noProof/>
              <w:szCs w:val="22"/>
              <w14:ligatures w14:val="standardContextual"/>
            </w:rPr>
          </w:pPr>
          <w:hyperlink w:anchor="_Toc135419563" w:history="1">
            <w:r w:rsidR="00190698" w:rsidRPr="00882F9C">
              <w:rPr>
                <w:rStyle w:val="a6"/>
                <w:rFonts w:ascii="华文中宋" w:eastAsia="华文中宋" w:hAnsi="华文中宋"/>
                <w:noProof/>
              </w:rPr>
              <w:t>2.4.1客户端硬件要求</w:t>
            </w:r>
            <w:r w:rsidR="00190698">
              <w:rPr>
                <w:noProof/>
                <w:webHidden/>
              </w:rPr>
              <w:tab/>
            </w:r>
            <w:r w:rsidR="00190698">
              <w:rPr>
                <w:noProof/>
                <w:webHidden/>
              </w:rPr>
              <w:fldChar w:fldCharType="begin"/>
            </w:r>
            <w:r w:rsidR="00190698">
              <w:rPr>
                <w:noProof/>
                <w:webHidden/>
              </w:rPr>
              <w:instrText xml:space="preserve"> PAGEREF _Toc135419563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0C28ACEB" w14:textId="0070C802" w:rsidR="00190698" w:rsidRDefault="00000000" w:rsidP="00C453CE">
          <w:pPr>
            <w:pStyle w:val="TOC3"/>
            <w:tabs>
              <w:tab w:val="right" w:leader="dot" w:pos="8296"/>
            </w:tabs>
            <w:spacing w:line="360" w:lineRule="auto"/>
            <w:rPr>
              <w:noProof/>
              <w:szCs w:val="22"/>
              <w14:ligatures w14:val="standardContextual"/>
            </w:rPr>
          </w:pPr>
          <w:hyperlink w:anchor="_Toc135419564" w:history="1">
            <w:r w:rsidR="00190698" w:rsidRPr="00882F9C">
              <w:rPr>
                <w:rStyle w:val="a6"/>
                <w:rFonts w:ascii="华文中宋" w:eastAsia="华文中宋" w:hAnsi="华文中宋"/>
                <w:noProof/>
              </w:rPr>
              <w:t>2.4.2 服务端硬件要求</w:t>
            </w:r>
            <w:r w:rsidR="00190698">
              <w:rPr>
                <w:noProof/>
                <w:webHidden/>
              </w:rPr>
              <w:tab/>
            </w:r>
            <w:r w:rsidR="00190698">
              <w:rPr>
                <w:noProof/>
                <w:webHidden/>
              </w:rPr>
              <w:fldChar w:fldCharType="begin"/>
            </w:r>
            <w:r w:rsidR="00190698">
              <w:rPr>
                <w:noProof/>
                <w:webHidden/>
              </w:rPr>
              <w:instrText xml:space="preserve"> PAGEREF _Toc135419564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0F7E70AA" w14:textId="325B950C" w:rsidR="00190698" w:rsidRDefault="00000000" w:rsidP="00C453CE">
          <w:pPr>
            <w:pStyle w:val="TOC3"/>
            <w:tabs>
              <w:tab w:val="right" w:leader="dot" w:pos="8296"/>
            </w:tabs>
            <w:spacing w:line="360" w:lineRule="auto"/>
            <w:rPr>
              <w:noProof/>
              <w:szCs w:val="22"/>
              <w14:ligatures w14:val="standardContextual"/>
            </w:rPr>
          </w:pPr>
          <w:hyperlink w:anchor="_Toc135419565" w:history="1">
            <w:r w:rsidR="00190698" w:rsidRPr="00882F9C">
              <w:rPr>
                <w:rStyle w:val="a6"/>
                <w:rFonts w:ascii="华文中宋" w:eastAsia="华文中宋" w:hAnsi="华文中宋"/>
                <w:noProof/>
              </w:rPr>
              <w:t>2.4.3软件要求</w:t>
            </w:r>
            <w:r w:rsidR="00190698">
              <w:rPr>
                <w:noProof/>
                <w:webHidden/>
              </w:rPr>
              <w:tab/>
            </w:r>
            <w:r w:rsidR="00190698">
              <w:rPr>
                <w:noProof/>
                <w:webHidden/>
              </w:rPr>
              <w:fldChar w:fldCharType="begin"/>
            </w:r>
            <w:r w:rsidR="00190698">
              <w:rPr>
                <w:noProof/>
                <w:webHidden/>
              </w:rPr>
              <w:instrText xml:space="preserve"> PAGEREF _Toc135419565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00B4F391" w14:textId="6A7CE217" w:rsidR="00190698" w:rsidRDefault="00000000" w:rsidP="00C453CE">
          <w:pPr>
            <w:pStyle w:val="TOC2"/>
            <w:tabs>
              <w:tab w:val="right" w:leader="dot" w:pos="8296"/>
            </w:tabs>
            <w:spacing w:line="360" w:lineRule="auto"/>
            <w:rPr>
              <w:noProof/>
              <w:szCs w:val="22"/>
              <w14:ligatures w14:val="standardContextual"/>
            </w:rPr>
          </w:pPr>
          <w:hyperlink w:anchor="_Toc135419566" w:history="1">
            <w:r w:rsidR="00190698" w:rsidRPr="00882F9C">
              <w:rPr>
                <w:rStyle w:val="a6"/>
                <w:rFonts w:ascii="华文中宋" w:eastAsia="华文中宋" w:hAnsi="华文中宋"/>
                <w:noProof/>
              </w:rPr>
              <w:t>2.5假设和依赖</w:t>
            </w:r>
            <w:r w:rsidR="00190698">
              <w:rPr>
                <w:noProof/>
                <w:webHidden/>
              </w:rPr>
              <w:tab/>
            </w:r>
            <w:r w:rsidR="00190698">
              <w:rPr>
                <w:noProof/>
                <w:webHidden/>
              </w:rPr>
              <w:fldChar w:fldCharType="begin"/>
            </w:r>
            <w:r w:rsidR="00190698">
              <w:rPr>
                <w:noProof/>
                <w:webHidden/>
              </w:rPr>
              <w:instrText xml:space="preserve"> PAGEREF _Toc135419566 \h </w:instrText>
            </w:r>
            <w:r w:rsidR="00190698">
              <w:rPr>
                <w:noProof/>
                <w:webHidden/>
              </w:rPr>
            </w:r>
            <w:r w:rsidR="00190698">
              <w:rPr>
                <w:noProof/>
                <w:webHidden/>
              </w:rPr>
              <w:fldChar w:fldCharType="separate"/>
            </w:r>
            <w:r w:rsidR="00C904CE">
              <w:rPr>
                <w:noProof/>
                <w:webHidden/>
              </w:rPr>
              <w:t>14</w:t>
            </w:r>
            <w:r w:rsidR="00190698">
              <w:rPr>
                <w:noProof/>
                <w:webHidden/>
              </w:rPr>
              <w:fldChar w:fldCharType="end"/>
            </w:r>
          </w:hyperlink>
        </w:p>
        <w:p w14:paraId="38F0B1EE" w14:textId="4D2BA46A" w:rsidR="00190698" w:rsidRDefault="00000000" w:rsidP="00C453CE">
          <w:pPr>
            <w:pStyle w:val="TOC2"/>
            <w:tabs>
              <w:tab w:val="right" w:leader="dot" w:pos="8296"/>
            </w:tabs>
            <w:spacing w:line="360" w:lineRule="auto"/>
            <w:rPr>
              <w:noProof/>
              <w:szCs w:val="22"/>
              <w14:ligatures w14:val="standardContextual"/>
            </w:rPr>
          </w:pPr>
          <w:hyperlink w:anchor="_Toc135419567" w:history="1">
            <w:r w:rsidR="00190698" w:rsidRPr="00882F9C">
              <w:rPr>
                <w:rStyle w:val="a6"/>
                <w:rFonts w:ascii="华文中宋" w:eastAsia="华文中宋" w:hAnsi="华文中宋"/>
                <w:noProof/>
              </w:rPr>
              <w:t>2.6设计和实现上的限制</w:t>
            </w:r>
            <w:r w:rsidR="00190698">
              <w:rPr>
                <w:noProof/>
                <w:webHidden/>
              </w:rPr>
              <w:tab/>
            </w:r>
            <w:r w:rsidR="00190698">
              <w:rPr>
                <w:noProof/>
                <w:webHidden/>
              </w:rPr>
              <w:fldChar w:fldCharType="begin"/>
            </w:r>
            <w:r w:rsidR="00190698">
              <w:rPr>
                <w:noProof/>
                <w:webHidden/>
              </w:rPr>
              <w:instrText xml:space="preserve"> PAGEREF _Toc135419567 \h </w:instrText>
            </w:r>
            <w:r w:rsidR="00190698">
              <w:rPr>
                <w:noProof/>
                <w:webHidden/>
              </w:rPr>
            </w:r>
            <w:r w:rsidR="00190698">
              <w:rPr>
                <w:noProof/>
                <w:webHidden/>
              </w:rPr>
              <w:fldChar w:fldCharType="separate"/>
            </w:r>
            <w:r w:rsidR="00C904CE">
              <w:rPr>
                <w:noProof/>
                <w:webHidden/>
              </w:rPr>
              <w:t>14</w:t>
            </w:r>
            <w:r w:rsidR="00190698">
              <w:rPr>
                <w:noProof/>
                <w:webHidden/>
              </w:rPr>
              <w:fldChar w:fldCharType="end"/>
            </w:r>
          </w:hyperlink>
        </w:p>
        <w:p w14:paraId="04E6D068" w14:textId="6579649A" w:rsidR="00190698" w:rsidRDefault="00000000" w:rsidP="00C453CE">
          <w:pPr>
            <w:pStyle w:val="TOC1"/>
            <w:tabs>
              <w:tab w:val="right" w:leader="dot" w:pos="8296"/>
            </w:tabs>
            <w:spacing w:line="360" w:lineRule="auto"/>
            <w:rPr>
              <w:noProof/>
              <w:szCs w:val="22"/>
              <w14:ligatures w14:val="standardContextual"/>
            </w:rPr>
          </w:pPr>
          <w:hyperlink w:anchor="_Toc135419568" w:history="1">
            <w:r w:rsidR="00190698" w:rsidRPr="00882F9C">
              <w:rPr>
                <w:rStyle w:val="a6"/>
                <w:rFonts w:ascii="华文中宋" w:eastAsia="华文中宋" w:hAnsi="华文中宋"/>
                <w:noProof/>
              </w:rPr>
              <w:t>三、 外部接口需求</w:t>
            </w:r>
            <w:r w:rsidR="00190698">
              <w:rPr>
                <w:noProof/>
                <w:webHidden/>
              </w:rPr>
              <w:tab/>
            </w:r>
            <w:r w:rsidR="00190698">
              <w:rPr>
                <w:noProof/>
                <w:webHidden/>
              </w:rPr>
              <w:fldChar w:fldCharType="begin"/>
            </w:r>
            <w:r w:rsidR="00190698">
              <w:rPr>
                <w:noProof/>
                <w:webHidden/>
              </w:rPr>
              <w:instrText xml:space="preserve"> PAGEREF _Toc135419568 \h </w:instrText>
            </w:r>
            <w:r w:rsidR="00190698">
              <w:rPr>
                <w:noProof/>
                <w:webHidden/>
              </w:rPr>
            </w:r>
            <w:r w:rsidR="00190698">
              <w:rPr>
                <w:noProof/>
                <w:webHidden/>
              </w:rPr>
              <w:fldChar w:fldCharType="separate"/>
            </w:r>
            <w:r w:rsidR="00C904CE">
              <w:rPr>
                <w:noProof/>
                <w:webHidden/>
              </w:rPr>
              <w:t>16</w:t>
            </w:r>
            <w:r w:rsidR="00190698">
              <w:rPr>
                <w:noProof/>
                <w:webHidden/>
              </w:rPr>
              <w:fldChar w:fldCharType="end"/>
            </w:r>
          </w:hyperlink>
        </w:p>
        <w:p w14:paraId="25D5D5AA" w14:textId="389153C1" w:rsidR="00190698" w:rsidRDefault="00000000" w:rsidP="00C453CE">
          <w:pPr>
            <w:pStyle w:val="TOC2"/>
            <w:tabs>
              <w:tab w:val="right" w:leader="dot" w:pos="8296"/>
            </w:tabs>
            <w:spacing w:line="360" w:lineRule="auto"/>
            <w:rPr>
              <w:noProof/>
              <w:szCs w:val="22"/>
              <w14:ligatures w14:val="standardContextual"/>
            </w:rPr>
          </w:pPr>
          <w:hyperlink w:anchor="_Toc135419569" w:history="1">
            <w:r w:rsidR="00190698" w:rsidRPr="00882F9C">
              <w:rPr>
                <w:rStyle w:val="a6"/>
                <w:rFonts w:ascii="华文中宋" w:eastAsia="华文中宋" w:hAnsi="华文中宋"/>
                <w:noProof/>
              </w:rPr>
              <w:t>3.1用户界面</w:t>
            </w:r>
            <w:r w:rsidR="00190698">
              <w:rPr>
                <w:noProof/>
                <w:webHidden/>
              </w:rPr>
              <w:tab/>
            </w:r>
            <w:r w:rsidR="00190698">
              <w:rPr>
                <w:noProof/>
                <w:webHidden/>
              </w:rPr>
              <w:fldChar w:fldCharType="begin"/>
            </w:r>
            <w:r w:rsidR="00190698">
              <w:rPr>
                <w:noProof/>
                <w:webHidden/>
              </w:rPr>
              <w:instrText xml:space="preserve"> PAGEREF _Toc135419569 \h </w:instrText>
            </w:r>
            <w:r w:rsidR="00190698">
              <w:rPr>
                <w:noProof/>
                <w:webHidden/>
              </w:rPr>
            </w:r>
            <w:r w:rsidR="00190698">
              <w:rPr>
                <w:noProof/>
                <w:webHidden/>
              </w:rPr>
              <w:fldChar w:fldCharType="separate"/>
            </w:r>
            <w:r w:rsidR="00C904CE">
              <w:rPr>
                <w:noProof/>
                <w:webHidden/>
              </w:rPr>
              <w:t>16</w:t>
            </w:r>
            <w:r w:rsidR="00190698">
              <w:rPr>
                <w:noProof/>
                <w:webHidden/>
              </w:rPr>
              <w:fldChar w:fldCharType="end"/>
            </w:r>
          </w:hyperlink>
        </w:p>
        <w:p w14:paraId="177290DC" w14:textId="4D39A71B" w:rsidR="00190698" w:rsidRDefault="00000000" w:rsidP="00C453CE">
          <w:pPr>
            <w:pStyle w:val="TOC2"/>
            <w:tabs>
              <w:tab w:val="right" w:leader="dot" w:pos="8296"/>
            </w:tabs>
            <w:spacing w:line="360" w:lineRule="auto"/>
            <w:rPr>
              <w:noProof/>
              <w:szCs w:val="22"/>
              <w14:ligatures w14:val="standardContextual"/>
            </w:rPr>
          </w:pPr>
          <w:hyperlink w:anchor="_Toc135419570" w:history="1">
            <w:r w:rsidR="00190698" w:rsidRPr="00882F9C">
              <w:rPr>
                <w:rStyle w:val="a6"/>
                <w:rFonts w:ascii="华文中宋" w:eastAsia="华文中宋" w:hAnsi="华文中宋"/>
                <w:noProof/>
              </w:rPr>
              <w:t>3.2硬件接口</w:t>
            </w:r>
            <w:r w:rsidR="00190698">
              <w:rPr>
                <w:noProof/>
                <w:webHidden/>
              </w:rPr>
              <w:tab/>
            </w:r>
            <w:r w:rsidR="00190698">
              <w:rPr>
                <w:noProof/>
                <w:webHidden/>
              </w:rPr>
              <w:fldChar w:fldCharType="begin"/>
            </w:r>
            <w:r w:rsidR="00190698">
              <w:rPr>
                <w:noProof/>
                <w:webHidden/>
              </w:rPr>
              <w:instrText xml:space="preserve"> PAGEREF _Toc135419570 \h </w:instrText>
            </w:r>
            <w:r w:rsidR="00190698">
              <w:rPr>
                <w:noProof/>
                <w:webHidden/>
              </w:rPr>
            </w:r>
            <w:r w:rsidR="00190698">
              <w:rPr>
                <w:noProof/>
                <w:webHidden/>
              </w:rPr>
              <w:fldChar w:fldCharType="separate"/>
            </w:r>
            <w:r w:rsidR="00C904CE">
              <w:rPr>
                <w:noProof/>
                <w:webHidden/>
              </w:rPr>
              <w:t>16</w:t>
            </w:r>
            <w:r w:rsidR="00190698">
              <w:rPr>
                <w:noProof/>
                <w:webHidden/>
              </w:rPr>
              <w:fldChar w:fldCharType="end"/>
            </w:r>
          </w:hyperlink>
        </w:p>
        <w:p w14:paraId="212C00F2" w14:textId="3F852E94" w:rsidR="00190698" w:rsidRDefault="00000000" w:rsidP="00C453CE">
          <w:pPr>
            <w:pStyle w:val="TOC2"/>
            <w:tabs>
              <w:tab w:val="right" w:leader="dot" w:pos="8296"/>
            </w:tabs>
            <w:spacing w:line="360" w:lineRule="auto"/>
            <w:rPr>
              <w:noProof/>
              <w:szCs w:val="22"/>
              <w14:ligatures w14:val="standardContextual"/>
            </w:rPr>
          </w:pPr>
          <w:hyperlink w:anchor="_Toc135419571" w:history="1">
            <w:r w:rsidR="00190698" w:rsidRPr="00882F9C">
              <w:rPr>
                <w:rStyle w:val="a6"/>
                <w:rFonts w:ascii="华文中宋" w:eastAsia="华文中宋" w:hAnsi="华文中宋"/>
                <w:noProof/>
              </w:rPr>
              <w:t>3.3软件接口</w:t>
            </w:r>
            <w:r w:rsidR="00190698">
              <w:rPr>
                <w:noProof/>
                <w:webHidden/>
              </w:rPr>
              <w:tab/>
            </w:r>
            <w:r w:rsidR="00190698">
              <w:rPr>
                <w:noProof/>
                <w:webHidden/>
              </w:rPr>
              <w:fldChar w:fldCharType="begin"/>
            </w:r>
            <w:r w:rsidR="00190698">
              <w:rPr>
                <w:noProof/>
                <w:webHidden/>
              </w:rPr>
              <w:instrText xml:space="preserve"> PAGEREF _Toc135419571 \h </w:instrText>
            </w:r>
            <w:r w:rsidR="00190698">
              <w:rPr>
                <w:noProof/>
                <w:webHidden/>
              </w:rPr>
            </w:r>
            <w:r w:rsidR="00190698">
              <w:rPr>
                <w:noProof/>
                <w:webHidden/>
              </w:rPr>
              <w:fldChar w:fldCharType="separate"/>
            </w:r>
            <w:r w:rsidR="00C904CE">
              <w:rPr>
                <w:noProof/>
                <w:webHidden/>
              </w:rPr>
              <w:t>17</w:t>
            </w:r>
            <w:r w:rsidR="00190698">
              <w:rPr>
                <w:noProof/>
                <w:webHidden/>
              </w:rPr>
              <w:fldChar w:fldCharType="end"/>
            </w:r>
          </w:hyperlink>
        </w:p>
        <w:p w14:paraId="302D0028" w14:textId="2DB6BD42" w:rsidR="00190698" w:rsidRDefault="00000000" w:rsidP="00C453CE">
          <w:pPr>
            <w:pStyle w:val="TOC2"/>
            <w:tabs>
              <w:tab w:val="right" w:leader="dot" w:pos="8296"/>
            </w:tabs>
            <w:spacing w:line="360" w:lineRule="auto"/>
            <w:rPr>
              <w:noProof/>
              <w:szCs w:val="22"/>
              <w14:ligatures w14:val="standardContextual"/>
            </w:rPr>
          </w:pPr>
          <w:hyperlink w:anchor="_Toc135419572" w:history="1">
            <w:r w:rsidR="00190698" w:rsidRPr="00882F9C">
              <w:rPr>
                <w:rStyle w:val="a6"/>
                <w:rFonts w:ascii="华文中宋" w:eastAsia="华文中宋" w:hAnsi="华文中宋"/>
                <w:noProof/>
              </w:rPr>
              <w:t>3.4通信接口</w:t>
            </w:r>
            <w:r w:rsidR="00190698">
              <w:rPr>
                <w:noProof/>
                <w:webHidden/>
              </w:rPr>
              <w:tab/>
            </w:r>
            <w:r w:rsidR="00190698">
              <w:rPr>
                <w:noProof/>
                <w:webHidden/>
              </w:rPr>
              <w:fldChar w:fldCharType="begin"/>
            </w:r>
            <w:r w:rsidR="00190698">
              <w:rPr>
                <w:noProof/>
                <w:webHidden/>
              </w:rPr>
              <w:instrText xml:space="preserve"> PAGEREF _Toc135419572 \h </w:instrText>
            </w:r>
            <w:r w:rsidR="00190698">
              <w:rPr>
                <w:noProof/>
                <w:webHidden/>
              </w:rPr>
            </w:r>
            <w:r w:rsidR="00190698">
              <w:rPr>
                <w:noProof/>
                <w:webHidden/>
              </w:rPr>
              <w:fldChar w:fldCharType="separate"/>
            </w:r>
            <w:r w:rsidR="00C904CE">
              <w:rPr>
                <w:noProof/>
                <w:webHidden/>
              </w:rPr>
              <w:t>17</w:t>
            </w:r>
            <w:r w:rsidR="00190698">
              <w:rPr>
                <w:noProof/>
                <w:webHidden/>
              </w:rPr>
              <w:fldChar w:fldCharType="end"/>
            </w:r>
          </w:hyperlink>
        </w:p>
        <w:p w14:paraId="496BD9DE" w14:textId="22BCBA65" w:rsidR="00190698" w:rsidRDefault="00000000" w:rsidP="00C453CE">
          <w:pPr>
            <w:pStyle w:val="TOC1"/>
            <w:tabs>
              <w:tab w:val="right" w:leader="dot" w:pos="8296"/>
            </w:tabs>
            <w:spacing w:line="360" w:lineRule="auto"/>
            <w:rPr>
              <w:noProof/>
              <w:szCs w:val="22"/>
              <w14:ligatures w14:val="standardContextual"/>
            </w:rPr>
          </w:pPr>
          <w:hyperlink w:anchor="_Toc135419573" w:history="1">
            <w:r w:rsidR="00190698" w:rsidRPr="00882F9C">
              <w:rPr>
                <w:rStyle w:val="a6"/>
                <w:rFonts w:ascii="华文中宋" w:eastAsia="华文中宋" w:hAnsi="华文中宋"/>
                <w:noProof/>
              </w:rPr>
              <w:t>四、 系统特性</w:t>
            </w:r>
            <w:r w:rsidR="00190698">
              <w:rPr>
                <w:noProof/>
                <w:webHidden/>
              </w:rPr>
              <w:tab/>
            </w:r>
            <w:r w:rsidR="00190698">
              <w:rPr>
                <w:noProof/>
                <w:webHidden/>
              </w:rPr>
              <w:fldChar w:fldCharType="begin"/>
            </w:r>
            <w:r w:rsidR="00190698">
              <w:rPr>
                <w:noProof/>
                <w:webHidden/>
              </w:rPr>
              <w:instrText xml:space="preserve"> PAGEREF _Toc135419573 \h </w:instrText>
            </w:r>
            <w:r w:rsidR="00190698">
              <w:rPr>
                <w:noProof/>
                <w:webHidden/>
              </w:rPr>
            </w:r>
            <w:r w:rsidR="00190698">
              <w:rPr>
                <w:noProof/>
                <w:webHidden/>
              </w:rPr>
              <w:fldChar w:fldCharType="separate"/>
            </w:r>
            <w:r w:rsidR="00C904CE">
              <w:rPr>
                <w:noProof/>
                <w:webHidden/>
              </w:rPr>
              <w:t>18</w:t>
            </w:r>
            <w:r w:rsidR="00190698">
              <w:rPr>
                <w:noProof/>
                <w:webHidden/>
              </w:rPr>
              <w:fldChar w:fldCharType="end"/>
            </w:r>
          </w:hyperlink>
        </w:p>
        <w:p w14:paraId="49920399" w14:textId="792337E4" w:rsidR="00190698" w:rsidRDefault="00000000" w:rsidP="00C453CE">
          <w:pPr>
            <w:pStyle w:val="TOC2"/>
            <w:tabs>
              <w:tab w:val="right" w:leader="dot" w:pos="8296"/>
            </w:tabs>
            <w:spacing w:line="360" w:lineRule="auto"/>
            <w:rPr>
              <w:noProof/>
              <w:szCs w:val="22"/>
              <w14:ligatures w14:val="standardContextual"/>
            </w:rPr>
          </w:pPr>
          <w:hyperlink w:anchor="_Toc135419574" w:history="1">
            <w:r w:rsidR="00190698" w:rsidRPr="00882F9C">
              <w:rPr>
                <w:rStyle w:val="a6"/>
                <w:rFonts w:ascii="华文中宋" w:eastAsia="华文中宋" w:hAnsi="华文中宋"/>
                <w:noProof/>
              </w:rPr>
              <w:t>4.1说明和优先级</w:t>
            </w:r>
            <w:r w:rsidR="00190698">
              <w:rPr>
                <w:noProof/>
                <w:webHidden/>
              </w:rPr>
              <w:tab/>
            </w:r>
            <w:r w:rsidR="00190698">
              <w:rPr>
                <w:noProof/>
                <w:webHidden/>
              </w:rPr>
              <w:fldChar w:fldCharType="begin"/>
            </w:r>
            <w:r w:rsidR="00190698">
              <w:rPr>
                <w:noProof/>
                <w:webHidden/>
              </w:rPr>
              <w:instrText xml:space="preserve"> PAGEREF _Toc135419574 \h </w:instrText>
            </w:r>
            <w:r w:rsidR="00190698">
              <w:rPr>
                <w:noProof/>
                <w:webHidden/>
              </w:rPr>
            </w:r>
            <w:r w:rsidR="00190698">
              <w:rPr>
                <w:noProof/>
                <w:webHidden/>
              </w:rPr>
              <w:fldChar w:fldCharType="separate"/>
            </w:r>
            <w:r w:rsidR="00C904CE">
              <w:rPr>
                <w:noProof/>
                <w:webHidden/>
              </w:rPr>
              <w:t>18</w:t>
            </w:r>
            <w:r w:rsidR="00190698">
              <w:rPr>
                <w:noProof/>
                <w:webHidden/>
              </w:rPr>
              <w:fldChar w:fldCharType="end"/>
            </w:r>
          </w:hyperlink>
        </w:p>
        <w:p w14:paraId="01A0D848" w14:textId="201BDAEF" w:rsidR="00190698" w:rsidRDefault="00000000" w:rsidP="00C453CE">
          <w:pPr>
            <w:pStyle w:val="TOC2"/>
            <w:tabs>
              <w:tab w:val="right" w:leader="dot" w:pos="8296"/>
            </w:tabs>
            <w:spacing w:line="360" w:lineRule="auto"/>
            <w:rPr>
              <w:noProof/>
              <w:szCs w:val="22"/>
              <w14:ligatures w14:val="standardContextual"/>
            </w:rPr>
          </w:pPr>
          <w:hyperlink w:anchor="_Toc135419575" w:history="1">
            <w:r w:rsidR="00190698" w:rsidRPr="00882F9C">
              <w:rPr>
                <w:rStyle w:val="a6"/>
                <w:rFonts w:ascii="华文中宋" w:eastAsia="华文中宋" w:hAnsi="华文中宋"/>
                <w:noProof/>
              </w:rPr>
              <w:t>4.2激励/响应序列</w:t>
            </w:r>
            <w:r w:rsidR="00190698">
              <w:rPr>
                <w:noProof/>
                <w:webHidden/>
              </w:rPr>
              <w:tab/>
            </w:r>
            <w:r w:rsidR="00190698">
              <w:rPr>
                <w:noProof/>
                <w:webHidden/>
              </w:rPr>
              <w:fldChar w:fldCharType="begin"/>
            </w:r>
            <w:r w:rsidR="00190698">
              <w:rPr>
                <w:noProof/>
                <w:webHidden/>
              </w:rPr>
              <w:instrText xml:space="preserve"> PAGEREF _Toc135419575 \h </w:instrText>
            </w:r>
            <w:r w:rsidR="00190698">
              <w:rPr>
                <w:noProof/>
                <w:webHidden/>
              </w:rPr>
            </w:r>
            <w:r w:rsidR="00190698">
              <w:rPr>
                <w:noProof/>
                <w:webHidden/>
              </w:rPr>
              <w:fldChar w:fldCharType="separate"/>
            </w:r>
            <w:r w:rsidR="00C904CE">
              <w:rPr>
                <w:noProof/>
                <w:webHidden/>
              </w:rPr>
              <w:t>22</w:t>
            </w:r>
            <w:r w:rsidR="00190698">
              <w:rPr>
                <w:noProof/>
                <w:webHidden/>
              </w:rPr>
              <w:fldChar w:fldCharType="end"/>
            </w:r>
          </w:hyperlink>
        </w:p>
        <w:p w14:paraId="1295F184" w14:textId="1B6296AC" w:rsidR="00190698" w:rsidRDefault="00000000" w:rsidP="00C453CE">
          <w:pPr>
            <w:pStyle w:val="TOC2"/>
            <w:tabs>
              <w:tab w:val="right" w:leader="dot" w:pos="8296"/>
            </w:tabs>
            <w:spacing w:line="360" w:lineRule="auto"/>
            <w:rPr>
              <w:noProof/>
              <w:szCs w:val="22"/>
              <w14:ligatures w14:val="standardContextual"/>
            </w:rPr>
          </w:pPr>
          <w:hyperlink w:anchor="_Toc135419576" w:history="1">
            <w:r w:rsidR="00190698" w:rsidRPr="00882F9C">
              <w:rPr>
                <w:rStyle w:val="a6"/>
                <w:rFonts w:ascii="华文中宋" w:eastAsia="华文中宋" w:hAnsi="华文中宋"/>
                <w:noProof/>
              </w:rPr>
              <w:t>4.3功能需求</w:t>
            </w:r>
            <w:r w:rsidR="00190698">
              <w:rPr>
                <w:noProof/>
                <w:webHidden/>
              </w:rPr>
              <w:tab/>
            </w:r>
            <w:r w:rsidR="00190698">
              <w:rPr>
                <w:noProof/>
                <w:webHidden/>
              </w:rPr>
              <w:fldChar w:fldCharType="begin"/>
            </w:r>
            <w:r w:rsidR="00190698">
              <w:rPr>
                <w:noProof/>
                <w:webHidden/>
              </w:rPr>
              <w:instrText xml:space="preserve"> PAGEREF _Toc135419576 \h </w:instrText>
            </w:r>
            <w:r w:rsidR="00190698">
              <w:rPr>
                <w:noProof/>
                <w:webHidden/>
              </w:rPr>
            </w:r>
            <w:r w:rsidR="00190698">
              <w:rPr>
                <w:noProof/>
                <w:webHidden/>
              </w:rPr>
              <w:fldChar w:fldCharType="separate"/>
            </w:r>
            <w:r w:rsidR="00C904CE">
              <w:rPr>
                <w:noProof/>
                <w:webHidden/>
              </w:rPr>
              <w:t>28</w:t>
            </w:r>
            <w:r w:rsidR="00190698">
              <w:rPr>
                <w:noProof/>
                <w:webHidden/>
              </w:rPr>
              <w:fldChar w:fldCharType="end"/>
            </w:r>
          </w:hyperlink>
        </w:p>
        <w:p w14:paraId="1D5F00A4" w14:textId="644127C4" w:rsidR="00190698" w:rsidRDefault="00000000" w:rsidP="00C453CE">
          <w:pPr>
            <w:pStyle w:val="TOC3"/>
            <w:tabs>
              <w:tab w:val="right" w:leader="dot" w:pos="8296"/>
            </w:tabs>
            <w:spacing w:line="360" w:lineRule="auto"/>
            <w:rPr>
              <w:noProof/>
              <w:szCs w:val="22"/>
              <w14:ligatures w14:val="standardContextual"/>
            </w:rPr>
          </w:pPr>
          <w:hyperlink w:anchor="_Toc135419577" w:history="1">
            <w:r w:rsidR="00190698" w:rsidRPr="00882F9C">
              <w:rPr>
                <w:rStyle w:val="a6"/>
                <w:rFonts w:ascii="华文中宋" w:eastAsia="华文中宋" w:hAnsi="华文中宋"/>
                <w:noProof/>
              </w:rPr>
              <w:t>4.3.1系统功能列表</w:t>
            </w:r>
            <w:r w:rsidR="00190698">
              <w:rPr>
                <w:noProof/>
                <w:webHidden/>
              </w:rPr>
              <w:tab/>
            </w:r>
            <w:r w:rsidR="00190698">
              <w:rPr>
                <w:noProof/>
                <w:webHidden/>
              </w:rPr>
              <w:fldChar w:fldCharType="begin"/>
            </w:r>
            <w:r w:rsidR="00190698">
              <w:rPr>
                <w:noProof/>
                <w:webHidden/>
              </w:rPr>
              <w:instrText xml:space="preserve"> PAGEREF _Toc135419577 \h </w:instrText>
            </w:r>
            <w:r w:rsidR="00190698">
              <w:rPr>
                <w:noProof/>
                <w:webHidden/>
              </w:rPr>
            </w:r>
            <w:r w:rsidR="00190698">
              <w:rPr>
                <w:noProof/>
                <w:webHidden/>
              </w:rPr>
              <w:fldChar w:fldCharType="separate"/>
            </w:r>
            <w:r w:rsidR="00C904CE">
              <w:rPr>
                <w:noProof/>
                <w:webHidden/>
              </w:rPr>
              <w:t>28</w:t>
            </w:r>
            <w:r w:rsidR="00190698">
              <w:rPr>
                <w:noProof/>
                <w:webHidden/>
              </w:rPr>
              <w:fldChar w:fldCharType="end"/>
            </w:r>
          </w:hyperlink>
        </w:p>
        <w:p w14:paraId="60A84E95" w14:textId="2ACD4924" w:rsidR="00190698" w:rsidRDefault="00000000" w:rsidP="00C453CE">
          <w:pPr>
            <w:pStyle w:val="TOC3"/>
            <w:tabs>
              <w:tab w:val="right" w:leader="dot" w:pos="8296"/>
            </w:tabs>
            <w:spacing w:line="360" w:lineRule="auto"/>
            <w:rPr>
              <w:noProof/>
              <w:szCs w:val="22"/>
              <w14:ligatures w14:val="standardContextual"/>
            </w:rPr>
          </w:pPr>
          <w:hyperlink w:anchor="_Toc135419578" w:history="1">
            <w:r w:rsidR="00190698" w:rsidRPr="00882F9C">
              <w:rPr>
                <w:rStyle w:val="a6"/>
                <w:rFonts w:ascii="华文中宋" w:eastAsia="华文中宋" w:hAnsi="华文中宋"/>
                <w:noProof/>
              </w:rPr>
              <w:t>4.3.2用例图</w:t>
            </w:r>
            <w:r w:rsidR="00190698">
              <w:rPr>
                <w:noProof/>
                <w:webHidden/>
              </w:rPr>
              <w:tab/>
            </w:r>
            <w:r w:rsidR="00190698">
              <w:rPr>
                <w:noProof/>
                <w:webHidden/>
              </w:rPr>
              <w:fldChar w:fldCharType="begin"/>
            </w:r>
            <w:r w:rsidR="00190698">
              <w:rPr>
                <w:noProof/>
                <w:webHidden/>
              </w:rPr>
              <w:instrText xml:space="preserve"> PAGEREF _Toc135419578 \h </w:instrText>
            </w:r>
            <w:r w:rsidR="00190698">
              <w:rPr>
                <w:noProof/>
                <w:webHidden/>
              </w:rPr>
            </w:r>
            <w:r w:rsidR="00190698">
              <w:rPr>
                <w:noProof/>
                <w:webHidden/>
              </w:rPr>
              <w:fldChar w:fldCharType="separate"/>
            </w:r>
            <w:r w:rsidR="00C904CE">
              <w:rPr>
                <w:noProof/>
                <w:webHidden/>
              </w:rPr>
              <w:t>29</w:t>
            </w:r>
            <w:r w:rsidR="00190698">
              <w:rPr>
                <w:noProof/>
                <w:webHidden/>
              </w:rPr>
              <w:fldChar w:fldCharType="end"/>
            </w:r>
          </w:hyperlink>
        </w:p>
        <w:p w14:paraId="33DB98C3" w14:textId="431B6DF4" w:rsidR="00190698" w:rsidRDefault="00000000" w:rsidP="00C453CE">
          <w:pPr>
            <w:pStyle w:val="TOC2"/>
            <w:tabs>
              <w:tab w:val="right" w:leader="dot" w:pos="8296"/>
            </w:tabs>
            <w:spacing w:line="360" w:lineRule="auto"/>
            <w:rPr>
              <w:noProof/>
              <w:szCs w:val="22"/>
              <w14:ligatures w14:val="standardContextual"/>
            </w:rPr>
          </w:pPr>
          <w:hyperlink w:anchor="_Toc135419579" w:history="1">
            <w:r w:rsidR="00190698" w:rsidRPr="00882F9C">
              <w:rPr>
                <w:rStyle w:val="a6"/>
                <w:rFonts w:ascii="华文中宋" w:eastAsia="华文中宋" w:hAnsi="华文中宋"/>
                <w:noProof/>
              </w:rPr>
              <w:t>4.4需求说明</w:t>
            </w:r>
            <w:r w:rsidR="00190698">
              <w:rPr>
                <w:noProof/>
                <w:webHidden/>
              </w:rPr>
              <w:tab/>
            </w:r>
            <w:r w:rsidR="00190698">
              <w:rPr>
                <w:noProof/>
                <w:webHidden/>
              </w:rPr>
              <w:fldChar w:fldCharType="begin"/>
            </w:r>
            <w:r w:rsidR="00190698">
              <w:rPr>
                <w:noProof/>
                <w:webHidden/>
              </w:rPr>
              <w:instrText xml:space="preserve"> PAGEREF _Toc135419579 \h </w:instrText>
            </w:r>
            <w:r w:rsidR="00190698">
              <w:rPr>
                <w:noProof/>
                <w:webHidden/>
              </w:rPr>
            </w:r>
            <w:r w:rsidR="00190698">
              <w:rPr>
                <w:noProof/>
                <w:webHidden/>
              </w:rPr>
              <w:fldChar w:fldCharType="separate"/>
            </w:r>
            <w:r w:rsidR="00C904CE">
              <w:rPr>
                <w:noProof/>
                <w:webHidden/>
              </w:rPr>
              <w:t>30</w:t>
            </w:r>
            <w:r w:rsidR="00190698">
              <w:rPr>
                <w:noProof/>
                <w:webHidden/>
              </w:rPr>
              <w:fldChar w:fldCharType="end"/>
            </w:r>
          </w:hyperlink>
        </w:p>
        <w:p w14:paraId="0A803EEB" w14:textId="15856F36" w:rsidR="00190698" w:rsidRDefault="00000000" w:rsidP="00C453CE">
          <w:pPr>
            <w:pStyle w:val="TOC3"/>
            <w:tabs>
              <w:tab w:val="right" w:leader="dot" w:pos="8296"/>
            </w:tabs>
            <w:spacing w:line="360" w:lineRule="auto"/>
            <w:rPr>
              <w:noProof/>
              <w:szCs w:val="22"/>
              <w14:ligatures w14:val="standardContextual"/>
            </w:rPr>
          </w:pPr>
          <w:hyperlink w:anchor="_Toc135419580" w:history="1">
            <w:r w:rsidR="00190698" w:rsidRPr="00882F9C">
              <w:rPr>
                <w:rStyle w:val="a6"/>
                <w:rFonts w:ascii="华文中宋" w:eastAsia="华文中宋" w:hAnsi="华文中宋"/>
                <w:noProof/>
              </w:rPr>
              <w:t>4.4.1企业</w:t>
            </w:r>
            <w:r w:rsidR="00190698">
              <w:rPr>
                <w:noProof/>
                <w:webHidden/>
              </w:rPr>
              <w:tab/>
            </w:r>
            <w:r w:rsidR="00190698">
              <w:rPr>
                <w:noProof/>
                <w:webHidden/>
              </w:rPr>
              <w:fldChar w:fldCharType="begin"/>
            </w:r>
            <w:r w:rsidR="00190698">
              <w:rPr>
                <w:noProof/>
                <w:webHidden/>
              </w:rPr>
              <w:instrText xml:space="preserve"> PAGEREF _Toc135419580 \h </w:instrText>
            </w:r>
            <w:r w:rsidR="00190698">
              <w:rPr>
                <w:noProof/>
                <w:webHidden/>
              </w:rPr>
            </w:r>
            <w:r w:rsidR="00190698">
              <w:rPr>
                <w:noProof/>
                <w:webHidden/>
              </w:rPr>
              <w:fldChar w:fldCharType="separate"/>
            </w:r>
            <w:r w:rsidR="00C904CE">
              <w:rPr>
                <w:noProof/>
                <w:webHidden/>
              </w:rPr>
              <w:t>30</w:t>
            </w:r>
            <w:r w:rsidR="00190698">
              <w:rPr>
                <w:noProof/>
                <w:webHidden/>
              </w:rPr>
              <w:fldChar w:fldCharType="end"/>
            </w:r>
          </w:hyperlink>
        </w:p>
        <w:p w14:paraId="74FA7B2F" w14:textId="42BC21C7" w:rsidR="00190698" w:rsidRDefault="00000000" w:rsidP="00C453CE">
          <w:pPr>
            <w:pStyle w:val="TOC3"/>
            <w:tabs>
              <w:tab w:val="right" w:leader="dot" w:pos="8296"/>
            </w:tabs>
            <w:spacing w:line="360" w:lineRule="auto"/>
            <w:rPr>
              <w:noProof/>
              <w:szCs w:val="22"/>
              <w14:ligatures w14:val="standardContextual"/>
            </w:rPr>
          </w:pPr>
          <w:hyperlink w:anchor="_Toc135419581" w:history="1">
            <w:r w:rsidR="00190698" w:rsidRPr="00882F9C">
              <w:rPr>
                <w:rStyle w:val="a6"/>
                <w:rFonts w:ascii="华文中宋" w:eastAsia="华文中宋" w:hAnsi="华文中宋"/>
                <w:noProof/>
              </w:rPr>
              <w:t>4.4.2省</w:t>
            </w:r>
            <w:r w:rsidR="00190698">
              <w:rPr>
                <w:noProof/>
                <w:webHidden/>
              </w:rPr>
              <w:tab/>
            </w:r>
            <w:r w:rsidR="00190698">
              <w:rPr>
                <w:noProof/>
                <w:webHidden/>
              </w:rPr>
              <w:fldChar w:fldCharType="begin"/>
            </w:r>
            <w:r w:rsidR="00190698">
              <w:rPr>
                <w:noProof/>
                <w:webHidden/>
              </w:rPr>
              <w:instrText xml:space="preserve"> PAGEREF _Toc135419581 \h </w:instrText>
            </w:r>
            <w:r w:rsidR="00190698">
              <w:rPr>
                <w:noProof/>
                <w:webHidden/>
              </w:rPr>
            </w:r>
            <w:r w:rsidR="00190698">
              <w:rPr>
                <w:noProof/>
                <w:webHidden/>
              </w:rPr>
              <w:fldChar w:fldCharType="separate"/>
            </w:r>
            <w:r w:rsidR="00C904CE">
              <w:rPr>
                <w:noProof/>
                <w:webHidden/>
              </w:rPr>
              <w:t>37</w:t>
            </w:r>
            <w:r w:rsidR="00190698">
              <w:rPr>
                <w:noProof/>
                <w:webHidden/>
              </w:rPr>
              <w:fldChar w:fldCharType="end"/>
            </w:r>
          </w:hyperlink>
        </w:p>
        <w:p w14:paraId="4854B4A8" w14:textId="374FF8FB" w:rsidR="00190698" w:rsidRDefault="00000000" w:rsidP="00C453CE">
          <w:pPr>
            <w:pStyle w:val="TOC1"/>
            <w:tabs>
              <w:tab w:val="right" w:leader="dot" w:pos="8296"/>
            </w:tabs>
            <w:spacing w:line="360" w:lineRule="auto"/>
            <w:rPr>
              <w:noProof/>
              <w:szCs w:val="22"/>
              <w14:ligatures w14:val="standardContextual"/>
            </w:rPr>
          </w:pPr>
          <w:hyperlink w:anchor="_Toc135419582" w:history="1">
            <w:r w:rsidR="00190698" w:rsidRPr="00882F9C">
              <w:rPr>
                <w:rStyle w:val="a6"/>
                <w:rFonts w:ascii="华文中宋" w:eastAsia="华文中宋" w:hAnsi="华文中宋"/>
                <w:noProof/>
              </w:rPr>
              <w:t>五、 其他非功能需求</w:t>
            </w:r>
            <w:r w:rsidR="00190698">
              <w:rPr>
                <w:noProof/>
                <w:webHidden/>
              </w:rPr>
              <w:tab/>
            </w:r>
            <w:r w:rsidR="00190698">
              <w:rPr>
                <w:noProof/>
                <w:webHidden/>
              </w:rPr>
              <w:fldChar w:fldCharType="begin"/>
            </w:r>
            <w:r w:rsidR="00190698">
              <w:rPr>
                <w:noProof/>
                <w:webHidden/>
              </w:rPr>
              <w:instrText xml:space="preserve"> PAGEREF _Toc135419582 \h </w:instrText>
            </w:r>
            <w:r w:rsidR="00190698">
              <w:rPr>
                <w:noProof/>
                <w:webHidden/>
              </w:rPr>
            </w:r>
            <w:r w:rsidR="00190698">
              <w:rPr>
                <w:noProof/>
                <w:webHidden/>
              </w:rPr>
              <w:fldChar w:fldCharType="separate"/>
            </w:r>
            <w:r w:rsidR="00C904CE">
              <w:rPr>
                <w:noProof/>
                <w:webHidden/>
              </w:rPr>
              <w:t>67</w:t>
            </w:r>
            <w:r w:rsidR="00190698">
              <w:rPr>
                <w:noProof/>
                <w:webHidden/>
              </w:rPr>
              <w:fldChar w:fldCharType="end"/>
            </w:r>
          </w:hyperlink>
        </w:p>
        <w:p w14:paraId="74A37129" w14:textId="7B6CF9A6" w:rsidR="00190698" w:rsidRDefault="00000000" w:rsidP="00C453CE">
          <w:pPr>
            <w:pStyle w:val="TOC2"/>
            <w:tabs>
              <w:tab w:val="right" w:leader="dot" w:pos="8296"/>
            </w:tabs>
            <w:spacing w:line="360" w:lineRule="auto"/>
            <w:rPr>
              <w:noProof/>
              <w:szCs w:val="22"/>
              <w14:ligatures w14:val="standardContextual"/>
            </w:rPr>
          </w:pPr>
          <w:hyperlink w:anchor="_Toc135419583" w:history="1">
            <w:r w:rsidR="00190698" w:rsidRPr="00882F9C">
              <w:rPr>
                <w:rStyle w:val="a6"/>
                <w:rFonts w:ascii="华文中宋" w:eastAsia="华文中宋" w:hAnsi="华文中宋"/>
                <w:noProof/>
              </w:rPr>
              <w:t>5.1性能需求</w:t>
            </w:r>
            <w:r w:rsidR="00190698">
              <w:rPr>
                <w:noProof/>
                <w:webHidden/>
              </w:rPr>
              <w:tab/>
            </w:r>
            <w:r w:rsidR="00190698">
              <w:rPr>
                <w:noProof/>
                <w:webHidden/>
              </w:rPr>
              <w:fldChar w:fldCharType="begin"/>
            </w:r>
            <w:r w:rsidR="00190698">
              <w:rPr>
                <w:noProof/>
                <w:webHidden/>
              </w:rPr>
              <w:instrText xml:space="preserve"> PAGEREF _Toc135419583 \h </w:instrText>
            </w:r>
            <w:r w:rsidR="00190698">
              <w:rPr>
                <w:noProof/>
                <w:webHidden/>
              </w:rPr>
            </w:r>
            <w:r w:rsidR="00190698">
              <w:rPr>
                <w:noProof/>
                <w:webHidden/>
              </w:rPr>
              <w:fldChar w:fldCharType="separate"/>
            </w:r>
            <w:r w:rsidR="00C904CE">
              <w:rPr>
                <w:noProof/>
                <w:webHidden/>
              </w:rPr>
              <w:t>67</w:t>
            </w:r>
            <w:r w:rsidR="00190698">
              <w:rPr>
                <w:noProof/>
                <w:webHidden/>
              </w:rPr>
              <w:fldChar w:fldCharType="end"/>
            </w:r>
          </w:hyperlink>
        </w:p>
        <w:p w14:paraId="3D3933D2" w14:textId="38CF61D6" w:rsidR="00190698" w:rsidRDefault="00000000" w:rsidP="00C453CE">
          <w:pPr>
            <w:pStyle w:val="TOC2"/>
            <w:tabs>
              <w:tab w:val="right" w:leader="dot" w:pos="8296"/>
            </w:tabs>
            <w:spacing w:line="360" w:lineRule="auto"/>
            <w:rPr>
              <w:noProof/>
              <w:szCs w:val="22"/>
              <w14:ligatures w14:val="standardContextual"/>
            </w:rPr>
          </w:pPr>
          <w:hyperlink w:anchor="_Toc135419584" w:history="1">
            <w:r w:rsidR="00190698" w:rsidRPr="00882F9C">
              <w:rPr>
                <w:rStyle w:val="a6"/>
                <w:rFonts w:ascii="华文中宋" w:eastAsia="华文中宋" w:hAnsi="华文中宋"/>
                <w:noProof/>
              </w:rPr>
              <w:t>5.2安全设施需求</w:t>
            </w:r>
            <w:r w:rsidR="00190698">
              <w:rPr>
                <w:noProof/>
                <w:webHidden/>
              </w:rPr>
              <w:tab/>
            </w:r>
            <w:r w:rsidR="00190698">
              <w:rPr>
                <w:noProof/>
                <w:webHidden/>
              </w:rPr>
              <w:fldChar w:fldCharType="begin"/>
            </w:r>
            <w:r w:rsidR="00190698">
              <w:rPr>
                <w:noProof/>
                <w:webHidden/>
              </w:rPr>
              <w:instrText xml:space="preserve"> PAGEREF _Toc135419584 \h </w:instrText>
            </w:r>
            <w:r w:rsidR="00190698">
              <w:rPr>
                <w:noProof/>
                <w:webHidden/>
              </w:rPr>
            </w:r>
            <w:r w:rsidR="00190698">
              <w:rPr>
                <w:noProof/>
                <w:webHidden/>
              </w:rPr>
              <w:fldChar w:fldCharType="separate"/>
            </w:r>
            <w:r w:rsidR="00C904CE">
              <w:rPr>
                <w:noProof/>
                <w:webHidden/>
              </w:rPr>
              <w:t>68</w:t>
            </w:r>
            <w:r w:rsidR="00190698">
              <w:rPr>
                <w:noProof/>
                <w:webHidden/>
              </w:rPr>
              <w:fldChar w:fldCharType="end"/>
            </w:r>
          </w:hyperlink>
        </w:p>
        <w:p w14:paraId="5685D7EE" w14:textId="388D5BE6" w:rsidR="00190698" w:rsidRDefault="00000000" w:rsidP="00C453CE">
          <w:pPr>
            <w:pStyle w:val="TOC2"/>
            <w:tabs>
              <w:tab w:val="right" w:leader="dot" w:pos="8296"/>
            </w:tabs>
            <w:spacing w:line="360" w:lineRule="auto"/>
            <w:rPr>
              <w:noProof/>
              <w:szCs w:val="22"/>
              <w14:ligatures w14:val="standardContextual"/>
            </w:rPr>
          </w:pPr>
          <w:hyperlink w:anchor="_Toc135419585" w:history="1">
            <w:r w:rsidR="00190698" w:rsidRPr="00882F9C">
              <w:rPr>
                <w:rStyle w:val="a6"/>
                <w:rFonts w:ascii="华文中宋" w:eastAsia="华文中宋" w:hAnsi="华文中宋"/>
                <w:noProof/>
              </w:rPr>
              <w:t>5.3安全性需求</w:t>
            </w:r>
            <w:r w:rsidR="00190698">
              <w:rPr>
                <w:noProof/>
                <w:webHidden/>
              </w:rPr>
              <w:tab/>
            </w:r>
            <w:r w:rsidR="00190698">
              <w:rPr>
                <w:noProof/>
                <w:webHidden/>
              </w:rPr>
              <w:fldChar w:fldCharType="begin"/>
            </w:r>
            <w:r w:rsidR="00190698">
              <w:rPr>
                <w:noProof/>
                <w:webHidden/>
              </w:rPr>
              <w:instrText xml:space="preserve"> PAGEREF _Toc135419585 \h </w:instrText>
            </w:r>
            <w:r w:rsidR="00190698">
              <w:rPr>
                <w:noProof/>
                <w:webHidden/>
              </w:rPr>
            </w:r>
            <w:r w:rsidR="00190698">
              <w:rPr>
                <w:noProof/>
                <w:webHidden/>
              </w:rPr>
              <w:fldChar w:fldCharType="separate"/>
            </w:r>
            <w:r w:rsidR="00C904CE">
              <w:rPr>
                <w:noProof/>
                <w:webHidden/>
              </w:rPr>
              <w:t>69</w:t>
            </w:r>
            <w:r w:rsidR="00190698">
              <w:rPr>
                <w:noProof/>
                <w:webHidden/>
              </w:rPr>
              <w:fldChar w:fldCharType="end"/>
            </w:r>
          </w:hyperlink>
        </w:p>
        <w:p w14:paraId="67B99ABA" w14:textId="27C04869" w:rsidR="00190698" w:rsidRDefault="00000000" w:rsidP="00C453CE">
          <w:pPr>
            <w:pStyle w:val="TOC2"/>
            <w:tabs>
              <w:tab w:val="right" w:leader="dot" w:pos="8296"/>
            </w:tabs>
            <w:spacing w:line="360" w:lineRule="auto"/>
            <w:rPr>
              <w:noProof/>
              <w:szCs w:val="22"/>
              <w14:ligatures w14:val="standardContextual"/>
            </w:rPr>
          </w:pPr>
          <w:hyperlink w:anchor="_Toc135419586" w:history="1">
            <w:r w:rsidR="00190698" w:rsidRPr="00882F9C">
              <w:rPr>
                <w:rStyle w:val="a6"/>
                <w:rFonts w:ascii="华文中宋" w:eastAsia="华文中宋" w:hAnsi="华文中宋"/>
                <w:noProof/>
              </w:rPr>
              <w:t>5.4软件质量标准属性</w:t>
            </w:r>
            <w:r w:rsidR="00190698">
              <w:rPr>
                <w:noProof/>
                <w:webHidden/>
              </w:rPr>
              <w:tab/>
            </w:r>
            <w:r w:rsidR="00190698">
              <w:rPr>
                <w:noProof/>
                <w:webHidden/>
              </w:rPr>
              <w:fldChar w:fldCharType="begin"/>
            </w:r>
            <w:r w:rsidR="00190698">
              <w:rPr>
                <w:noProof/>
                <w:webHidden/>
              </w:rPr>
              <w:instrText xml:space="preserve"> PAGEREF _Toc135419586 \h </w:instrText>
            </w:r>
            <w:r w:rsidR="00190698">
              <w:rPr>
                <w:noProof/>
                <w:webHidden/>
              </w:rPr>
            </w:r>
            <w:r w:rsidR="00190698">
              <w:rPr>
                <w:noProof/>
                <w:webHidden/>
              </w:rPr>
              <w:fldChar w:fldCharType="separate"/>
            </w:r>
            <w:r w:rsidR="00C904CE">
              <w:rPr>
                <w:noProof/>
                <w:webHidden/>
              </w:rPr>
              <w:t>69</w:t>
            </w:r>
            <w:r w:rsidR="00190698">
              <w:rPr>
                <w:noProof/>
                <w:webHidden/>
              </w:rPr>
              <w:fldChar w:fldCharType="end"/>
            </w:r>
          </w:hyperlink>
        </w:p>
        <w:p w14:paraId="5671C688" w14:textId="13BF7626" w:rsidR="00190698" w:rsidRDefault="00000000" w:rsidP="00C453CE">
          <w:pPr>
            <w:pStyle w:val="TOC2"/>
            <w:tabs>
              <w:tab w:val="right" w:leader="dot" w:pos="8296"/>
            </w:tabs>
            <w:spacing w:line="360" w:lineRule="auto"/>
            <w:rPr>
              <w:noProof/>
              <w:szCs w:val="22"/>
              <w14:ligatures w14:val="standardContextual"/>
            </w:rPr>
          </w:pPr>
          <w:hyperlink w:anchor="_Toc135419587" w:history="1">
            <w:r w:rsidR="00190698" w:rsidRPr="00882F9C">
              <w:rPr>
                <w:rStyle w:val="a6"/>
                <w:rFonts w:ascii="华文中宋" w:eastAsia="华文中宋" w:hAnsi="华文中宋"/>
                <w:noProof/>
              </w:rPr>
              <w:t>5.5业务规则</w:t>
            </w:r>
            <w:r w:rsidR="00190698">
              <w:rPr>
                <w:noProof/>
                <w:webHidden/>
              </w:rPr>
              <w:tab/>
            </w:r>
            <w:r w:rsidR="00190698">
              <w:rPr>
                <w:noProof/>
                <w:webHidden/>
              </w:rPr>
              <w:fldChar w:fldCharType="begin"/>
            </w:r>
            <w:r w:rsidR="00190698">
              <w:rPr>
                <w:noProof/>
                <w:webHidden/>
              </w:rPr>
              <w:instrText xml:space="preserve"> PAGEREF _Toc135419587 \h </w:instrText>
            </w:r>
            <w:r w:rsidR="00190698">
              <w:rPr>
                <w:noProof/>
                <w:webHidden/>
              </w:rPr>
            </w:r>
            <w:r w:rsidR="00190698">
              <w:rPr>
                <w:noProof/>
                <w:webHidden/>
              </w:rPr>
              <w:fldChar w:fldCharType="separate"/>
            </w:r>
            <w:r w:rsidR="00C904CE">
              <w:rPr>
                <w:noProof/>
                <w:webHidden/>
              </w:rPr>
              <w:t>69</w:t>
            </w:r>
            <w:r w:rsidR="00190698">
              <w:rPr>
                <w:noProof/>
                <w:webHidden/>
              </w:rPr>
              <w:fldChar w:fldCharType="end"/>
            </w:r>
          </w:hyperlink>
        </w:p>
        <w:p w14:paraId="65DA3E00" w14:textId="1069DC03" w:rsidR="00190698" w:rsidRDefault="00000000" w:rsidP="00C453CE">
          <w:pPr>
            <w:pStyle w:val="TOC2"/>
            <w:tabs>
              <w:tab w:val="right" w:leader="dot" w:pos="8296"/>
            </w:tabs>
            <w:spacing w:line="360" w:lineRule="auto"/>
            <w:rPr>
              <w:noProof/>
              <w:szCs w:val="22"/>
              <w14:ligatures w14:val="standardContextual"/>
            </w:rPr>
          </w:pPr>
          <w:hyperlink w:anchor="_Toc135419588" w:history="1">
            <w:r w:rsidR="00190698" w:rsidRPr="00882F9C">
              <w:rPr>
                <w:rStyle w:val="a6"/>
                <w:rFonts w:ascii="华文中宋" w:eastAsia="华文中宋" w:hAnsi="华文中宋"/>
                <w:noProof/>
              </w:rPr>
              <w:t>5.6 可靠性</w:t>
            </w:r>
            <w:r w:rsidR="00190698">
              <w:rPr>
                <w:noProof/>
                <w:webHidden/>
              </w:rPr>
              <w:tab/>
            </w:r>
            <w:r w:rsidR="00190698">
              <w:rPr>
                <w:noProof/>
                <w:webHidden/>
              </w:rPr>
              <w:fldChar w:fldCharType="begin"/>
            </w:r>
            <w:r w:rsidR="00190698">
              <w:rPr>
                <w:noProof/>
                <w:webHidden/>
              </w:rPr>
              <w:instrText xml:space="preserve"> PAGEREF _Toc135419588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008963BD" w14:textId="14A08D9D" w:rsidR="00190698" w:rsidRDefault="00000000" w:rsidP="00C453CE">
          <w:pPr>
            <w:pStyle w:val="TOC2"/>
            <w:tabs>
              <w:tab w:val="right" w:leader="dot" w:pos="8296"/>
            </w:tabs>
            <w:spacing w:line="360" w:lineRule="auto"/>
            <w:rPr>
              <w:noProof/>
              <w:szCs w:val="22"/>
              <w14:ligatures w14:val="standardContextual"/>
            </w:rPr>
          </w:pPr>
          <w:hyperlink w:anchor="_Toc135419589" w:history="1">
            <w:r w:rsidR="00190698" w:rsidRPr="00882F9C">
              <w:rPr>
                <w:rStyle w:val="a6"/>
                <w:rFonts w:ascii="华文中宋" w:eastAsia="华文中宋" w:hAnsi="华文中宋"/>
                <w:noProof/>
              </w:rPr>
              <w:t>5.7 安全性</w:t>
            </w:r>
            <w:r w:rsidR="00190698">
              <w:rPr>
                <w:noProof/>
                <w:webHidden/>
              </w:rPr>
              <w:tab/>
            </w:r>
            <w:r w:rsidR="00190698">
              <w:rPr>
                <w:noProof/>
                <w:webHidden/>
              </w:rPr>
              <w:fldChar w:fldCharType="begin"/>
            </w:r>
            <w:r w:rsidR="00190698">
              <w:rPr>
                <w:noProof/>
                <w:webHidden/>
              </w:rPr>
              <w:instrText xml:space="preserve"> PAGEREF _Toc135419589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31C4060E" w14:textId="45EA904E" w:rsidR="00190698" w:rsidRDefault="00000000" w:rsidP="00C453CE">
          <w:pPr>
            <w:pStyle w:val="TOC2"/>
            <w:tabs>
              <w:tab w:val="right" w:leader="dot" w:pos="8296"/>
            </w:tabs>
            <w:spacing w:line="360" w:lineRule="auto"/>
            <w:rPr>
              <w:noProof/>
              <w:szCs w:val="22"/>
              <w14:ligatures w14:val="standardContextual"/>
            </w:rPr>
          </w:pPr>
          <w:hyperlink w:anchor="_Toc135419590" w:history="1">
            <w:r w:rsidR="00190698" w:rsidRPr="00882F9C">
              <w:rPr>
                <w:rStyle w:val="a6"/>
                <w:rFonts w:ascii="华文中宋" w:eastAsia="华文中宋" w:hAnsi="华文中宋"/>
                <w:noProof/>
              </w:rPr>
              <w:t>5.8 可维护性</w:t>
            </w:r>
            <w:r w:rsidR="00190698">
              <w:rPr>
                <w:noProof/>
                <w:webHidden/>
              </w:rPr>
              <w:tab/>
            </w:r>
            <w:r w:rsidR="00190698">
              <w:rPr>
                <w:noProof/>
                <w:webHidden/>
              </w:rPr>
              <w:fldChar w:fldCharType="begin"/>
            </w:r>
            <w:r w:rsidR="00190698">
              <w:rPr>
                <w:noProof/>
                <w:webHidden/>
              </w:rPr>
              <w:instrText xml:space="preserve"> PAGEREF _Toc135419590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482909FF" w14:textId="1756D4A5" w:rsidR="00190698" w:rsidRDefault="00000000" w:rsidP="00C453CE">
          <w:pPr>
            <w:pStyle w:val="TOC2"/>
            <w:tabs>
              <w:tab w:val="right" w:leader="dot" w:pos="8296"/>
            </w:tabs>
            <w:spacing w:line="360" w:lineRule="auto"/>
            <w:rPr>
              <w:noProof/>
              <w:szCs w:val="22"/>
              <w14:ligatures w14:val="standardContextual"/>
            </w:rPr>
          </w:pPr>
          <w:hyperlink w:anchor="_Toc135419591" w:history="1">
            <w:r w:rsidR="00190698" w:rsidRPr="00882F9C">
              <w:rPr>
                <w:rStyle w:val="a6"/>
                <w:rFonts w:ascii="华文中宋" w:eastAsia="华文中宋" w:hAnsi="华文中宋"/>
                <w:noProof/>
              </w:rPr>
              <w:t>5.9 可扩展性</w:t>
            </w:r>
            <w:r w:rsidR="00190698">
              <w:rPr>
                <w:noProof/>
                <w:webHidden/>
              </w:rPr>
              <w:tab/>
            </w:r>
            <w:r w:rsidR="00190698">
              <w:rPr>
                <w:noProof/>
                <w:webHidden/>
              </w:rPr>
              <w:fldChar w:fldCharType="begin"/>
            </w:r>
            <w:r w:rsidR="00190698">
              <w:rPr>
                <w:noProof/>
                <w:webHidden/>
              </w:rPr>
              <w:instrText xml:space="preserve"> PAGEREF _Toc135419591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697168D8" w14:textId="22348948" w:rsidR="00190698" w:rsidRDefault="00000000" w:rsidP="00C453CE">
          <w:pPr>
            <w:pStyle w:val="TOC1"/>
            <w:tabs>
              <w:tab w:val="right" w:leader="dot" w:pos="8296"/>
            </w:tabs>
            <w:spacing w:line="360" w:lineRule="auto"/>
            <w:rPr>
              <w:noProof/>
              <w:szCs w:val="22"/>
              <w14:ligatures w14:val="standardContextual"/>
            </w:rPr>
          </w:pPr>
          <w:hyperlink w:anchor="_Toc135419592" w:history="1">
            <w:r w:rsidR="00190698" w:rsidRPr="00882F9C">
              <w:rPr>
                <w:rStyle w:val="a6"/>
                <w:rFonts w:ascii="华文中宋" w:eastAsia="华文中宋" w:hAnsi="华文中宋"/>
                <w:noProof/>
              </w:rPr>
              <w:t>六、 其他需求</w:t>
            </w:r>
            <w:r w:rsidR="00190698">
              <w:rPr>
                <w:noProof/>
                <w:webHidden/>
              </w:rPr>
              <w:tab/>
            </w:r>
            <w:r w:rsidR="00190698">
              <w:rPr>
                <w:noProof/>
                <w:webHidden/>
              </w:rPr>
              <w:fldChar w:fldCharType="begin"/>
            </w:r>
            <w:r w:rsidR="00190698">
              <w:rPr>
                <w:noProof/>
                <w:webHidden/>
              </w:rPr>
              <w:instrText xml:space="preserve"> PAGEREF _Toc135419592 \h </w:instrText>
            </w:r>
            <w:r w:rsidR="00190698">
              <w:rPr>
                <w:noProof/>
                <w:webHidden/>
              </w:rPr>
            </w:r>
            <w:r w:rsidR="00190698">
              <w:rPr>
                <w:noProof/>
                <w:webHidden/>
              </w:rPr>
              <w:fldChar w:fldCharType="separate"/>
            </w:r>
            <w:r w:rsidR="00C904CE">
              <w:rPr>
                <w:noProof/>
                <w:webHidden/>
              </w:rPr>
              <w:t>71</w:t>
            </w:r>
            <w:r w:rsidR="00190698">
              <w:rPr>
                <w:noProof/>
                <w:webHidden/>
              </w:rPr>
              <w:fldChar w:fldCharType="end"/>
            </w:r>
          </w:hyperlink>
        </w:p>
        <w:p w14:paraId="3ED00986" w14:textId="4F855A23" w:rsidR="00190698" w:rsidRDefault="00000000" w:rsidP="00C453CE">
          <w:pPr>
            <w:pStyle w:val="TOC2"/>
            <w:tabs>
              <w:tab w:val="right" w:leader="dot" w:pos="8296"/>
            </w:tabs>
            <w:spacing w:line="360" w:lineRule="auto"/>
            <w:rPr>
              <w:noProof/>
              <w:szCs w:val="22"/>
              <w14:ligatures w14:val="standardContextual"/>
            </w:rPr>
          </w:pPr>
          <w:hyperlink w:anchor="_Toc135419593" w:history="1">
            <w:r w:rsidR="00190698" w:rsidRPr="00882F9C">
              <w:rPr>
                <w:rStyle w:val="a6"/>
                <w:rFonts w:ascii="华文中宋" w:eastAsia="华文中宋" w:hAnsi="华文中宋"/>
                <w:noProof/>
              </w:rPr>
              <w:t>6.1法律需求</w:t>
            </w:r>
            <w:r w:rsidR="00190698">
              <w:rPr>
                <w:noProof/>
                <w:webHidden/>
              </w:rPr>
              <w:tab/>
            </w:r>
            <w:r w:rsidR="00190698">
              <w:rPr>
                <w:noProof/>
                <w:webHidden/>
              </w:rPr>
              <w:fldChar w:fldCharType="begin"/>
            </w:r>
            <w:r w:rsidR="00190698">
              <w:rPr>
                <w:noProof/>
                <w:webHidden/>
              </w:rPr>
              <w:instrText xml:space="preserve"> PAGEREF _Toc135419593 \h </w:instrText>
            </w:r>
            <w:r w:rsidR="00190698">
              <w:rPr>
                <w:noProof/>
                <w:webHidden/>
              </w:rPr>
            </w:r>
            <w:r w:rsidR="00190698">
              <w:rPr>
                <w:noProof/>
                <w:webHidden/>
              </w:rPr>
              <w:fldChar w:fldCharType="separate"/>
            </w:r>
            <w:r w:rsidR="00C904CE">
              <w:rPr>
                <w:noProof/>
                <w:webHidden/>
              </w:rPr>
              <w:t>71</w:t>
            </w:r>
            <w:r w:rsidR="00190698">
              <w:rPr>
                <w:noProof/>
                <w:webHidden/>
              </w:rPr>
              <w:fldChar w:fldCharType="end"/>
            </w:r>
          </w:hyperlink>
        </w:p>
        <w:p w14:paraId="4E0A3877" w14:textId="2A4AB12C" w:rsidR="00190698" w:rsidRDefault="00000000" w:rsidP="00C453CE">
          <w:pPr>
            <w:pStyle w:val="TOC2"/>
            <w:tabs>
              <w:tab w:val="right" w:leader="dot" w:pos="8296"/>
            </w:tabs>
            <w:spacing w:line="360" w:lineRule="auto"/>
            <w:rPr>
              <w:noProof/>
              <w:szCs w:val="22"/>
              <w14:ligatures w14:val="standardContextual"/>
            </w:rPr>
          </w:pPr>
          <w:hyperlink w:anchor="_Toc135419594" w:history="1">
            <w:r w:rsidR="00190698" w:rsidRPr="00882F9C">
              <w:rPr>
                <w:rStyle w:val="a6"/>
                <w:rFonts w:ascii="华文中宋" w:eastAsia="华文中宋" w:hAnsi="华文中宋"/>
                <w:noProof/>
              </w:rPr>
              <w:t>6.2管理与维护需求</w:t>
            </w:r>
            <w:r w:rsidR="00190698">
              <w:rPr>
                <w:noProof/>
                <w:webHidden/>
              </w:rPr>
              <w:tab/>
            </w:r>
            <w:r w:rsidR="00190698">
              <w:rPr>
                <w:noProof/>
                <w:webHidden/>
              </w:rPr>
              <w:fldChar w:fldCharType="begin"/>
            </w:r>
            <w:r w:rsidR="00190698">
              <w:rPr>
                <w:noProof/>
                <w:webHidden/>
              </w:rPr>
              <w:instrText xml:space="preserve"> PAGEREF _Toc135419594 \h </w:instrText>
            </w:r>
            <w:r w:rsidR="00190698">
              <w:rPr>
                <w:noProof/>
                <w:webHidden/>
              </w:rPr>
            </w:r>
            <w:r w:rsidR="00190698">
              <w:rPr>
                <w:noProof/>
                <w:webHidden/>
              </w:rPr>
              <w:fldChar w:fldCharType="separate"/>
            </w:r>
            <w:r w:rsidR="00C904CE">
              <w:rPr>
                <w:noProof/>
                <w:webHidden/>
              </w:rPr>
              <w:t>71</w:t>
            </w:r>
            <w:r w:rsidR="00190698">
              <w:rPr>
                <w:noProof/>
                <w:webHidden/>
              </w:rPr>
              <w:fldChar w:fldCharType="end"/>
            </w:r>
          </w:hyperlink>
        </w:p>
        <w:p w14:paraId="77B1E654" w14:textId="47353F24" w:rsidR="00190698" w:rsidRDefault="00190698">
          <w:r>
            <w:rPr>
              <w:b/>
              <w:bCs/>
              <w:lang w:val="zh-CN"/>
            </w:rPr>
            <w:lastRenderedPageBreak/>
            <w:fldChar w:fldCharType="end"/>
          </w:r>
        </w:p>
      </w:sdtContent>
    </w:sdt>
    <w:p w14:paraId="6A08B232" w14:textId="77777777" w:rsidR="001A77F5" w:rsidRPr="00C6035B" w:rsidRDefault="001A77F5">
      <w:pPr>
        <w:ind w:firstLineChars="200" w:firstLine="480"/>
        <w:rPr>
          <w:rFonts w:ascii="华文中宋" w:eastAsia="华文中宋" w:hAnsi="华文中宋"/>
          <w:b/>
          <w:bCs/>
          <w:color w:val="000000"/>
          <w:sz w:val="24"/>
          <w:szCs w:val="21"/>
        </w:rPr>
      </w:pPr>
    </w:p>
    <w:p w14:paraId="6444E822" w14:textId="428A3BFD" w:rsidR="001A77F5" w:rsidRPr="00C6035B" w:rsidRDefault="007B40C8" w:rsidP="007B40C8">
      <w:pPr>
        <w:widowControl/>
        <w:jc w:val="left"/>
        <w:rPr>
          <w:rFonts w:ascii="华文中宋" w:eastAsia="华文中宋" w:hAnsi="华文中宋"/>
        </w:rPr>
      </w:pPr>
      <w:r w:rsidRPr="00C6035B">
        <w:rPr>
          <w:rFonts w:ascii="华文中宋" w:eastAsia="华文中宋" w:hAnsi="华文中宋"/>
        </w:rPr>
        <w:br w:type="page"/>
      </w:r>
    </w:p>
    <w:p w14:paraId="7D70291F" w14:textId="7799D3AA" w:rsidR="007F1C78" w:rsidRPr="00C6035B" w:rsidRDefault="007F1C78" w:rsidP="007F1C78">
      <w:pPr>
        <w:pStyle w:val="1"/>
        <w:ind w:firstLineChars="200" w:firstLine="881"/>
        <w:rPr>
          <w:rFonts w:ascii="华文中宋" w:eastAsia="华文中宋" w:hAnsi="华文中宋"/>
        </w:rPr>
      </w:pPr>
      <w:bookmarkStart w:id="0" w:name="_Toc135417579"/>
      <w:bookmarkStart w:id="1" w:name="_Toc135419540"/>
      <w:r w:rsidRPr="00C6035B">
        <w:rPr>
          <w:rFonts w:ascii="华文中宋" w:eastAsia="华文中宋" w:hAnsi="华文中宋" w:hint="eastAsia"/>
        </w:rPr>
        <w:lastRenderedPageBreak/>
        <w:t>一、</w:t>
      </w:r>
      <w:r w:rsidR="004D2DCD" w:rsidRPr="00C6035B">
        <w:rPr>
          <w:rFonts w:ascii="华文中宋" w:eastAsia="华文中宋" w:hAnsi="华文中宋" w:hint="eastAsia"/>
        </w:rPr>
        <w:t xml:space="preserve"> </w:t>
      </w:r>
      <w:r w:rsidRPr="00C6035B">
        <w:rPr>
          <w:rFonts w:ascii="华文中宋" w:eastAsia="华文中宋" w:hAnsi="华文中宋"/>
        </w:rPr>
        <w:t>引言</w:t>
      </w:r>
      <w:bookmarkEnd w:id="0"/>
      <w:bookmarkEnd w:id="1"/>
      <w:r w:rsidRPr="00C6035B">
        <w:rPr>
          <w:rFonts w:ascii="华文中宋" w:eastAsia="华文中宋" w:hAnsi="华文中宋"/>
        </w:rPr>
        <w:t xml:space="preserve"> </w:t>
      </w:r>
    </w:p>
    <w:p w14:paraId="23EEECF8" w14:textId="4D1A6AA7" w:rsidR="003E4237" w:rsidRPr="00521F49" w:rsidRDefault="007F1C78" w:rsidP="00521F49">
      <w:pPr>
        <w:pStyle w:val="2"/>
        <w:ind w:firstLineChars="200" w:firstLine="641"/>
        <w:rPr>
          <w:rFonts w:ascii="华文中宋" w:eastAsia="华文中宋" w:hAnsi="华文中宋" w:hint="eastAsia"/>
        </w:rPr>
      </w:pPr>
      <w:bookmarkStart w:id="2" w:name="_Toc135417580"/>
      <w:bookmarkStart w:id="3" w:name="_Toc135419541"/>
      <w:r w:rsidRPr="00C6035B">
        <w:rPr>
          <w:rFonts w:ascii="华文中宋" w:eastAsia="华文中宋" w:hAnsi="华文中宋" w:hint="eastAsia"/>
        </w:rPr>
        <w:t>1</w:t>
      </w:r>
      <w:r w:rsidRPr="00C6035B">
        <w:rPr>
          <w:rFonts w:ascii="华文中宋" w:eastAsia="华文中宋" w:hAnsi="华文中宋"/>
        </w:rPr>
        <w:t>. 1</w:t>
      </w:r>
      <w:r w:rsidRPr="00C6035B">
        <w:rPr>
          <w:rFonts w:ascii="华文中宋" w:eastAsia="华文中宋" w:hAnsi="华文中宋" w:hint="eastAsia"/>
        </w:rPr>
        <w:t>目的</w:t>
      </w:r>
      <w:bookmarkEnd w:id="2"/>
      <w:bookmarkEnd w:id="3"/>
      <w:r w:rsidRPr="00C6035B">
        <w:rPr>
          <w:rFonts w:ascii="华文中宋" w:eastAsia="华文中宋" w:hAnsi="华文中宋"/>
        </w:rPr>
        <w:t xml:space="preserve"> </w:t>
      </w:r>
    </w:p>
    <w:p w14:paraId="504BA44E"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本文档的目的是为云南省失业就业数据采集平台项目提供实施计划，其主要目标包括确定：</w:t>
      </w:r>
    </w:p>
    <w:p w14:paraId="00EB1A6F"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●项目范围和目标；</w:t>
      </w:r>
    </w:p>
    <w:p w14:paraId="5661BC7C"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●项目的实施策略；</w:t>
      </w:r>
    </w:p>
    <w:p w14:paraId="7E88C8AC"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●项目的组织及管理方式；</w:t>
      </w:r>
    </w:p>
    <w:p w14:paraId="60875BCE" w14:textId="77777777"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●项目的生存期和提交产品；</w:t>
      </w:r>
    </w:p>
    <w:p w14:paraId="4DEE823D" w14:textId="307090B5" w:rsidR="00EA06E2" w:rsidRPr="00EA06E2" w:rsidRDefault="00EA06E2" w:rsidP="00EA06E2">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需求和任务分解</w:t>
      </w:r>
      <w:r w:rsidRPr="00521F49">
        <w:rPr>
          <w:rFonts w:ascii="华文中宋" w:eastAsia="华文中宋" w:hAnsi="华文中宋" w:hint="eastAsia"/>
          <w:sz w:val="24"/>
        </w:rPr>
        <w:t>；</w:t>
      </w:r>
    </w:p>
    <w:p w14:paraId="60420910" w14:textId="4271AB7E"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●时间计划和成本计划</w:t>
      </w:r>
      <w:r>
        <w:rPr>
          <w:rFonts w:ascii="华文中宋" w:eastAsia="华文中宋" w:hAnsi="华文中宋" w:hint="eastAsia"/>
          <w:sz w:val="24"/>
        </w:rPr>
        <w:t>；</w:t>
      </w:r>
    </w:p>
    <w:p w14:paraId="38FB1380" w14:textId="14FDD12C"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w:t>
      </w:r>
      <w:r>
        <w:rPr>
          <w:rFonts w:ascii="华文中宋" w:eastAsia="华文中宋" w:hAnsi="华文中宋" w:hint="eastAsia"/>
          <w:sz w:val="24"/>
        </w:rPr>
        <w:t>项目的进度</w:t>
      </w:r>
      <w:r w:rsidRPr="00521F49">
        <w:rPr>
          <w:rFonts w:ascii="华文中宋" w:eastAsia="华文中宋" w:hAnsi="华文中宋" w:hint="eastAsia"/>
          <w:sz w:val="24"/>
        </w:rPr>
        <w:t>计划</w:t>
      </w:r>
      <w:r>
        <w:rPr>
          <w:rFonts w:ascii="华文中宋" w:eastAsia="华文中宋" w:hAnsi="华文中宋" w:hint="eastAsia"/>
          <w:sz w:val="24"/>
        </w:rPr>
        <w:t>；</w:t>
      </w:r>
    </w:p>
    <w:p w14:paraId="06FA980A" w14:textId="77777777"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质量计划</w:t>
      </w:r>
      <w:r w:rsidRPr="00521F49">
        <w:rPr>
          <w:rFonts w:ascii="华文中宋" w:eastAsia="华文中宋" w:hAnsi="华文中宋" w:hint="eastAsia"/>
          <w:sz w:val="24"/>
        </w:rPr>
        <w:t>；</w:t>
      </w:r>
    </w:p>
    <w:p w14:paraId="2F57D382" w14:textId="76767F9D" w:rsidR="00521F49" w:rsidRDefault="00521F49" w:rsidP="00521F49">
      <w:pPr>
        <w:ind w:firstLine="420"/>
        <w:rPr>
          <w:rFonts w:ascii="华文中宋" w:eastAsia="华文中宋" w:hAnsi="华文中宋"/>
          <w:sz w:val="24"/>
        </w:rPr>
      </w:pPr>
      <w:r w:rsidRPr="00521F49">
        <w:rPr>
          <w:rFonts w:ascii="华文中宋" w:eastAsia="华文中宋" w:hAnsi="华文中宋" w:hint="eastAsia"/>
          <w:sz w:val="24"/>
        </w:rPr>
        <w:t>●</w:t>
      </w:r>
      <w:r>
        <w:rPr>
          <w:rFonts w:ascii="华文中宋" w:eastAsia="华文中宋" w:hAnsi="华文中宋" w:hint="eastAsia"/>
          <w:sz w:val="24"/>
        </w:rPr>
        <w:t>项目的人员计划与沟通</w:t>
      </w:r>
      <w:r>
        <w:rPr>
          <w:rFonts w:ascii="华文中宋" w:eastAsia="华文中宋" w:hAnsi="华文中宋" w:hint="eastAsia"/>
          <w:sz w:val="24"/>
        </w:rPr>
        <w:t>；</w:t>
      </w:r>
    </w:p>
    <w:p w14:paraId="19FB098B" w14:textId="77C08268"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w:t>
      </w:r>
      <w:r>
        <w:rPr>
          <w:rFonts w:ascii="华文中宋" w:eastAsia="华文中宋" w:hAnsi="华文中宋" w:hint="eastAsia"/>
          <w:sz w:val="24"/>
        </w:rPr>
        <w:t>的风险计划</w:t>
      </w:r>
      <w:r w:rsidRPr="00521F49">
        <w:rPr>
          <w:rFonts w:ascii="华文中宋" w:eastAsia="华文中宋" w:hAnsi="华文中宋" w:hint="eastAsia"/>
          <w:sz w:val="24"/>
        </w:rPr>
        <w:t>；</w:t>
      </w:r>
    </w:p>
    <w:p w14:paraId="4EA9C76D" w14:textId="370C3BED"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合同计划</w:t>
      </w:r>
      <w:r w:rsidRPr="00521F49">
        <w:rPr>
          <w:rFonts w:ascii="华文中宋" w:eastAsia="华文中宋" w:hAnsi="华文中宋" w:hint="eastAsia"/>
          <w:sz w:val="24"/>
        </w:rPr>
        <w:t>；</w:t>
      </w:r>
    </w:p>
    <w:p w14:paraId="625487B2" w14:textId="0E1DD1E1" w:rsidR="00521F49" w:rsidRPr="00521F49" w:rsidRDefault="00521F49" w:rsidP="00521F49">
      <w:pPr>
        <w:ind w:firstLine="420"/>
        <w:rPr>
          <w:rFonts w:ascii="华文中宋" w:eastAsia="华文中宋" w:hAnsi="华文中宋" w:hint="eastAsia"/>
          <w:sz w:val="24"/>
        </w:rPr>
      </w:pPr>
      <w:r w:rsidRPr="00521F49">
        <w:rPr>
          <w:rFonts w:ascii="华文中宋" w:eastAsia="华文中宋" w:hAnsi="华文中宋" w:hint="eastAsia"/>
          <w:sz w:val="24"/>
        </w:rPr>
        <w:t>●项目的</w:t>
      </w:r>
      <w:r>
        <w:rPr>
          <w:rFonts w:ascii="华文中宋" w:eastAsia="华文中宋" w:hAnsi="华文中宋" w:hint="eastAsia"/>
          <w:sz w:val="24"/>
        </w:rPr>
        <w:t>集成计划</w:t>
      </w:r>
      <w:r w:rsidRPr="00521F49">
        <w:rPr>
          <w:rFonts w:ascii="华文中宋" w:eastAsia="华文中宋" w:hAnsi="华文中宋" w:hint="eastAsia"/>
          <w:sz w:val="24"/>
        </w:rPr>
        <w:t>；</w:t>
      </w:r>
    </w:p>
    <w:p w14:paraId="15E83672" w14:textId="77777777" w:rsidR="007F1C78" w:rsidRPr="00C6035B" w:rsidRDefault="007F1C78" w:rsidP="007F1C78">
      <w:pPr>
        <w:rPr>
          <w:rFonts w:ascii="华文中宋" w:eastAsia="华文中宋" w:hAnsi="华文中宋" w:hint="eastAsia"/>
        </w:rPr>
      </w:pPr>
    </w:p>
    <w:p w14:paraId="087D7E80" w14:textId="77777777" w:rsidR="007F1C78" w:rsidRPr="00C6035B" w:rsidRDefault="007F1C78" w:rsidP="007F1C78">
      <w:pPr>
        <w:pStyle w:val="2"/>
        <w:ind w:firstLineChars="200" w:firstLine="641"/>
        <w:rPr>
          <w:rFonts w:ascii="华文中宋" w:eastAsia="华文中宋" w:hAnsi="华文中宋"/>
        </w:rPr>
      </w:pPr>
      <w:bookmarkStart w:id="4" w:name="_Toc135417581"/>
      <w:bookmarkStart w:id="5" w:name="_Toc135419542"/>
      <w:r w:rsidRPr="00C6035B">
        <w:rPr>
          <w:rFonts w:ascii="华文中宋" w:eastAsia="华文中宋" w:hAnsi="华文中宋" w:hint="eastAsia"/>
        </w:rPr>
        <w:t>1</w:t>
      </w:r>
      <w:r w:rsidRPr="00C6035B">
        <w:rPr>
          <w:rFonts w:ascii="华文中宋" w:eastAsia="华文中宋" w:hAnsi="华文中宋"/>
        </w:rPr>
        <w:t>. 2</w:t>
      </w:r>
      <w:r w:rsidRPr="00C6035B">
        <w:rPr>
          <w:rFonts w:ascii="华文中宋" w:eastAsia="华文中宋" w:hAnsi="华文中宋" w:hint="eastAsia"/>
        </w:rPr>
        <w:t>文档约定</w:t>
      </w:r>
      <w:bookmarkEnd w:id="4"/>
      <w:bookmarkEnd w:id="5"/>
      <w:r w:rsidRPr="00C6035B">
        <w:rPr>
          <w:rFonts w:ascii="华文中宋" w:eastAsia="华文中宋" w:hAnsi="华文中宋"/>
        </w:rPr>
        <w:t xml:space="preserve"> </w:t>
      </w:r>
    </w:p>
    <w:p w14:paraId="516A98C4"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w:t>
      </w:r>
      <w:r w:rsidRPr="00C6035B">
        <w:rPr>
          <w:rFonts w:ascii="华文中宋" w:eastAsia="华文中宋" w:hAnsi="华文中宋" w:hint="eastAsia"/>
          <w:sz w:val="24"/>
        </w:rPr>
        <w:t>文件名和版本号：文件名中清晰地表明文档的内容和版本号。</w:t>
      </w:r>
    </w:p>
    <w:p w14:paraId="01736DC0"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sz w:val="24"/>
        </w:rPr>
        <w:lastRenderedPageBreak/>
        <w:t>2.</w:t>
      </w:r>
      <w:r w:rsidRPr="00C6035B">
        <w:rPr>
          <w:rFonts w:ascii="华文中宋" w:eastAsia="华文中宋" w:hAnsi="华文中宋" w:hint="eastAsia"/>
          <w:sz w:val="24"/>
        </w:rPr>
        <w:t>目录和页眉页脚：在文档中应当包含目录和页眉页脚。页眉页脚应当包含文档的标题、日期、文件名和页码。</w:t>
      </w:r>
    </w:p>
    <w:p w14:paraId="44460A5C"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3.标题和编号：所有的章节和小节有清晰的标题和编号。例如，“1.0 引言”、“2.1.1 功能需求”。</w:t>
      </w:r>
    </w:p>
    <w:p w14:paraId="4E083A52"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4</w:t>
      </w:r>
      <w:r w:rsidRPr="00C6035B">
        <w:rPr>
          <w:rFonts w:ascii="华文中宋" w:eastAsia="华文中宋" w:hAnsi="华文中宋"/>
          <w:sz w:val="24"/>
        </w:rPr>
        <w:t>.</w:t>
      </w:r>
      <w:r w:rsidRPr="00C6035B">
        <w:rPr>
          <w:rFonts w:ascii="华文中宋" w:eastAsia="华文中宋" w:hAnsi="华文中宋" w:hint="eastAsia"/>
          <w:sz w:val="24"/>
        </w:rPr>
        <w:t>描述需求：所有的需求应该有清晰的描述，包括需求的来源、目的、范围、前提条件、假设和约束等。</w:t>
      </w:r>
    </w:p>
    <w:p w14:paraId="114850A9" w14:textId="6C7FC335" w:rsidR="007F1C78" w:rsidRPr="00D26BC4" w:rsidRDefault="007F1C78" w:rsidP="007F1C78">
      <w:pPr>
        <w:rPr>
          <w:rFonts w:ascii="华文中宋" w:eastAsia="华文中宋" w:hAnsi="华文中宋" w:hint="eastAsia"/>
          <w:sz w:val="24"/>
        </w:rPr>
      </w:pPr>
      <w:r w:rsidRPr="00C6035B">
        <w:rPr>
          <w:rFonts w:ascii="华文中宋" w:eastAsia="华文中宋" w:hAnsi="华文中宋" w:hint="eastAsia"/>
          <w:sz w:val="24"/>
        </w:rPr>
        <w:t>5</w:t>
      </w:r>
      <w:r w:rsidR="006D0D12">
        <w:rPr>
          <w:rFonts w:ascii="华文中宋" w:eastAsia="华文中宋" w:hAnsi="华文中宋" w:hint="eastAsia"/>
          <w:sz w:val="24"/>
        </w:rPr>
        <w:t>.</w:t>
      </w:r>
      <w:r w:rsidR="009B4A2F">
        <w:rPr>
          <w:rFonts w:ascii="华文中宋" w:eastAsia="华文中宋" w:hAnsi="华文中宋" w:hint="eastAsia"/>
          <w:sz w:val="24"/>
        </w:rPr>
        <w:t>文档范围：</w:t>
      </w:r>
      <w:r w:rsidR="009B4A2F" w:rsidRPr="009B4A2F">
        <w:rPr>
          <w:rFonts w:ascii="华文中宋" w:eastAsia="华文中宋" w:hAnsi="华文中宋" w:hint="eastAsia"/>
          <w:sz w:val="24"/>
        </w:rPr>
        <w:t>本文档定义了项目实施的方式和计划， 未定义项目实施的过程规范和产品标准， 有关内容可</w:t>
      </w:r>
      <w:r w:rsidR="009B4A2F">
        <w:rPr>
          <w:rFonts w:ascii="华文中宋" w:eastAsia="华文中宋" w:hAnsi="华文中宋" w:hint="eastAsia"/>
          <w:sz w:val="24"/>
        </w:rPr>
        <w:t>查询</w:t>
      </w:r>
      <w:r w:rsidR="009B4A2F" w:rsidRPr="009B4A2F">
        <w:rPr>
          <w:rFonts w:ascii="华文中宋" w:eastAsia="华文中宋" w:hAnsi="华文中宋" w:hint="eastAsia"/>
          <w:sz w:val="24"/>
        </w:rPr>
        <w:t>企业的标准规范库。</w:t>
      </w:r>
    </w:p>
    <w:p w14:paraId="54B5371C" w14:textId="47101865" w:rsidR="001A77F5" w:rsidRPr="00C6035B" w:rsidRDefault="007F1C78" w:rsidP="007F1C78">
      <w:pPr>
        <w:widowControl/>
        <w:jc w:val="left"/>
        <w:rPr>
          <w:rFonts w:ascii="华文中宋" w:eastAsia="华文中宋" w:hAnsi="华文中宋"/>
        </w:rPr>
      </w:pPr>
      <w:r w:rsidRPr="00C6035B">
        <w:rPr>
          <w:rFonts w:ascii="华文中宋" w:eastAsia="华文中宋" w:hAnsi="华文中宋"/>
        </w:rPr>
        <w:br w:type="page"/>
      </w:r>
    </w:p>
    <w:p w14:paraId="285B0989" w14:textId="2D44F36C" w:rsidR="001A77F5" w:rsidRPr="00C6035B" w:rsidRDefault="00000000">
      <w:pPr>
        <w:pStyle w:val="1"/>
        <w:ind w:firstLineChars="200" w:firstLine="881"/>
        <w:rPr>
          <w:rFonts w:ascii="华文中宋" w:eastAsia="华文中宋" w:hAnsi="华文中宋"/>
        </w:rPr>
      </w:pPr>
      <w:bookmarkStart w:id="6" w:name="_Toc135417592"/>
      <w:bookmarkStart w:id="7" w:name="_Toc135419553"/>
      <w:r w:rsidRPr="00C6035B">
        <w:rPr>
          <w:rFonts w:ascii="华文中宋" w:eastAsia="华文中宋" w:hAnsi="华文中宋" w:hint="eastAsia"/>
        </w:rPr>
        <w:lastRenderedPageBreak/>
        <w:t>二、</w:t>
      </w:r>
      <w:r w:rsidRPr="00C6035B">
        <w:rPr>
          <w:rFonts w:ascii="华文中宋" w:eastAsia="华文中宋" w:hAnsi="华文中宋"/>
        </w:rPr>
        <w:t xml:space="preserve"> </w:t>
      </w:r>
      <w:bookmarkEnd w:id="6"/>
      <w:bookmarkEnd w:id="7"/>
      <w:r w:rsidR="00D26BC4">
        <w:rPr>
          <w:rFonts w:ascii="华文中宋" w:eastAsia="华文中宋" w:hAnsi="华文中宋" w:hint="eastAsia"/>
        </w:rPr>
        <w:t>项目概述</w:t>
      </w:r>
    </w:p>
    <w:p w14:paraId="3F7A223C" w14:textId="579A7B99" w:rsidR="007F1C78" w:rsidRPr="002034A8" w:rsidRDefault="007F1C78" w:rsidP="002034A8">
      <w:pPr>
        <w:pStyle w:val="2"/>
        <w:ind w:firstLineChars="200" w:firstLine="641"/>
        <w:rPr>
          <w:rFonts w:ascii="华文中宋" w:eastAsia="华文中宋" w:hAnsi="华文中宋" w:hint="eastAsia"/>
        </w:rPr>
      </w:pPr>
      <w:bookmarkStart w:id="8" w:name="_Toc135417593"/>
      <w:bookmarkStart w:id="9" w:name="_Toc135419554"/>
      <w:r w:rsidRPr="00C6035B">
        <w:rPr>
          <w:rFonts w:ascii="华文中宋" w:eastAsia="华文中宋" w:hAnsi="华文中宋" w:hint="eastAsia"/>
        </w:rPr>
        <w:t>2.1产品的前景</w:t>
      </w:r>
      <w:bookmarkEnd w:id="8"/>
      <w:bookmarkEnd w:id="9"/>
      <w:r w:rsidRPr="00C6035B">
        <w:rPr>
          <w:rFonts w:ascii="华文中宋" w:eastAsia="华文中宋" w:hAnsi="华文中宋" w:hint="eastAsia"/>
        </w:rPr>
        <w:t xml:space="preserve"> </w:t>
      </w:r>
    </w:p>
    <w:p w14:paraId="475D4FDC"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本产品以云南省作为先行测试点，从企业，省部门两个方向，搭建就业失业数据采集平台。适应人群广泛，企业人事部，政府相关部门，都可以使用本产品。本产品的备案和信息采集功能，数据从企业到省部门到部级部门的上传功能，帮助企业和省部门缩短了规章流程，提高了工作效率，符合当今快节奏的工作模式，减少不必要的人力耗费。</w:t>
      </w:r>
    </w:p>
    <w:p w14:paraId="423B24E8" w14:textId="4BDA12B7" w:rsidR="007F1C78" w:rsidRPr="00C6035B" w:rsidRDefault="00292D1D" w:rsidP="002034A8">
      <w:pPr>
        <w:ind w:firstLine="420"/>
        <w:rPr>
          <w:rFonts w:ascii="华文中宋" w:eastAsia="华文中宋" w:hAnsi="华文中宋" w:hint="eastAsia"/>
          <w:sz w:val="24"/>
        </w:rPr>
      </w:pPr>
      <w:r w:rsidRPr="00C6035B">
        <w:rPr>
          <w:rFonts w:ascii="华文中宋" w:eastAsia="华文中宋" w:hAnsi="华文中宋" w:hint="eastAsia"/>
          <w:sz w:val="24"/>
        </w:rPr>
        <w:t>本产品对所有上传获得的数据，为省部门提供了可视化分析，和多维度分析功能，效果直观，分析到位，可以很好的分析当前的就业失业形式，缓解就业压力，指导就业方向，为失业人群就业带来帮助，为大学生或待业人群提供就业方向，符合当前的就业形势。如果本产品在使用之后效果较好，可以向全国推广，甚至可以在全国范围内搭建就业失业数据采集平台，提供更为广泛而优质的服务。</w:t>
      </w:r>
    </w:p>
    <w:p w14:paraId="5817B16D" w14:textId="3E171401" w:rsidR="007F1C78" w:rsidRPr="00C6035B" w:rsidRDefault="007F1C78" w:rsidP="002E529E">
      <w:pPr>
        <w:pStyle w:val="2"/>
        <w:ind w:firstLineChars="200" w:firstLine="641"/>
        <w:rPr>
          <w:rFonts w:ascii="华文中宋" w:eastAsia="华文中宋" w:hAnsi="华文中宋"/>
        </w:rPr>
      </w:pPr>
      <w:bookmarkStart w:id="10" w:name="_Toc135417596"/>
      <w:bookmarkStart w:id="11" w:name="_Toc135419557"/>
      <w:r w:rsidRPr="00C6035B">
        <w:rPr>
          <w:rFonts w:ascii="华文中宋" w:eastAsia="华文中宋" w:hAnsi="华文中宋" w:hint="eastAsia"/>
        </w:rPr>
        <w:t>2.2产品的功能</w:t>
      </w:r>
      <w:bookmarkEnd w:id="10"/>
      <w:bookmarkEnd w:id="11"/>
      <w:r w:rsidRPr="00C6035B">
        <w:rPr>
          <w:rFonts w:ascii="华文中宋" w:eastAsia="华文中宋" w:hAnsi="华文中宋" w:hint="eastAsia"/>
        </w:rPr>
        <w:t xml:space="preserve"> </w:t>
      </w:r>
    </w:p>
    <w:p w14:paraId="58E4E72B" w14:textId="77777777"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本产品为企业提供的功能如下：在登录账号之后，企划可以进行备案，在备案之后，每月可以进行基本信息上传，修改历史信息，近期就业情况信息上传省部门，还可以查询历史数据信息。</w:t>
      </w:r>
    </w:p>
    <w:p w14:paraId="3F08387C" w14:textId="60853795"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对于省部门，本产品提供对于所有已创建好的企业账号进行管理的功能。按需查看企业备案信息，对于企业的基础信息进行修改。对于企业每月上传的就业数据，进行整理汇总，并修改数据库，支持删除历史数据。对数据进行分析，绘</w:t>
      </w:r>
      <w:r w:rsidRPr="00C6035B">
        <w:rPr>
          <w:rFonts w:ascii="华文中宋" w:eastAsia="华文中宋" w:hAnsi="华文中宋" w:hint="eastAsia"/>
          <w:sz w:val="24"/>
        </w:rPr>
        <w:lastRenderedPageBreak/>
        <w:t>制图，多维角度分析企业岗位变动情况，发布和删除通知信息，上报数据。并且可以对全体系统进行监控管理。</w:t>
      </w:r>
    </w:p>
    <w:p w14:paraId="4CE8BF8B" w14:textId="0DAA55EF" w:rsidR="007F1C78"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19A58C34" w14:textId="46546B76" w:rsidR="001A77F5" w:rsidRPr="00C6035B" w:rsidRDefault="00000000">
      <w:pPr>
        <w:pStyle w:val="1"/>
        <w:ind w:firstLineChars="200" w:firstLine="881"/>
        <w:rPr>
          <w:rFonts w:ascii="华文中宋" w:eastAsia="华文中宋" w:hAnsi="华文中宋"/>
        </w:rPr>
      </w:pPr>
      <w:bookmarkStart w:id="12" w:name="_Toc135417607"/>
      <w:bookmarkStart w:id="13" w:name="_Toc135419568"/>
      <w:r w:rsidRPr="00C6035B">
        <w:rPr>
          <w:rFonts w:ascii="华文中宋" w:eastAsia="华文中宋" w:hAnsi="华文中宋" w:hint="eastAsia"/>
        </w:rPr>
        <w:lastRenderedPageBreak/>
        <w:t>三、</w:t>
      </w:r>
      <w:r w:rsidR="008B273C" w:rsidRPr="00C6035B">
        <w:rPr>
          <w:rFonts w:ascii="华文中宋" w:eastAsia="华文中宋" w:hAnsi="华文中宋"/>
        </w:rPr>
        <w:t xml:space="preserve"> </w:t>
      </w:r>
      <w:bookmarkEnd w:id="12"/>
      <w:bookmarkEnd w:id="13"/>
      <w:r w:rsidR="002034A8">
        <w:rPr>
          <w:rFonts w:ascii="华文中宋" w:eastAsia="华文中宋" w:hAnsi="华文中宋" w:hint="eastAsia"/>
        </w:rPr>
        <w:t>项目范围计划——需求管理</w:t>
      </w:r>
      <w:r w:rsidRPr="00C6035B">
        <w:rPr>
          <w:rFonts w:ascii="华文中宋" w:eastAsia="华文中宋" w:hAnsi="华文中宋"/>
        </w:rPr>
        <w:t xml:space="preserve"> </w:t>
      </w:r>
    </w:p>
    <w:p w14:paraId="7F006FF1" w14:textId="41FDB310" w:rsidR="001A77F5"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用本节来确定保证新产品</w:t>
      </w:r>
      <w:r w:rsidR="002034A8">
        <w:rPr>
          <w:rFonts w:ascii="华文中宋" w:eastAsia="华文中宋" w:hAnsi="华文中宋" w:hint="eastAsia"/>
          <w:sz w:val="24"/>
        </w:rPr>
        <w:t>制作团队获得了</w:t>
      </w:r>
      <w:r w:rsidRPr="00C6035B">
        <w:rPr>
          <w:rFonts w:ascii="华文中宋" w:eastAsia="华文中宋" w:hAnsi="华文中宋" w:hint="eastAsia"/>
          <w:sz w:val="24"/>
        </w:rPr>
        <w:t>正确的需求。</w:t>
      </w:r>
      <w:r w:rsidR="002034A8">
        <w:rPr>
          <w:rFonts w:ascii="华文中宋" w:eastAsia="华文中宋" w:hAnsi="华文中宋" w:hint="eastAsia"/>
          <w:sz w:val="24"/>
        </w:rPr>
        <w:t>以</w:t>
      </w:r>
      <w:r w:rsidR="002034A8" w:rsidRPr="00C6035B">
        <w:rPr>
          <w:rFonts w:ascii="华文中宋" w:eastAsia="华文中宋" w:hAnsi="华文中宋" w:hint="eastAsia"/>
          <w:sz w:val="24"/>
        </w:rPr>
        <w:t>正确的需求</w:t>
      </w:r>
      <w:r w:rsidR="002034A8">
        <w:rPr>
          <w:rFonts w:ascii="华文中宋" w:eastAsia="华文中宋" w:hAnsi="华文中宋" w:hint="eastAsia"/>
          <w:sz w:val="24"/>
        </w:rPr>
        <w:t>规范项目的执行范围</w:t>
      </w:r>
    </w:p>
    <w:p w14:paraId="4ED37493" w14:textId="41E7F5AD" w:rsidR="001A77F5" w:rsidRPr="00C6035B" w:rsidRDefault="00000000">
      <w:pPr>
        <w:pStyle w:val="2"/>
        <w:ind w:firstLineChars="200" w:firstLine="641"/>
        <w:rPr>
          <w:rFonts w:ascii="华文中宋" w:eastAsia="华文中宋" w:hAnsi="华文中宋"/>
        </w:rPr>
      </w:pPr>
      <w:bookmarkStart w:id="14" w:name="_Toc135417608"/>
      <w:bookmarkStart w:id="15" w:name="_Toc135419569"/>
      <w:r w:rsidRPr="00C6035B">
        <w:rPr>
          <w:rFonts w:ascii="华文中宋" w:eastAsia="华文中宋" w:hAnsi="华文中宋" w:hint="eastAsia"/>
        </w:rPr>
        <w:t>3.1</w:t>
      </w:r>
      <w:bookmarkEnd w:id="14"/>
      <w:bookmarkEnd w:id="15"/>
      <w:r w:rsidR="002034A8">
        <w:rPr>
          <w:rFonts w:ascii="华文中宋" w:eastAsia="华文中宋" w:hAnsi="华文中宋" w:hint="eastAsia"/>
        </w:rPr>
        <w:t>需求获取</w:t>
      </w:r>
    </w:p>
    <w:p w14:paraId="4F35B5E2" w14:textId="4A55B70C" w:rsidR="00735986" w:rsidRDefault="002034A8" w:rsidP="002034A8">
      <w:pPr>
        <w:ind w:firstLine="420"/>
        <w:rPr>
          <w:rFonts w:ascii="华文中宋" w:eastAsia="华文中宋" w:hAnsi="华文中宋"/>
          <w:sz w:val="24"/>
        </w:rPr>
      </w:pPr>
      <w:r w:rsidRPr="002034A8">
        <w:rPr>
          <w:rFonts w:ascii="华文中宋" w:eastAsia="华文中宋" w:hAnsi="华文中宋" w:hint="eastAsia"/>
          <w:sz w:val="24"/>
        </w:rPr>
        <w:t>通过与</w:t>
      </w:r>
      <w:r>
        <w:rPr>
          <w:rFonts w:ascii="华文中宋" w:eastAsia="华文中宋" w:hAnsi="华文中宋" w:hint="eastAsia"/>
          <w:sz w:val="24"/>
        </w:rPr>
        <w:t>用户、相关人员交流获取需求，获取的功能需求展示如下：</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2034A8" w:rsidRPr="00C6035B" w14:paraId="58F5B889" w14:textId="77777777" w:rsidTr="001335BA">
        <w:tc>
          <w:tcPr>
            <w:tcW w:w="817" w:type="dxa"/>
            <w:shd w:val="clear" w:color="auto" w:fill="EEECE1"/>
            <w:vAlign w:val="center"/>
          </w:tcPr>
          <w:p w14:paraId="27D3E682"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功能类别</w:t>
            </w:r>
          </w:p>
        </w:tc>
        <w:tc>
          <w:tcPr>
            <w:tcW w:w="1701" w:type="dxa"/>
            <w:shd w:val="clear" w:color="auto" w:fill="EEECE1"/>
            <w:vAlign w:val="center"/>
          </w:tcPr>
          <w:p w14:paraId="073ECD7D"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功能用例编号</w:t>
            </w:r>
          </w:p>
        </w:tc>
        <w:tc>
          <w:tcPr>
            <w:tcW w:w="1701" w:type="dxa"/>
            <w:shd w:val="clear" w:color="auto" w:fill="EEECE1"/>
            <w:vAlign w:val="center"/>
          </w:tcPr>
          <w:p w14:paraId="0F5DFA19"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功能名称</w:t>
            </w:r>
          </w:p>
        </w:tc>
        <w:tc>
          <w:tcPr>
            <w:tcW w:w="5812" w:type="dxa"/>
            <w:shd w:val="clear" w:color="auto" w:fill="EEECE1"/>
            <w:vAlign w:val="center"/>
          </w:tcPr>
          <w:p w14:paraId="235041B6" w14:textId="77777777" w:rsidR="002034A8" w:rsidRPr="00C6035B" w:rsidRDefault="002034A8" w:rsidP="001335BA">
            <w:pPr>
              <w:jc w:val="center"/>
              <w:rPr>
                <w:rFonts w:ascii="华文中宋" w:eastAsia="华文中宋" w:hAnsi="华文中宋"/>
                <w:szCs w:val="21"/>
              </w:rPr>
            </w:pPr>
            <w:r w:rsidRPr="00C6035B">
              <w:rPr>
                <w:rFonts w:ascii="华文中宋" w:eastAsia="华文中宋" w:hAnsi="华文中宋" w:hint="eastAsia"/>
                <w:szCs w:val="21"/>
              </w:rPr>
              <w:t>一般过程描述</w:t>
            </w:r>
          </w:p>
        </w:tc>
      </w:tr>
      <w:tr w:rsidR="002034A8" w:rsidRPr="00C6035B" w14:paraId="23974437" w14:textId="77777777" w:rsidTr="001335BA">
        <w:tc>
          <w:tcPr>
            <w:tcW w:w="817" w:type="dxa"/>
            <w:vMerge w:val="restart"/>
            <w:vAlign w:val="center"/>
          </w:tcPr>
          <w:p w14:paraId="65B53C4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w:t>
            </w:r>
          </w:p>
        </w:tc>
        <w:tc>
          <w:tcPr>
            <w:tcW w:w="1701" w:type="dxa"/>
          </w:tcPr>
          <w:p w14:paraId="74D762A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p>
        </w:tc>
        <w:tc>
          <w:tcPr>
            <w:tcW w:w="1701" w:type="dxa"/>
            <w:vAlign w:val="center"/>
          </w:tcPr>
          <w:p w14:paraId="05F1D86D"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企业信息</w:t>
            </w:r>
          </w:p>
        </w:tc>
        <w:tc>
          <w:tcPr>
            <w:tcW w:w="5812" w:type="dxa"/>
            <w:vAlign w:val="center"/>
          </w:tcPr>
          <w:p w14:paraId="2A08830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录入、修改和保存企业基本信息</w:t>
            </w:r>
          </w:p>
        </w:tc>
      </w:tr>
      <w:tr w:rsidR="002034A8" w:rsidRPr="00C6035B" w14:paraId="3F0E6B0C" w14:textId="77777777" w:rsidTr="001335BA">
        <w:tc>
          <w:tcPr>
            <w:tcW w:w="817" w:type="dxa"/>
            <w:vMerge/>
            <w:vAlign w:val="center"/>
          </w:tcPr>
          <w:p w14:paraId="7D20ACF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6997BE3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2</w:t>
            </w:r>
          </w:p>
        </w:tc>
        <w:tc>
          <w:tcPr>
            <w:tcW w:w="1701" w:type="dxa"/>
            <w:vAlign w:val="center"/>
          </w:tcPr>
          <w:p w14:paraId="7D6A33F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备案上报</w:t>
            </w:r>
          </w:p>
        </w:tc>
        <w:tc>
          <w:tcPr>
            <w:tcW w:w="5812" w:type="dxa"/>
            <w:vAlign w:val="center"/>
          </w:tcPr>
          <w:p w14:paraId="6E57F2E7"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上报省备案</w:t>
            </w:r>
          </w:p>
        </w:tc>
      </w:tr>
      <w:tr w:rsidR="002034A8" w:rsidRPr="00C6035B" w14:paraId="197C2D60" w14:textId="77777777" w:rsidTr="001335BA">
        <w:tc>
          <w:tcPr>
            <w:tcW w:w="817" w:type="dxa"/>
            <w:vMerge/>
            <w:vAlign w:val="center"/>
          </w:tcPr>
          <w:p w14:paraId="272D913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A27B28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3</w:t>
            </w:r>
          </w:p>
        </w:tc>
        <w:tc>
          <w:tcPr>
            <w:tcW w:w="1701" w:type="dxa"/>
            <w:vAlign w:val="center"/>
          </w:tcPr>
          <w:p w14:paraId="7FF7F76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数据填报</w:t>
            </w:r>
          </w:p>
        </w:tc>
        <w:tc>
          <w:tcPr>
            <w:tcW w:w="5812" w:type="dxa"/>
            <w:vAlign w:val="center"/>
          </w:tcPr>
          <w:p w14:paraId="66DBCE0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填报企业就业人数</w:t>
            </w:r>
          </w:p>
        </w:tc>
      </w:tr>
      <w:tr w:rsidR="002034A8" w:rsidRPr="00C6035B" w14:paraId="3A3F72A5" w14:textId="77777777" w:rsidTr="001335BA">
        <w:tc>
          <w:tcPr>
            <w:tcW w:w="817" w:type="dxa"/>
            <w:vMerge/>
            <w:vAlign w:val="center"/>
          </w:tcPr>
          <w:p w14:paraId="4BE58A4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FF592F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4</w:t>
            </w:r>
          </w:p>
        </w:tc>
        <w:tc>
          <w:tcPr>
            <w:tcW w:w="1701" w:type="dxa"/>
            <w:vAlign w:val="center"/>
          </w:tcPr>
          <w:p w14:paraId="4B12EB4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2FD93127"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查询以往调查期数据状态</w:t>
            </w:r>
          </w:p>
        </w:tc>
      </w:tr>
      <w:tr w:rsidR="002034A8" w:rsidRPr="00C6035B" w14:paraId="16DCE24C" w14:textId="77777777" w:rsidTr="001335BA">
        <w:tc>
          <w:tcPr>
            <w:tcW w:w="817" w:type="dxa"/>
            <w:vMerge/>
            <w:vAlign w:val="center"/>
          </w:tcPr>
          <w:p w14:paraId="2F1DF6BD"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2B8F7F7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5</w:t>
            </w:r>
          </w:p>
        </w:tc>
        <w:tc>
          <w:tcPr>
            <w:tcW w:w="1701" w:type="dxa"/>
            <w:vAlign w:val="center"/>
          </w:tcPr>
          <w:p w14:paraId="3B1A952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浏览通知</w:t>
            </w:r>
          </w:p>
        </w:tc>
        <w:tc>
          <w:tcPr>
            <w:tcW w:w="5812" w:type="dxa"/>
            <w:vAlign w:val="center"/>
          </w:tcPr>
          <w:p w14:paraId="05D9FD7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企业用户浏览查看通知信息。</w:t>
            </w:r>
          </w:p>
        </w:tc>
      </w:tr>
      <w:tr w:rsidR="002034A8" w:rsidRPr="00C6035B" w14:paraId="1954EAA5" w14:textId="77777777" w:rsidTr="001335BA">
        <w:tc>
          <w:tcPr>
            <w:tcW w:w="817" w:type="dxa"/>
            <w:vMerge w:val="restart"/>
            <w:vAlign w:val="center"/>
          </w:tcPr>
          <w:p w14:paraId="32E235F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省</w:t>
            </w:r>
          </w:p>
        </w:tc>
        <w:tc>
          <w:tcPr>
            <w:tcW w:w="1701" w:type="dxa"/>
          </w:tcPr>
          <w:p w14:paraId="2B3CC24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6</w:t>
            </w:r>
          </w:p>
        </w:tc>
        <w:tc>
          <w:tcPr>
            <w:tcW w:w="1701" w:type="dxa"/>
            <w:vAlign w:val="center"/>
          </w:tcPr>
          <w:p w14:paraId="54F5380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企业备案</w:t>
            </w:r>
          </w:p>
        </w:tc>
        <w:tc>
          <w:tcPr>
            <w:tcW w:w="5812" w:type="dxa"/>
            <w:vAlign w:val="center"/>
          </w:tcPr>
          <w:p w14:paraId="5E73BE3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查看各市已备案企业信息</w:t>
            </w:r>
          </w:p>
        </w:tc>
      </w:tr>
      <w:tr w:rsidR="002034A8" w:rsidRPr="00C6035B" w14:paraId="40F64752" w14:textId="77777777" w:rsidTr="001335BA">
        <w:tc>
          <w:tcPr>
            <w:tcW w:w="817" w:type="dxa"/>
            <w:vMerge/>
            <w:vAlign w:val="center"/>
          </w:tcPr>
          <w:p w14:paraId="69BA8B4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47E7D6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7</w:t>
            </w:r>
          </w:p>
        </w:tc>
        <w:tc>
          <w:tcPr>
            <w:tcW w:w="1701" w:type="dxa"/>
            <w:vAlign w:val="center"/>
          </w:tcPr>
          <w:p w14:paraId="739EE63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企业查询</w:t>
            </w:r>
          </w:p>
        </w:tc>
        <w:tc>
          <w:tcPr>
            <w:tcW w:w="5812" w:type="dxa"/>
            <w:vAlign w:val="center"/>
          </w:tcPr>
          <w:p w14:paraId="31F28C1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按需要对备案企业进行查询</w:t>
            </w:r>
          </w:p>
        </w:tc>
      </w:tr>
      <w:tr w:rsidR="002034A8" w:rsidRPr="00C6035B" w14:paraId="488C64D9" w14:textId="77777777" w:rsidTr="001335BA">
        <w:tc>
          <w:tcPr>
            <w:tcW w:w="817" w:type="dxa"/>
            <w:vMerge/>
            <w:vAlign w:val="center"/>
          </w:tcPr>
          <w:p w14:paraId="431AE84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A4D132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8</w:t>
            </w:r>
          </w:p>
        </w:tc>
        <w:tc>
          <w:tcPr>
            <w:tcW w:w="1701" w:type="dxa"/>
            <w:vAlign w:val="center"/>
          </w:tcPr>
          <w:p w14:paraId="79E49D9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报表管理</w:t>
            </w:r>
          </w:p>
        </w:tc>
        <w:tc>
          <w:tcPr>
            <w:tcW w:w="5812" w:type="dxa"/>
            <w:vAlign w:val="center"/>
          </w:tcPr>
          <w:p w14:paraId="527E0B8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审核上报的数据并汇总上报</w:t>
            </w:r>
          </w:p>
        </w:tc>
      </w:tr>
      <w:tr w:rsidR="002034A8" w:rsidRPr="00C6035B" w14:paraId="630ACFC9" w14:textId="77777777" w:rsidTr="001335BA">
        <w:tc>
          <w:tcPr>
            <w:tcW w:w="817" w:type="dxa"/>
            <w:vMerge/>
            <w:vAlign w:val="center"/>
          </w:tcPr>
          <w:p w14:paraId="4D05C4E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15EC2B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9</w:t>
            </w:r>
          </w:p>
        </w:tc>
        <w:tc>
          <w:tcPr>
            <w:tcW w:w="1701" w:type="dxa"/>
            <w:vAlign w:val="center"/>
          </w:tcPr>
          <w:p w14:paraId="5B61555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数据修改</w:t>
            </w:r>
          </w:p>
        </w:tc>
        <w:tc>
          <w:tcPr>
            <w:tcW w:w="5812" w:type="dxa"/>
            <w:vAlign w:val="center"/>
          </w:tcPr>
          <w:p w14:paraId="40143A3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修改企业上报数据</w:t>
            </w:r>
          </w:p>
        </w:tc>
      </w:tr>
      <w:tr w:rsidR="002034A8" w:rsidRPr="00C6035B" w14:paraId="3003CA30" w14:textId="77777777" w:rsidTr="001335BA">
        <w:tc>
          <w:tcPr>
            <w:tcW w:w="817" w:type="dxa"/>
            <w:vMerge/>
            <w:vAlign w:val="center"/>
          </w:tcPr>
          <w:p w14:paraId="30D2308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A9BA094"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0</w:t>
            </w:r>
          </w:p>
        </w:tc>
        <w:tc>
          <w:tcPr>
            <w:tcW w:w="1701" w:type="dxa"/>
            <w:vAlign w:val="center"/>
          </w:tcPr>
          <w:p w14:paraId="0F6C0DD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数据删除</w:t>
            </w:r>
          </w:p>
        </w:tc>
        <w:tc>
          <w:tcPr>
            <w:tcW w:w="5812" w:type="dxa"/>
            <w:vAlign w:val="center"/>
          </w:tcPr>
          <w:p w14:paraId="3F5B6378"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删除历史数据</w:t>
            </w:r>
          </w:p>
        </w:tc>
      </w:tr>
      <w:tr w:rsidR="002034A8" w:rsidRPr="00C6035B" w14:paraId="4177E493" w14:textId="77777777" w:rsidTr="001335BA">
        <w:tc>
          <w:tcPr>
            <w:tcW w:w="817" w:type="dxa"/>
            <w:vMerge/>
            <w:vAlign w:val="center"/>
          </w:tcPr>
          <w:p w14:paraId="1C7053E1"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C4E9A4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1</w:t>
            </w:r>
          </w:p>
        </w:tc>
        <w:tc>
          <w:tcPr>
            <w:tcW w:w="1701" w:type="dxa"/>
            <w:vAlign w:val="center"/>
          </w:tcPr>
          <w:p w14:paraId="0E828BB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数据退回</w:t>
            </w:r>
          </w:p>
        </w:tc>
        <w:tc>
          <w:tcPr>
            <w:tcW w:w="5812" w:type="dxa"/>
            <w:vAlign w:val="center"/>
          </w:tcPr>
          <w:p w14:paraId="4135A14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退回上报数据</w:t>
            </w:r>
          </w:p>
        </w:tc>
      </w:tr>
      <w:tr w:rsidR="002034A8" w:rsidRPr="00C6035B" w14:paraId="4C23132E" w14:textId="77777777" w:rsidTr="001335BA">
        <w:tc>
          <w:tcPr>
            <w:tcW w:w="817" w:type="dxa"/>
            <w:vMerge/>
            <w:vAlign w:val="center"/>
          </w:tcPr>
          <w:p w14:paraId="2F88AA74"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28FFEFD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2</w:t>
            </w:r>
          </w:p>
        </w:tc>
        <w:tc>
          <w:tcPr>
            <w:tcW w:w="1701" w:type="dxa"/>
            <w:vAlign w:val="center"/>
          </w:tcPr>
          <w:p w14:paraId="7DA0104B"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数据汇总</w:t>
            </w:r>
          </w:p>
        </w:tc>
        <w:tc>
          <w:tcPr>
            <w:tcW w:w="5812" w:type="dxa"/>
            <w:vAlign w:val="center"/>
          </w:tcPr>
          <w:p w14:paraId="009E189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查询汇总表</w:t>
            </w:r>
          </w:p>
        </w:tc>
      </w:tr>
      <w:tr w:rsidR="002034A8" w:rsidRPr="00C6035B" w14:paraId="3F2B624C" w14:textId="77777777" w:rsidTr="001335BA">
        <w:tc>
          <w:tcPr>
            <w:tcW w:w="817" w:type="dxa"/>
            <w:vMerge/>
            <w:vAlign w:val="center"/>
          </w:tcPr>
          <w:p w14:paraId="78A3A4E0"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8F9108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3</w:t>
            </w:r>
          </w:p>
        </w:tc>
        <w:tc>
          <w:tcPr>
            <w:tcW w:w="1701" w:type="dxa"/>
            <w:vAlign w:val="center"/>
          </w:tcPr>
          <w:p w14:paraId="45FBB4EE"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数据导出</w:t>
            </w:r>
          </w:p>
        </w:tc>
        <w:tc>
          <w:tcPr>
            <w:tcW w:w="5812" w:type="dxa"/>
            <w:vAlign w:val="center"/>
          </w:tcPr>
          <w:p w14:paraId="6458D68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按报送期导出企业信息、企业报表等数据</w:t>
            </w:r>
          </w:p>
        </w:tc>
      </w:tr>
      <w:tr w:rsidR="002034A8" w:rsidRPr="00C6035B" w14:paraId="3D51CD0D" w14:textId="77777777" w:rsidTr="001335BA">
        <w:tc>
          <w:tcPr>
            <w:tcW w:w="817" w:type="dxa"/>
            <w:vMerge/>
            <w:vAlign w:val="center"/>
          </w:tcPr>
          <w:p w14:paraId="7E66C23D"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4736AD0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4</w:t>
            </w:r>
          </w:p>
        </w:tc>
        <w:tc>
          <w:tcPr>
            <w:tcW w:w="1701" w:type="dxa"/>
            <w:vAlign w:val="center"/>
          </w:tcPr>
          <w:p w14:paraId="17998E30"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78F07F55"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对全省已创建用户进行条件查询</w:t>
            </w:r>
          </w:p>
        </w:tc>
      </w:tr>
      <w:tr w:rsidR="002034A8" w:rsidRPr="00C6035B" w14:paraId="17284995" w14:textId="77777777" w:rsidTr="001335BA">
        <w:tc>
          <w:tcPr>
            <w:tcW w:w="817" w:type="dxa"/>
            <w:vMerge/>
            <w:vAlign w:val="center"/>
          </w:tcPr>
          <w:p w14:paraId="0634383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1C5DCE02"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5</w:t>
            </w:r>
          </w:p>
        </w:tc>
        <w:tc>
          <w:tcPr>
            <w:tcW w:w="1701" w:type="dxa"/>
            <w:vAlign w:val="center"/>
          </w:tcPr>
          <w:p w14:paraId="55B4DA66"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取样分析</w:t>
            </w:r>
          </w:p>
        </w:tc>
        <w:tc>
          <w:tcPr>
            <w:tcW w:w="5812" w:type="dxa"/>
            <w:vAlign w:val="center"/>
          </w:tcPr>
          <w:p w14:paraId="162B5353"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显示各市企业的数量和占比</w:t>
            </w:r>
          </w:p>
        </w:tc>
      </w:tr>
      <w:tr w:rsidR="002034A8" w:rsidRPr="00C6035B" w14:paraId="77940941" w14:textId="77777777" w:rsidTr="001335BA">
        <w:tc>
          <w:tcPr>
            <w:tcW w:w="817" w:type="dxa"/>
            <w:vMerge/>
            <w:vAlign w:val="center"/>
          </w:tcPr>
          <w:p w14:paraId="7F9B95F8"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ED537D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6</w:t>
            </w:r>
          </w:p>
        </w:tc>
        <w:tc>
          <w:tcPr>
            <w:tcW w:w="1701" w:type="dxa"/>
            <w:vAlign w:val="center"/>
          </w:tcPr>
          <w:p w14:paraId="24CB15F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多维分析</w:t>
            </w:r>
          </w:p>
        </w:tc>
        <w:tc>
          <w:tcPr>
            <w:tcW w:w="5812" w:type="dxa"/>
            <w:vAlign w:val="center"/>
          </w:tcPr>
          <w:p w14:paraId="1E171BD9"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rPr>
              <w:t>用多维方式分析全省企业岗位变动情况</w:t>
            </w:r>
          </w:p>
        </w:tc>
      </w:tr>
      <w:tr w:rsidR="002034A8" w:rsidRPr="00C6035B" w14:paraId="27D988B6" w14:textId="77777777" w:rsidTr="001335BA">
        <w:tc>
          <w:tcPr>
            <w:tcW w:w="817" w:type="dxa"/>
            <w:vMerge/>
            <w:vAlign w:val="center"/>
          </w:tcPr>
          <w:p w14:paraId="0533F003"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348B5E0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7</w:t>
            </w:r>
          </w:p>
        </w:tc>
        <w:tc>
          <w:tcPr>
            <w:tcW w:w="1701" w:type="dxa"/>
            <w:vAlign w:val="center"/>
          </w:tcPr>
          <w:p w14:paraId="61A43D6A"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图表分析</w:t>
            </w:r>
          </w:p>
        </w:tc>
        <w:tc>
          <w:tcPr>
            <w:tcW w:w="5812" w:type="dxa"/>
            <w:vAlign w:val="center"/>
          </w:tcPr>
          <w:p w14:paraId="74D4EEC9" w14:textId="77777777" w:rsidR="002034A8" w:rsidRPr="00C6035B" w:rsidRDefault="002034A8" w:rsidP="001335BA">
            <w:pPr>
              <w:rPr>
                <w:rFonts w:ascii="华文中宋" w:eastAsia="华文中宋" w:hAnsi="华文中宋"/>
                <w:color w:val="000000" w:themeColor="text1"/>
              </w:rPr>
            </w:pPr>
            <w:r w:rsidRPr="00C6035B">
              <w:rPr>
                <w:rFonts w:ascii="华文中宋" w:eastAsia="华文中宋" w:hAnsi="华文中宋" w:hint="eastAsia"/>
                <w:color w:val="000000" w:themeColor="text1"/>
              </w:rPr>
              <w:t>用图表方式分析全省企业岗位变动情况</w:t>
            </w:r>
            <w:r w:rsidRPr="00C6035B">
              <w:rPr>
                <w:rFonts w:ascii="华文中宋" w:eastAsia="华文中宋" w:hAnsi="华文中宋"/>
                <w:color w:val="000000" w:themeColor="text1"/>
              </w:rPr>
              <w:br/>
            </w:r>
            <w:r w:rsidRPr="00C6035B">
              <w:rPr>
                <w:rFonts w:ascii="华文中宋" w:eastAsia="华文中宋" w:hAnsi="华文中宋" w:hint="eastAsia"/>
                <w:color w:val="000000" w:themeColor="text1"/>
              </w:rPr>
              <w:t>（含对比分析和趋势分析）</w:t>
            </w:r>
          </w:p>
        </w:tc>
      </w:tr>
      <w:tr w:rsidR="002034A8" w:rsidRPr="00C6035B" w14:paraId="36695166" w14:textId="77777777" w:rsidTr="001335BA">
        <w:tc>
          <w:tcPr>
            <w:tcW w:w="817" w:type="dxa"/>
            <w:vMerge/>
            <w:vAlign w:val="center"/>
          </w:tcPr>
          <w:p w14:paraId="5F5E72FA"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456DB7E3" w14:textId="77777777" w:rsidR="002034A8" w:rsidRPr="00C6035B" w:rsidRDefault="002034A8" w:rsidP="001335BA">
            <w:pPr>
              <w:rPr>
                <w:rFonts w:ascii="华文中宋" w:eastAsia="华文中宋" w:hAnsi="华文中宋"/>
                <w:color w:val="000000" w:themeColor="text1"/>
                <w:szCs w:val="21"/>
              </w:rPr>
            </w:pPr>
          </w:p>
        </w:tc>
        <w:tc>
          <w:tcPr>
            <w:tcW w:w="1701" w:type="dxa"/>
            <w:vAlign w:val="center"/>
          </w:tcPr>
          <w:p w14:paraId="1D345BDB" w14:textId="77777777" w:rsidR="002034A8" w:rsidRPr="00C6035B" w:rsidRDefault="002034A8" w:rsidP="001335BA">
            <w:pPr>
              <w:rPr>
                <w:rFonts w:ascii="华文中宋" w:eastAsia="华文中宋" w:hAnsi="华文中宋"/>
                <w:color w:val="000000" w:themeColor="text1"/>
                <w:szCs w:val="21"/>
              </w:rPr>
            </w:pPr>
          </w:p>
        </w:tc>
        <w:tc>
          <w:tcPr>
            <w:tcW w:w="5812" w:type="dxa"/>
            <w:vAlign w:val="center"/>
          </w:tcPr>
          <w:p w14:paraId="7CB4929B" w14:textId="77777777" w:rsidR="002034A8" w:rsidRPr="00C6035B" w:rsidRDefault="002034A8" w:rsidP="001335BA">
            <w:pPr>
              <w:rPr>
                <w:rFonts w:ascii="华文中宋" w:eastAsia="华文中宋" w:hAnsi="华文中宋"/>
                <w:color w:val="000000" w:themeColor="text1"/>
                <w:szCs w:val="21"/>
              </w:rPr>
            </w:pPr>
          </w:p>
        </w:tc>
      </w:tr>
      <w:tr w:rsidR="002034A8" w:rsidRPr="00C6035B" w14:paraId="0C399DAC" w14:textId="77777777" w:rsidTr="001335BA">
        <w:tc>
          <w:tcPr>
            <w:tcW w:w="817" w:type="dxa"/>
            <w:vMerge/>
            <w:vAlign w:val="center"/>
          </w:tcPr>
          <w:p w14:paraId="01649119"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0A1F13CC"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8</w:t>
            </w:r>
          </w:p>
        </w:tc>
        <w:tc>
          <w:tcPr>
            <w:tcW w:w="1701" w:type="dxa"/>
            <w:vAlign w:val="center"/>
          </w:tcPr>
          <w:p w14:paraId="654736ED"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通知管理</w:t>
            </w:r>
          </w:p>
        </w:tc>
        <w:tc>
          <w:tcPr>
            <w:tcW w:w="5812" w:type="dxa"/>
            <w:vAlign w:val="center"/>
          </w:tcPr>
          <w:p w14:paraId="781301D1"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浏览查看通知信息</w:t>
            </w:r>
          </w:p>
        </w:tc>
      </w:tr>
      <w:tr w:rsidR="002034A8" w:rsidRPr="00C6035B" w14:paraId="1CFEFBF7" w14:textId="77777777" w:rsidTr="001335BA">
        <w:tc>
          <w:tcPr>
            <w:tcW w:w="817" w:type="dxa"/>
            <w:vMerge/>
            <w:vAlign w:val="center"/>
          </w:tcPr>
          <w:p w14:paraId="196294F2" w14:textId="77777777" w:rsidR="002034A8" w:rsidRPr="00C6035B" w:rsidRDefault="002034A8" w:rsidP="001335BA">
            <w:pPr>
              <w:rPr>
                <w:rFonts w:ascii="华文中宋" w:eastAsia="华文中宋" w:hAnsi="华文中宋"/>
                <w:color w:val="000000" w:themeColor="text1"/>
                <w:szCs w:val="21"/>
              </w:rPr>
            </w:pPr>
          </w:p>
        </w:tc>
        <w:tc>
          <w:tcPr>
            <w:tcW w:w="1701" w:type="dxa"/>
          </w:tcPr>
          <w:p w14:paraId="75F8C9FF"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color w:val="000000" w:themeColor="text1"/>
                <w:szCs w:val="21"/>
              </w:rPr>
              <w:t>19</w:t>
            </w:r>
          </w:p>
        </w:tc>
        <w:tc>
          <w:tcPr>
            <w:tcW w:w="1701" w:type="dxa"/>
            <w:vAlign w:val="center"/>
          </w:tcPr>
          <w:p w14:paraId="646A43C8"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系统管理</w:t>
            </w:r>
          </w:p>
        </w:tc>
        <w:tc>
          <w:tcPr>
            <w:tcW w:w="5812" w:type="dxa"/>
            <w:vAlign w:val="center"/>
          </w:tcPr>
          <w:p w14:paraId="5BB72B24" w14:textId="77777777" w:rsidR="002034A8" w:rsidRPr="00C6035B" w:rsidRDefault="002034A8" w:rsidP="001335BA">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设置上报时限、管理用户、管理角色、监控系统运行情况</w:t>
            </w:r>
          </w:p>
        </w:tc>
      </w:tr>
    </w:tbl>
    <w:p w14:paraId="2F39B5CC" w14:textId="416CF5BA" w:rsidR="002034A8" w:rsidRDefault="002034A8" w:rsidP="002034A8">
      <w:pPr>
        <w:rPr>
          <w:rFonts w:ascii="华文中宋" w:eastAsia="华文中宋" w:hAnsi="华文中宋"/>
          <w:sz w:val="24"/>
        </w:rPr>
      </w:pPr>
    </w:p>
    <w:p w14:paraId="69DC3F15" w14:textId="1485CF55" w:rsidR="002034A8" w:rsidRPr="002034A8" w:rsidRDefault="002034A8" w:rsidP="002034A8">
      <w:pPr>
        <w:widowControl/>
        <w:jc w:val="left"/>
        <w:rPr>
          <w:rFonts w:ascii="华文中宋" w:eastAsia="华文中宋" w:hAnsi="华文中宋" w:hint="eastAsia"/>
          <w:sz w:val="24"/>
        </w:rPr>
      </w:pPr>
      <w:r>
        <w:rPr>
          <w:rFonts w:ascii="华文中宋" w:eastAsia="华文中宋" w:hAnsi="华文中宋"/>
          <w:sz w:val="24"/>
        </w:rPr>
        <w:br w:type="page"/>
      </w:r>
    </w:p>
    <w:p w14:paraId="31226993" w14:textId="02D259C5" w:rsidR="001A77F5" w:rsidRPr="00C6035B" w:rsidRDefault="00000000">
      <w:pPr>
        <w:pStyle w:val="2"/>
        <w:ind w:firstLineChars="200" w:firstLine="641"/>
        <w:rPr>
          <w:rFonts w:ascii="华文中宋" w:eastAsia="华文中宋" w:hAnsi="华文中宋"/>
        </w:rPr>
      </w:pPr>
      <w:bookmarkStart w:id="16" w:name="_Toc135417609"/>
      <w:bookmarkStart w:id="17" w:name="_Toc135419570"/>
      <w:r w:rsidRPr="00C6035B">
        <w:rPr>
          <w:rFonts w:ascii="华文中宋" w:eastAsia="华文中宋" w:hAnsi="华文中宋" w:hint="eastAsia"/>
        </w:rPr>
        <w:lastRenderedPageBreak/>
        <w:t>3.2</w:t>
      </w:r>
      <w:bookmarkEnd w:id="16"/>
      <w:bookmarkEnd w:id="17"/>
      <w:r w:rsidR="002034A8">
        <w:rPr>
          <w:rFonts w:ascii="华文中宋" w:eastAsia="华文中宋" w:hAnsi="华文中宋" w:hint="eastAsia"/>
        </w:rPr>
        <w:t>需求分析</w:t>
      </w:r>
      <w:r w:rsidRPr="00C6035B">
        <w:rPr>
          <w:rFonts w:ascii="华文中宋" w:eastAsia="华文中宋" w:hAnsi="华文中宋" w:hint="eastAsia"/>
        </w:rPr>
        <w:t xml:space="preserve"> </w:t>
      </w:r>
    </w:p>
    <w:p w14:paraId="6263C6FF" w14:textId="432396D6" w:rsidR="00735986" w:rsidRDefault="002034A8" w:rsidP="00B32DE8">
      <w:pPr>
        <w:ind w:firstLine="420"/>
        <w:rPr>
          <w:rFonts w:ascii="华文中宋" w:eastAsia="华文中宋" w:hAnsi="华文中宋"/>
          <w:sz w:val="24"/>
        </w:rPr>
      </w:pPr>
      <w:r>
        <w:rPr>
          <w:rFonts w:ascii="华文中宋" w:eastAsia="华文中宋" w:hAnsi="华文中宋" w:hint="eastAsia"/>
          <w:sz w:val="24"/>
        </w:rPr>
        <w:t>本项目主要采用面向对象的用例分析方法分析需求，下面是我们分析的用例图：</w:t>
      </w:r>
    </w:p>
    <w:p w14:paraId="0A367516" w14:textId="3C0D9B05" w:rsidR="002034A8" w:rsidRDefault="002034A8" w:rsidP="00B32DE8">
      <w:pPr>
        <w:ind w:firstLine="420"/>
        <w:rPr>
          <w:rFonts w:ascii="华文中宋" w:eastAsia="华文中宋" w:hAnsi="华文中宋"/>
          <w:sz w:val="24"/>
        </w:rPr>
      </w:pPr>
      <w:r w:rsidRPr="00C6035B">
        <w:rPr>
          <w:rFonts w:ascii="华文中宋" w:eastAsia="华文中宋" w:hAnsi="华文中宋" w:hint="eastAsia"/>
          <w:noProof/>
        </w:rPr>
        <w:drawing>
          <wp:inline distT="0" distB="0" distL="0" distR="0" wp14:anchorId="7100DE3D" wp14:editId="1C0756EF">
            <wp:extent cx="5274310" cy="6593840"/>
            <wp:effectExtent l="0" t="0" r="2540" b="0"/>
            <wp:docPr id="382766189" name="图片 38276618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5020" name="图片 1"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593840"/>
                    </a:xfrm>
                    <a:prstGeom prst="rect">
                      <a:avLst/>
                    </a:prstGeom>
                  </pic:spPr>
                </pic:pic>
              </a:graphicData>
            </a:graphic>
          </wp:inline>
        </w:drawing>
      </w:r>
    </w:p>
    <w:p w14:paraId="11C0FA45" w14:textId="77777777" w:rsidR="00565DD2" w:rsidRDefault="00565DD2" w:rsidP="00B32DE8">
      <w:pPr>
        <w:ind w:firstLine="420"/>
        <w:rPr>
          <w:rFonts w:ascii="华文中宋" w:eastAsia="华文中宋" w:hAnsi="华文中宋"/>
          <w:sz w:val="24"/>
        </w:rPr>
      </w:pPr>
    </w:p>
    <w:p w14:paraId="7F79D196" w14:textId="77777777" w:rsidR="00565DD2" w:rsidRDefault="00565DD2" w:rsidP="00B32DE8">
      <w:pPr>
        <w:ind w:firstLine="420"/>
        <w:rPr>
          <w:rFonts w:ascii="华文中宋" w:eastAsia="华文中宋" w:hAnsi="华文中宋"/>
          <w:sz w:val="24"/>
        </w:rPr>
      </w:pPr>
    </w:p>
    <w:p w14:paraId="2284FA40" w14:textId="41D5D85F" w:rsidR="00565DD2" w:rsidRDefault="00565DD2" w:rsidP="00B32DE8">
      <w:pPr>
        <w:ind w:firstLine="420"/>
        <w:rPr>
          <w:rFonts w:ascii="华文中宋" w:eastAsia="华文中宋" w:hAnsi="华文中宋"/>
          <w:sz w:val="24"/>
        </w:rPr>
      </w:pPr>
      <w:r>
        <w:rPr>
          <w:rFonts w:ascii="华文中宋" w:eastAsia="华文中宋" w:hAnsi="华文中宋" w:hint="eastAsia"/>
          <w:sz w:val="24"/>
        </w:rPr>
        <w:t>对需求的优先级进行分析，结果如下：</w:t>
      </w:r>
    </w:p>
    <w:p w14:paraId="192557A5" w14:textId="77777777" w:rsidR="00565DD2" w:rsidRPr="00C6035B" w:rsidRDefault="00565DD2" w:rsidP="00565DD2">
      <w:pPr>
        <w:ind w:firstLine="420"/>
        <w:rPr>
          <w:rFonts w:ascii="华文中宋" w:eastAsia="华文中宋" w:hAnsi="华文中宋"/>
          <w:sz w:val="24"/>
        </w:rPr>
      </w:pPr>
      <w:r w:rsidRPr="00C6035B">
        <w:rPr>
          <w:rFonts w:ascii="华文中宋" w:eastAsia="华文中宋" w:hAnsi="华文中宋" w:hint="eastAsia"/>
          <w:sz w:val="24"/>
        </w:rPr>
        <w:t>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565DD2" w:rsidRPr="00C6035B" w14:paraId="674F367D" w14:textId="77777777" w:rsidTr="001335BA">
        <w:trPr>
          <w:jc w:val="center"/>
        </w:trPr>
        <w:tc>
          <w:tcPr>
            <w:tcW w:w="1322" w:type="dxa"/>
            <w:shd w:val="clear" w:color="auto" w:fill="EEECE1"/>
          </w:tcPr>
          <w:p w14:paraId="48A0182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涉众</w:t>
            </w:r>
          </w:p>
        </w:tc>
        <w:tc>
          <w:tcPr>
            <w:tcW w:w="1196" w:type="dxa"/>
            <w:shd w:val="clear" w:color="auto" w:fill="EEECE1"/>
            <w:vAlign w:val="center"/>
          </w:tcPr>
          <w:p w14:paraId="40CB6763"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对应功能用例编号</w:t>
            </w:r>
          </w:p>
        </w:tc>
        <w:tc>
          <w:tcPr>
            <w:tcW w:w="2789" w:type="dxa"/>
            <w:shd w:val="clear" w:color="auto" w:fill="EEECE1"/>
          </w:tcPr>
          <w:p w14:paraId="564A04E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主要目标</w:t>
            </w:r>
          </w:p>
        </w:tc>
        <w:tc>
          <w:tcPr>
            <w:tcW w:w="2372" w:type="dxa"/>
            <w:shd w:val="clear" w:color="auto" w:fill="EEECE1"/>
          </w:tcPr>
          <w:p w14:paraId="70ABC84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关注功能简短说明</w:t>
            </w:r>
          </w:p>
        </w:tc>
        <w:tc>
          <w:tcPr>
            <w:tcW w:w="843" w:type="dxa"/>
            <w:shd w:val="clear" w:color="auto" w:fill="EEECE1"/>
          </w:tcPr>
          <w:p w14:paraId="092EE68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优先级</w:t>
            </w:r>
          </w:p>
        </w:tc>
      </w:tr>
      <w:tr w:rsidR="00565DD2" w:rsidRPr="00C6035B" w14:paraId="03F1409A" w14:textId="77777777" w:rsidTr="001335BA">
        <w:trPr>
          <w:jc w:val="center"/>
        </w:trPr>
        <w:tc>
          <w:tcPr>
            <w:tcW w:w="1322" w:type="dxa"/>
            <w:vMerge w:val="restart"/>
            <w:vAlign w:val="center"/>
          </w:tcPr>
          <w:p w14:paraId="64EA4B0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企业用户</w:t>
            </w:r>
          </w:p>
        </w:tc>
        <w:tc>
          <w:tcPr>
            <w:tcW w:w="1196" w:type="dxa"/>
          </w:tcPr>
          <w:p w14:paraId="0B4C26EE"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vAlign w:val="center"/>
          </w:tcPr>
          <w:p w14:paraId="037E297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使企业用户正确录入和修改自己企业的信息，同时保障信息的一致性</w:t>
            </w:r>
          </w:p>
        </w:tc>
        <w:tc>
          <w:tcPr>
            <w:tcW w:w="2372" w:type="dxa"/>
            <w:vAlign w:val="center"/>
          </w:tcPr>
          <w:p w14:paraId="1A098C2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录入和修改自己企业的信息</w:t>
            </w:r>
          </w:p>
        </w:tc>
        <w:tc>
          <w:tcPr>
            <w:tcW w:w="843" w:type="dxa"/>
            <w:vAlign w:val="center"/>
          </w:tcPr>
          <w:p w14:paraId="7B5195EB"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3D313015" w14:textId="77777777" w:rsidTr="001335BA">
        <w:trPr>
          <w:jc w:val="center"/>
        </w:trPr>
        <w:tc>
          <w:tcPr>
            <w:tcW w:w="1322" w:type="dxa"/>
            <w:vMerge/>
            <w:vAlign w:val="center"/>
          </w:tcPr>
          <w:p w14:paraId="5947FA88" w14:textId="77777777" w:rsidR="00565DD2" w:rsidRPr="00C6035B" w:rsidRDefault="00565DD2" w:rsidP="001335BA">
            <w:pPr>
              <w:ind w:firstLine="420"/>
              <w:rPr>
                <w:rFonts w:ascii="华文中宋" w:eastAsia="华文中宋" w:hAnsi="华文中宋"/>
                <w:sz w:val="24"/>
              </w:rPr>
            </w:pPr>
          </w:p>
        </w:tc>
        <w:tc>
          <w:tcPr>
            <w:tcW w:w="1196" w:type="dxa"/>
          </w:tcPr>
          <w:p w14:paraId="3963222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vAlign w:val="center"/>
          </w:tcPr>
          <w:p w14:paraId="2B21F77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向省里提交本企业信息的信息备案。备案供省里行政部门检查。</w:t>
            </w:r>
          </w:p>
        </w:tc>
        <w:tc>
          <w:tcPr>
            <w:tcW w:w="2372" w:type="dxa"/>
            <w:vAlign w:val="center"/>
          </w:tcPr>
          <w:p w14:paraId="511FDDD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向省里上报本企业的信息备案</w:t>
            </w:r>
          </w:p>
        </w:tc>
        <w:tc>
          <w:tcPr>
            <w:tcW w:w="843" w:type="dxa"/>
            <w:vAlign w:val="center"/>
          </w:tcPr>
          <w:p w14:paraId="4E8E1E67"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797AF147" w14:textId="77777777" w:rsidTr="001335BA">
        <w:trPr>
          <w:jc w:val="center"/>
        </w:trPr>
        <w:tc>
          <w:tcPr>
            <w:tcW w:w="1322" w:type="dxa"/>
            <w:vMerge/>
            <w:vAlign w:val="center"/>
          </w:tcPr>
          <w:p w14:paraId="230E673A" w14:textId="77777777" w:rsidR="00565DD2" w:rsidRPr="00C6035B" w:rsidRDefault="00565DD2" w:rsidP="001335BA">
            <w:pPr>
              <w:ind w:firstLine="420"/>
              <w:rPr>
                <w:rFonts w:ascii="华文中宋" w:eastAsia="华文中宋" w:hAnsi="华文中宋"/>
                <w:sz w:val="24"/>
              </w:rPr>
            </w:pPr>
          </w:p>
        </w:tc>
        <w:tc>
          <w:tcPr>
            <w:tcW w:w="1196" w:type="dxa"/>
          </w:tcPr>
          <w:p w14:paraId="7A9AEE7D"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vAlign w:val="center"/>
          </w:tcPr>
          <w:p w14:paraId="24BC2A1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按照就业人数数据说明填写，保证数据合乎规范。确保保存、上报过程流畅无误。</w:t>
            </w:r>
          </w:p>
        </w:tc>
        <w:tc>
          <w:tcPr>
            <w:tcW w:w="2372" w:type="dxa"/>
            <w:vAlign w:val="center"/>
          </w:tcPr>
          <w:p w14:paraId="61A8B2B6"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填报企业就业人数</w:t>
            </w:r>
          </w:p>
        </w:tc>
        <w:tc>
          <w:tcPr>
            <w:tcW w:w="843" w:type="dxa"/>
            <w:vAlign w:val="center"/>
          </w:tcPr>
          <w:p w14:paraId="1FDCECF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1C41CCC" w14:textId="77777777" w:rsidTr="001335BA">
        <w:trPr>
          <w:jc w:val="center"/>
        </w:trPr>
        <w:tc>
          <w:tcPr>
            <w:tcW w:w="1322" w:type="dxa"/>
            <w:vMerge/>
            <w:vAlign w:val="center"/>
          </w:tcPr>
          <w:p w14:paraId="7C872A2C" w14:textId="77777777" w:rsidR="00565DD2" w:rsidRPr="00C6035B" w:rsidRDefault="00565DD2" w:rsidP="001335BA">
            <w:pPr>
              <w:ind w:firstLine="420"/>
              <w:rPr>
                <w:rFonts w:ascii="华文中宋" w:eastAsia="华文中宋" w:hAnsi="华文中宋"/>
                <w:sz w:val="24"/>
              </w:rPr>
            </w:pPr>
          </w:p>
        </w:tc>
        <w:tc>
          <w:tcPr>
            <w:tcW w:w="1196" w:type="dxa"/>
          </w:tcPr>
          <w:p w14:paraId="6869E41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4</w:t>
            </w:r>
          </w:p>
        </w:tc>
        <w:tc>
          <w:tcPr>
            <w:tcW w:w="2789" w:type="dxa"/>
            <w:vAlign w:val="center"/>
          </w:tcPr>
          <w:p w14:paraId="415FA41D"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只能查询自己企业数据，只可以浏览不可以导出。确保查询过程快速无误。</w:t>
            </w:r>
          </w:p>
        </w:tc>
        <w:tc>
          <w:tcPr>
            <w:tcW w:w="2372" w:type="dxa"/>
            <w:vAlign w:val="center"/>
          </w:tcPr>
          <w:p w14:paraId="0D27C60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查询以往调查期数据</w:t>
            </w:r>
          </w:p>
        </w:tc>
        <w:tc>
          <w:tcPr>
            <w:tcW w:w="843" w:type="dxa"/>
            <w:vAlign w:val="center"/>
          </w:tcPr>
          <w:p w14:paraId="49E3C331"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60FF09E2" w14:textId="77777777" w:rsidTr="001335BA">
        <w:trPr>
          <w:jc w:val="center"/>
        </w:trPr>
        <w:tc>
          <w:tcPr>
            <w:tcW w:w="1322" w:type="dxa"/>
            <w:vMerge/>
            <w:vAlign w:val="center"/>
          </w:tcPr>
          <w:p w14:paraId="1B918A77" w14:textId="77777777" w:rsidR="00565DD2" w:rsidRPr="00C6035B" w:rsidRDefault="00565DD2" w:rsidP="001335BA">
            <w:pPr>
              <w:ind w:firstLine="420"/>
              <w:rPr>
                <w:rFonts w:ascii="华文中宋" w:eastAsia="华文中宋" w:hAnsi="华文中宋"/>
                <w:sz w:val="24"/>
              </w:rPr>
            </w:pPr>
          </w:p>
        </w:tc>
        <w:tc>
          <w:tcPr>
            <w:tcW w:w="1196" w:type="dxa"/>
          </w:tcPr>
          <w:p w14:paraId="3979AE3B"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5</w:t>
            </w:r>
          </w:p>
        </w:tc>
        <w:tc>
          <w:tcPr>
            <w:tcW w:w="2789" w:type="dxa"/>
          </w:tcPr>
          <w:p w14:paraId="0C1DCD5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方便快速查询通知信息</w:t>
            </w:r>
          </w:p>
        </w:tc>
        <w:tc>
          <w:tcPr>
            <w:tcW w:w="2372" w:type="dxa"/>
          </w:tcPr>
          <w:p w14:paraId="6E5BA6D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浏览通知</w:t>
            </w:r>
          </w:p>
        </w:tc>
        <w:tc>
          <w:tcPr>
            <w:tcW w:w="843" w:type="dxa"/>
          </w:tcPr>
          <w:p w14:paraId="4D1CB2AA"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588E35AB" w14:textId="77777777" w:rsidTr="001335BA">
        <w:trPr>
          <w:jc w:val="center"/>
        </w:trPr>
        <w:tc>
          <w:tcPr>
            <w:tcW w:w="1322" w:type="dxa"/>
            <w:vMerge w:val="restart"/>
            <w:vAlign w:val="center"/>
          </w:tcPr>
          <w:p w14:paraId="332B130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省用户</w:t>
            </w:r>
          </w:p>
        </w:tc>
        <w:tc>
          <w:tcPr>
            <w:tcW w:w="1196" w:type="dxa"/>
          </w:tcPr>
          <w:p w14:paraId="1686751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6</w:t>
            </w:r>
          </w:p>
        </w:tc>
        <w:tc>
          <w:tcPr>
            <w:tcW w:w="2789" w:type="dxa"/>
          </w:tcPr>
          <w:p w14:paraId="3F4618D8"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在表格中按照备案时间</w:t>
            </w:r>
            <w:r w:rsidRPr="00C6035B">
              <w:rPr>
                <w:rFonts w:ascii="华文中宋" w:eastAsia="华文中宋" w:hAnsi="华文中宋" w:hint="eastAsia"/>
                <w:color w:val="000000"/>
                <w:sz w:val="24"/>
                <w:szCs w:val="21"/>
              </w:rPr>
              <w:lastRenderedPageBreak/>
              <w:t>倒序排序</w:t>
            </w:r>
          </w:p>
        </w:tc>
        <w:tc>
          <w:tcPr>
            <w:tcW w:w="2372" w:type="dxa"/>
          </w:tcPr>
          <w:p w14:paraId="7F33E01F"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lastRenderedPageBreak/>
              <w:t>将最近备案的企业</w:t>
            </w:r>
            <w:r w:rsidRPr="00C6035B">
              <w:rPr>
                <w:rFonts w:ascii="华文中宋" w:eastAsia="华文中宋" w:hAnsi="华文中宋" w:hint="eastAsia"/>
                <w:color w:val="000000"/>
                <w:sz w:val="24"/>
                <w:szCs w:val="21"/>
              </w:rPr>
              <w:lastRenderedPageBreak/>
              <w:t>显示在最前</w:t>
            </w:r>
          </w:p>
        </w:tc>
        <w:tc>
          <w:tcPr>
            <w:tcW w:w="843" w:type="dxa"/>
          </w:tcPr>
          <w:p w14:paraId="0429F44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lastRenderedPageBreak/>
              <w:t>3</w:t>
            </w:r>
          </w:p>
        </w:tc>
      </w:tr>
      <w:tr w:rsidR="00565DD2" w:rsidRPr="00C6035B" w14:paraId="44B62A16" w14:textId="77777777" w:rsidTr="001335BA">
        <w:trPr>
          <w:trHeight w:val="678"/>
          <w:jc w:val="center"/>
        </w:trPr>
        <w:tc>
          <w:tcPr>
            <w:tcW w:w="1322" w:type="dxa"/>
            <w:vMerge/>
            <w:vAlign w:val="center"/>
          </w:tcPr>
          <w:p w14:paraId="62ADB916" w14:textId="77777777" w:rsidR="00565DD2" w:rsidRPr="00C6035B" w:rsidRDefault="00565DD2" w:rsidP="001335BA">
            <w:pPr>
              <w:ind w:firstLine="420"/>
              <w:rPr>
                <w:rFonts w:ascii="华文中宋" w:eastAsia="华文中宋" w:hAnsi="华文中宋"/>
                <w:sz w:val="24"/>
              </w:rPr>
            </w:pPr>
          </w:p>
        </w:tc>
        <w:tc>
          <w:tcPr>
            <w:tcW w:w="1196" w:type="dxa"/>
          </w:tcPr>
          <w:p w14:paraId="3DA26446"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19ED9EC2"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可以自由设置一页内的信息行数</w:t>
            </w:r>
          </w:p>
        </w:tc>
        <w:tc>
          <w:tcPr>
            <w:tcW w:w="2372" w:type="dxa"/>
          </w:tcPr>
          <w:p w14:paraId="4BF03D56"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在下拉框中选择每页表格显示的行数</w:t>
            </w:r>
          </w:p>
        </w:tc>
        <w:tc>
          <w:tcPr>
            <w:tcW w:w="843" w:type="dxa"/>
          </w:tcPr>
          <w:p w14:paraId="5A6DE34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3D3369D8" w14:textId="77777777" w:rsidTr="001335BA">
        <w:trPr>
          <w:jc w:val="center"/>
        </w:trPr>
        <w:tc>
          <w:tcPr>
            <w:tcW w:w="1322" w:type="dxa"/>
            <w:vMerge/>
            <w:vAlign w:val="center"/>
          </w:tcPr>
          <w:p w14:paraId="1B796669" w14:textId="77777777" w:rsidR="00565DD2" w:rsidRPr="00C6035B" w:rsidRDefault="00565DD2" w:rsidP="001335BA">
            <w:pPr>
              <w:ind w:firstLine="420"/>
              <w:rPr>
                <w:rFonts w:ascii="华文中宋" w:eastAsia="华文中宋" w:hAnsi="华文中宋"/>
                <w:sz w:val="24"/>
              </w:rPr>
            </w:pPr>
          </w:p>
        </w:tc>
        <w:tc>
          <w:tcPr>
            <w:tcW w:w="1196" w:type="dxa"/>
          </w:tcPr>
          <w:p w14:paraId="1B5A8A8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7B807830"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可以高自由地任意跳转表格页</w:t>
            </w:r>
          </w:p>
        </w:tc>
        <w:tc>
          <w:tcPr>
            <w:tcW w:w="2372" w:type="dxa"/>
          </w:tcPr>
          <w:p w14:paraId="0A8FB6E9"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通过点击按钮可以到达对应的指定页面</w:t>
            </w:r>
          </w:p>
        </w:tc>
        <w:tc>
          <w:tcPr>
            <w:tcW w:w="843" w:type="dxa"/>
          </w:tcPr>
          <w:p w14:paraId="4668CAA8"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18ED86F" w14:textId="77777777" w:rsidTr="001335BA">
        <w:trPr>
          <w:jc w:val="center"/>
        </w:trPr>
        <w:tc>
          <w:tcPr>
            <w:tcW w:w="1322" w:type="dxa"/>
            <w:vMerge/>
            <w:vAlign w:val="center"/>
          </w:tcPr>
          <w:p w14:paraId="78706300" w14:textId="77777777" w:rsidR="00565DD2" w:rsidRPr="00C6035B" w:rsidRDefault="00565DD2" w:rsidP="001335BA">
            <w:pPr>
              <w:ind w:firstLine="420"/>
              <w:rPr>
                <w:rFonts w:ascii="华文中宋" w:eastAsia="华文中宋" w:hAnsi="华文中宋"/>
                <w:sz w:val="24"/>
              </w:rPr>
            </w:pPr>
          </w:p>
        </w:tc>
        <w:tc>
          <w:tcPr>
            <w:tcW w:w="1196" w:type="dxa"/>
          </w:tcPr>
          <w:p w14:paraId="0A92E78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40C992BE"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可以自由导出任意数量和范围的企业信息</w:t>
            </w:r>
          </w:p>
        </w:tc>
        <w:tc>
          <w:tcPr>
            <w:tcW w:w="2372" w:type="dxa"/>
          </w:tcPr>
          <w:p w14:paraId="100F554C"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设定开始和结束页面来导出EXCEL</w:t>
            </w:r>
          </w:p>
        </w:tc>
        <w:tc>
          <w:tcPr>
            <w:tcW w:w="843" w:type="dxa"/>
          </w:tcPr>
          <w:p w14:paraId="37480905"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D3CF9D4" w14:textId="77777777" w:rsidTr="001335BA">
        <w:trPr>
          <w:jc w:val="center"/>
        </w:trPr>
        <w:tc>
          <w:tcPr>
            <w:tcW w:w="1322" w:type="dxa"/>
            <w:vMerge/>
            <w:vAlign w:val="center"/>
          </w:tcPr>
          <w:p w14:paraId="40120F70" w14:textId="77777777" w:rsidR="00565DD2" w:rsidRPr="00C6035B" w:rsidRDefault="00565DD2" w:rsidP="001335BA">
            <w:pPr>
              <w:ind w:firstLine="420"/>
              <w:rPr>
                <w:rFonts w:ascii="华文中宋" w:eastAsia="华文中宋" w:hAnsi="华文中宋"/>
                <w:sz w:val="24"/>
              </w:rPr>
            </w:pPr>
          </w:p>
        </w:tc>
        <w:tc>
          <w:tcPr>
            <w:tcW w:w="1196" w:type="dxa"/>
          </w:tcPr>
          <w:p w14:paraId="0FE711D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2EA4D40E"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可以查询指定内容的企业信息</w:t>
            </w:r>
          </w:p>
        </w:tc>
        <w:tc>
          <w:tcPr>
            <w:tcW w:w="2372" w:type="dxa"/>
          </w:tcPr>
          <w:p w14:paraId="0467DA3B" w14:textId="77777777" w:rsidR="00565DD2" w:rsidRPr="00C6035B" w:rsidRDefault="00565DD2" w:rsidP="001335BA">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选定范围和键入查询文本后可以仅显示出目标企业</w:t>
            </w:r>
          </w:p>
        </w:tc>
        <w:tc>
          <w:tcPr>
            <w:tcW w:w="843" w:type="dxa"/>
          </w:tcPr>
          <w:p w14:paraId="1F2BC54E"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0AD1F227" w14:textId="77777777" w:rsidTr="001335BA">
        <w:trPr>
          <w:jc w:val="center"/>
        </w:trPr>
        <w:tc>
          <w:tcPr>
            <w:tcW w:w="1322" w:type="dxa"/>
            <w:vMerge/>
            <w:vAlign w:val="center"/>
          </w:tcPr>
          <w:p w14:paraId="57493892" w14:textId="77777777" w:rsidR="00565DD2" w:rsidRPr="00C6035B" w:rsidRDefault="00565DD2" w:rsidP="001335BA">
            <w:pPr>
              <w:ind w:firstLine="420"/>
              <w:rPr>
                <w:rFonts w:ascii="华文中宋" w:eastAsia="华文中宋" w:hAnsi="华文中宋"/>
                <w:sz w:val="24"/>
              </w:rPr>
            </w:pPr>
          </w:p>
        </w:tc>
        <w:tc>
          <w:tcPr>
            <w:tcW w:w="1196" w:type="dxa"/>
          </w:tcPr>
          <w:p w14:paraId="2F0C0AF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7C0C611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浏览企业所上传的数据和报表</w:t>
            </w:r>
          </w:p>
        </w:tc>
        <w:tc>
          <w:tcPr>
            <w:tcW w:w="2372" w:type="dxa"/>
            <w:vAlign w:val="center"/>
          </w:tcPr>
          <w:p w14:paraId="01F6A42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查看企业上传的数据和报表</w:t>
            </w:r>
          </w:p>
        </w:tc>
        <w:tc>
          <w:tcPr>
            <w:tcW w:w="843" w:type="dxa"/>
            <w:vAlign w:val="center"/>
          </w:tcPr>
          <w:p w14:paraId="6E032C9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565DD2" w:rsidRPr="00C6035B" w14:paraId="55EFED94" w14:textId="77777777" w:rsidTr="001335BA">
        <w:trPr>
          <w:jc w:val="center"/>
        </w:trPr>
        <w:tc>
          <w:tcPr>
            <w:tcW w:w="1322" w:type="dxa"/>
            <w:vMerge/>
            <w:vAlign w:val="center"/>
          </w:tcPr>
          <w:p w14:paraId="33437831" w14:textId="77777777" w:rsidR="00565DD2" w:rsidRPr="00C6035B" w:rsidRDefault="00565DD2" w:rsidP="001335BA">
            <w:pPr>
              <w:ind w:firstLine="420"/>
              <w:rPr>
                <w:rFonts w:ascii="华文中宋" w:eastAsia="华文中宋" w:hAnsi="华文中宋"/>
                <w:sz w:val="24"/>
              </w:rPr>
            </w:pPr>
          </w:p>
        </w:tc>
        <w:tc>
          <w:tcPr>
            <w:tcW w:w="1196" w:type="dxa"/>
          </w:tcPr>
          <w:p w14:paraId="3E66C83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081BCCB6"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防止企业所提交的数据存在类型错误，或者数据无效错误</w:t>
            </w:r>
          </w:p>
        </w:tc>
        <w:tc>
          <w:tcPr>
            <w:tcW w:w="2372" w:type="dxa"/>
            <w:vAlign w:val="center"/>
          </w:tcPr>
          <w:p w14:paraId="2D8916B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由系统对企业上传的数据进行数据类型审核和越界审核</w:t>
            </w:r>
          </w:p>
        </w:tc>
        <w:tc>
          <w:tcPr>
            <w:tcW w:w="843" w:type="dxa"/>
            <w:vAlign w:val="center"/>
          </w:tcPr>
          <w:p w14:paraId="7F3957F2"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195BB065" w14:textId="77777777" w:rsidTr="001335BA">
        <w:trPr>
          <w:jc w:val="center"/>
        </w:trPr>
        <w:tc>
          <w:tcPr>
            <w:tcW w:w="1322" w:type="dxa"/>
            <w:vMerge/>
            <w:vAlign w:val="center"/>
          </w:tcPr>
          <w:p w14:paraId="707A1A9C" w14:textId="77777777" w:rsidR="00565DD2" w:rsidRPr="00C6035B" w:rsidRDefault="00565DD2" w:rsidP="001335BA">
            <w:pPr>
              <w:ind w:firstLine="420"/>
              <w:rPr>
                <w:rFonts w:ascii="华文中宋" w:eastAsia="华文中宋" w:hAnsi="华文中宋"/>
                <w:sz w:val="24"/>
              </w:rPr>
            </w:pPr>
          </w:p>
        </w:tc>
        <w:tc>
          <w:tcPr>
            <w:tcW w:w="1196" w:type="dxa"/>
          </w:tcPr>
          <w:p w14:paraId="175BB65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346E7E7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退回企业所上传的数据，并告知企业被退回的原因</w:t>
            </w:r>
          </w:p>
        </w:tc>
        <w:tc>
          <w:tcPr>
            <w:tcW w:w="2372" w:type="dxa"/>
            <w:vAlign w:val="center"/>
          </w:tcPr>
          <w:p w14:paraId="0DF6A62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退回企业所上传的数据和报表，并返回备注，内容为退回报表的原因和指导意见</w:t>
            </w:r>
          </w:p>
        </w:tc>
        <w:tc>
          <w:tcPr>
            <w:tcW w:w="843" w:type="dxa"/>
            <w:vAlign w:val="center"/>
          </w:tcPr>
          <w:p w14:paraId="4A50D081"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681566E9" w14:textId="77777777" w:rsidTr="001335BA">
        <w:trPr>
          <w:jc w:val="center"/>
        </w:trPr>
        <w:tc>
          <w:tcPr>
            <w:tcW w:w="1322" w:type="dxa"/>
            <w:vMerge/>
            <w:vAlign w:val="center"/>
          </w:tcPr>
          <w:p w14:paraId="6D8AC9C3" w14:textId="77777777" w:rsidR="00565DD2" w:rsidRPr="00C6035B" w:rsidRDefault="00565DD2" w:rsidP="001335BA">
            <w:pPr>
              <w:ind w:firstLine="420"/>
              <w:rPr>
                <w:rFonts w:ascii="华文中宋" w:eastAsia="华文中宋" w:hAnsi="华文中宋"/>
                <w:sz w:val="24"/>
              </w:rPr>
            </w:pPr>
          </w:p>
        </w:tc>
        <w:tc>
          <w:tcPr>
            <w:tcW w:w="1196" w:type="dxa"/>
          </w:tcPr>
          <w:p w14:paraId="006B2B1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A60BE8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审核一份数据，审核完毕后，可以上传该数据</w:t>
            </w:r>
          </w:p>
        </w:tc>
        <w:tc>
          <w:tcPr>
            <w:tcW w:w="2372" w:type="dxa"/>
            <w:vAlign w:val="center"/>
          </w:tcPr>
          <w:p w14:paraId="5C7A7BE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在系统通过数据审核之后，有管理员审核数据是否存在其他问题，若无问题，则该数据通过总审核</w:t>
            </w:r>
          </w:p>
        </w:tc>
        <w:tc>
          <w:tcPr>
            <w:tcW w:w="843" w:type="dxa"/>
            <w:vAlign w:val="center"/>
          </w:tcPr>
          <w:p w14:paraId="61F0A5CC"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11756086" w14:textId="77777777" w:rsidTr="001335BA">
        <w:trPr>
          <w:jc w:val="center"/>
        </w:trPr>
        <w:tc>
          <w:tcPr>
            <w:tcW w:w="1322" w:type="dxa"/>
            <w:vMerge/>
            <w:vAlign w:val="center"/>
          </w:tcPr>
          <w:p w14:paraId="1819F6C0" w14:textId="77777777" w:rsidR="00565DD2" w:rsidRPr="00C6035B" w:rsidRDefault="00565DD2" w:rsidP="001335BA">
            <w:pPr>
              <w:ind w:firstLine="420"/>
              <w:rPr>
                <w:rFonts w:ascii="华文中宋" w:eastAsia="华文中宋" w:hAnsi="华文中宋"/>
                <w:sz w:val="24"/>
              </w:rPr>
            </w:pPr>
          </w:p>
        </w:tc>
        <w:tc>
          <w:tcPr>
            <w:tcW w:w="1196" w:type="dxa"/>
          </w:tcPr>
          <w:p w14:paraId="371BF22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46248F5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将一份审核好的数据上传到部级单位</w:t>
            </w:r>
          </w:p>
        </w:tc>
        <w:tc>
          <w:tcPr>
            <w:tcW w:w="2372" w:type="dxa"/>
            <w:vAlign w:val="center"/>
          </w:tcPr>
          <w:p w14:paraId="039ADA2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在管理员通过总审核之后，可以选择将一份数据上传至部级单位</w:t>
            </w:r>
          </w:p>
        </w:tc>
        <w:tc>
          <w:tcPr>
            <w:tcW w:w="843" w:type="dxa"/>
            <w:vAlign w:val="center"/>
          </w:tcPr>
          <w:p w14:paraId="66B03886"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1DCC70D5" w14:textId="77777777" w:rsidTr="001335BA">
        <w:trPr>
          <w:jc w:val="center"/>
        </w:trPr>
        <w:tc>
          <w:tcPr>
            <w:tcW w:w="1322" w:type="dxa"/>
            <w:vMerge/>
            <w:vAlign w:val="center"/>
          </w:tcPr>
          <w:p w14:paraId="5F04A11C" w14:textId="77777777" w:rsidR="00565DD2" w:rsidRPr="00C6035B" w:rsidRDefault="00565DD2" w:rsidP="001335BA">
            <w:pPr>
              <w:ind w:firstLine="420"/>
              <w:rPr>
                <w:rFonts w:ascii="华文中宋" w:eastAsia="华文中宋" w:hAnsi="华文中宋"/>
                <w:sz w:val="24"/>
              </w:rPr>
            </w:pPr>
          </w:p>
        </w:tc>
        <w:tc>
          <w:tcPr>
            <w:tcW w:w="1196" w:type="dxa"/>
          </w:tcPr>
          <w:p w14:paraId="4FA5A45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09F3A8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可以查看企业提交数据的历史数据</w:t>
            </w:r>
          </w:p>
        </w:tc>
        <w:tc>
          <w:tcPr>
            <w:tcW w:w="2372" w:type="dxa"/>
            <w:vAlign w:val="center"/>
          </w:tcPr>
          <w:p w14:paraId="17965153"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在管理员通过总审核之后，一份数据会自动进入到数据库中，包括来自的企业，类型，日期等等，并包含其状态，是否可上交等。</w:t>
            </w:r>
          </w:p>
        </w:tc>
        <w:tc>
          <w:tcPr>
            <w:tcW w:w="843" w:type="dxa"/>
            <w:vAlign w:val="center"/>
          </w:tcPr>
          <w:p w14:paraId="7CBA9AAA"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0D4EE979" w14:textId="77777777" w:rsidTr="001335BA">
        <w:trPr>
          <w:jc w:val="center"/>
        </w:trPr>
        <w:tc>
          <w:tcPr>
            <w:tcW w:w="1322" w:type="dxa"/>
            <w:vMerge/>
            <w:vAlign w:val="center"/>
          </w:tcPr>
          <w:p w14:paraId="471165A2" w14:textId="77777777" w:rsidR="00565DD2" w:rsidRPr="00C6035B" w:rsidRDefault="00565DD2" w:rsidP="001335BA">
            <w:pPr>
              <w:ind w:firstLine="420"/>
              <w:rPr>
                <w:rFonts w:ascii="华文中宋" w:eastAsia="华文中宋" w:hAnsi="华文中宋"/>
                <w:sz w:val="24"/>
              </w:rPr>
            </w:pPr>
          </w:p>
        </w:tc>
        <w:tc>
          <w:tcPr>
            <w:tcW w:w="1196" w:type="dxa"/>
          </w:tcPr>
          <w:p w14:paraId="0174D1EB"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9</w:t>
            </w:r>
          </w:p>
        </w:tc>
        <w:tc>
          <w:tcPr>
            <w:tcW w:w="2789" w:type="dxa"/>
            <w:vAlign w:val="center"/>
          </w:tcPr>
          <w:p w14:paraId="79A5E495"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6C3F1B84"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修改上报数据</w:t>
            </w:r>
          </w:p>
        </w:tc>
        <w:tc>
          <w:tcPr>
            <w:tcW w:w="843" w:type="dxa"/>
            <w:vAlign w:val="center"/>
          </w:tcPr>
          <w:p w14:paraId="4C0F9834"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78CD20C3" w14:textId="77777777" w:rsidTr="001335BA">
        <w:trPr>
          <w:jc w:val="center"/>
        </w:trPr>
        <w:tc>
          <w:tcPr>
            <w:tcW w:w="1322" w:type="dxa"/>
            <w:vMerge/>
            <w:vAlign w:val="center"/>
          </w:tcPr>
          <w:p w14:paraId="275F6D9F" w14:textId="77777777" w:rsidR="00565DD2" w:rsidRPr="00C6035B" w:rsidRDefault="00565DD2" w:rsidP="001335BA">
            <w:pPr>
              <w:ind w:firstLine="420"/>
              <w:rPr>
                <w:rFonts w:ascii="华文中宋" w:eastAsia="华文中宋" w:hAnsi="华文中宋"/>
                <w:sz w:val="24"/>
              </w:rPr>
            </w:pPr>
          </w:p>
        </w:tc>
        <w:tc>
          <w:tcPr>
            <w:tcW w:w="1196" w:type="dxa"/>
          </w:tcPr>
          <w:p w14:paraId="12FD3C1D"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vAlign w:val="center"/>
          </w:tcPr>
          <w:p w14:paraId="17F7E5B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1C34C51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删除历史数据</w:t>
            </w:r>
          </w:p>
        </w:tc>
        <w:tc>
          <w:tcPr>
            <w:tcW w:w="843" w:type="dxa"/>
            <w:vAlign w:val="center"/>
          </w:tcPr>
          <w:p w14:paraId="2F7A103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32787FD3" w14:textId="77777777" w:rsidTr="001335BA">
        <w:trPr>
          <w:jc w:val="center"/>
        </w:trPr>
        <w:tc>
          <w:tcPr>
            <w:tcW w:w="1322" w:type="dxa"/>
            <w:vMerge/>
            <w:vAlign w:val="center"/>
          </w:tcPr>
          <w:p w14:paraId="706ED2AC" w14:textId="77777777" w:rsidR="00565DD2" w:rsidRPr="00C6035B" w:rsidRDefault="00565DD2" w:rsidP="001335BA">
            <w:pPr>
              <w:ind w:firstLine="420"/>
              <w:rPr>
                <w:rFonts w:ascii="华文中宋" w:eastAsia="华文中宋" w:hAnsi="华文中宋"/>
                <w:sz w:val="24"/>
              </w:rPr>
            </w:pPr>
          </w:p>
        </w:tc>
        <w:tc>
          <w:tcPr>
            <w:tcW w:w="1196" w:type="dxa"/>
          </w:tcPr>
          <w:p w14:paraId="6694F7CF"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1</w:t>
            </w:r>
          </w:p>
        </w:tc>
        <w:tc>
          <w:tcPr>
            <w:tcW w:w="2789" w:type="dxa"/>
            <w:vAlign w:val="center"/>
          </w:tcPr>
          <w:p w14:paraId="7BF3AC9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4E32233B"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退回上报数据</w:t>
            </w:r>
          </w:p>
        </w:tc>
        <w:tc>
          <w:tcPr>
            <w:tcW w:w="843" w:type="dxa"/>
            <w:vAlign w:val="center"/>
          </w:tcPr>
          <w:p w14:paraId="747E75C2"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1B4E711F" w14:textId="77777777" w:rsidTr="001335BA">
        <w:trPr>
          <w:jc w:val="center"/>
        </w:trPr>
        <w:tc>
          <w:tcPr>
            <w:tcW w:w="1322" w:type="dxa"/>
            <w:vMerge/>
            <w:vAlign w:val="center"/>
          </w:tcPr>
          <w:p w14:paraId="53CC8E4E" w14:textId="77777777" w:rsidR="00565DD2" w:rsidRPr="00C6035B" w:rsidRDefault="00565DD2" w:rsidP="001335BA">
            <w:pPr>
              <w:ind w:firstLine="420"/>
              <w:rPr>
                <w:rFonts w:ascii="华文中宋" w:eastAsia="华文中宋" w:hAnsi="华文中宋"/>
                <w:sz w:val="24"/>
              </w:rPr>
            </w:pPr>
          </w:p>
        </w:tc>
        <w:tc>
          <w:tcPr>
            <w:tcW w:w="1196" w:type="dxa"/>
          </w:tcPr>
          <w:p w14:paraId="697C193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2</w:t>
            </w:r>
          </w:p>
        </w:tc>
        <w:tc>
          <w:tcPr>
            <w:tcW w:w="2789" w:type="dxa"/>
            <w:vAlign w:val="center"/>
          </w:tcPr>
          <w:p w14:paraId="58DFDC0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查看企业的汇总数据</w:t>
            </w:r>
          </w:p>
        </w:tc>
        <w:tc>
          <w:tcPr>
            <w:tcW w:w="2372" w:type="dxa"/>
            <w:vAlign w:val="center"/>
          </w:tcPr>
          <w:p w14:paraId="1F09916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根据不同的调查期显示出企业的汇总数据</w:t>
            </w:r>
          </w:p>
        </w:tc>
        <w:tc>
          <w:tcPr>
            <w:tcW w:w="843" w:type="dxa"/>
            <w:vAlign w:val="center"/>
          </w:tcPr>
          <w:p w14:paraId="4D1AE19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sz w:val="24"/>
              </w:rPr>
              <w:t>1</w:t>
            </w:r>
          </w:p>
        </w:tc>
      </w:tr>
      <w:tr w:rsidR="00565DD2" w:rsidRPr="00C6035B" w14:paraId="7B27DEB8" w14:textId="77777777" w:rsidTr="001335BA">
        <w:trPr>
          <w:jc w:val="center"/>
        </w:trPr>
        <w:tc>
          <w:tcPr>
            <w:tcW w:w="1322" w:type="dxa"/>
            <w:vAlign w:val="center"/>
          </w:tcPr>
          <w:p w14:paraId="2B567C5E" w14:textId="77777777" w:rsidR="00565DD2" w:rsidRPr="00C6035B" w:rsidRDefault="00565DD2" w:rsidP="001335BA">
            <w:pPr>
              <w:ind w:firstLine="420"/>
              <w:rPr>
                <w:rFonts w:ascii="华文中宋" w:eastAsia="华文中宋" w:hAnsi="华文中宋"/>
                <w:sz w:val="24"/>
              </w:rPr>
            </w:pPr>
          </w:p>
        </w:tc>
        <w:tc>
          <w:tcPr>
            <w:tcW w:w="1196" w:type="dxa"/>
          </w:tcPr>
          <w:p w14:paraId="2FEDEE4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3</w:t>
            </w:r>
          </w:p>
        </w:tc>
        <w:tc>
          <w:tcPr>
            <w:tcW w:w="2789" w:type="dxa"/>
            <w:shd w:val="clear" w:color="auto" w:fill="auto"/>
            <w:vAlign w:val="center"/>
          </w:tcPr>
          <w:p w14:paraId="55DAE23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按相应的查询条件进行查询</w:t>
            </w:r>
          </w:p>
        </w:tc>
        <w:tc>
          <w:tcPr>
            <w:tcW w:w="2372" w:type="dxa"/>
            <w:shd w:val="clear" w:color="auto" w:fill="auto"/>
            <w:vAlign w:val="center"/>
          </w:tcPr>
          <w:p w14:paraId="49267D8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查询信息</w:t>
            </w:r>
          </w:p>
        </w:tc>
        <w:tc>
          <w:tcPr>
            <w:tcW w:w="843" w:type="dxa"/>
            <w:shd w:val="clear" w:color="auto" w:fill="auto"/>
            <w:vAlign w:val="center"/>
          </w:tcPr>
          <w:p w14:paraId="64AA7A6F"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659503D9" w14:textId="77777777" w:rsidTr="001335BA">
        <w:trPr>
          <w:jc w:val="center"/>
        </w:trPr>
        <w:tc>
          <w:tcPr>
            <w:tcW w:w="1322" w:type="dxa"/>
            <w:vAlign w:val="center"/>
          </w:tcPr>
          <w:p w14:paraId="43983659" w14:textId="77777777" w:rsidR="00565DD2" w:rsidRPr="00C6035B" w:rsidRDefault="00565DD2" w:rsidP="001335BA">
            <w:pPr>
              <w:ind w:firstLine="420"/>
              <w:rPr>
                <w:rFonts w:ascii="华文中宋" w:eastAsia="华文中宋" w:hAnsi="华文中宋"/>
                <w:sz w:val="24"/>
              </w:rPr>
            </w:pPr>
          </w:p>
        </w:tc>
        <w:tc>
          <w:tcPr>
            <w:tcW w:w="1196" w:type="dxa"/>
          </w:tcPr>
          <w:p w14:paraId="4169D7C3"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4</w:t>
            </w:r>
          </w:p>
        </w:tc>
        <w:tc>
          <w:tcPr>
            <w:tcW w:w="2789" w:type="dxa"/>
            <w:shd w:val="clear" w:color="auto" w:fill="auto"/>
            <w:vAlign w:val="center"/>
          </w:tcPr>
          <w:p w14:paraId="14872F1B"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导出查询后数据为excel表</w:t>
            </w:r>
          </w:p>
        </w:tc>
        <w:tc>
          <w:tcPr>
            <w:tcW w:w="2372" w:type="dxa"/>
            <w:shd w:val="clear" w:color="auto" w:fill="auto"/>
            <w:vAlign w:val="center"/>
          </w:tcPr>
          <w:p w14:paraId="2126DB6E"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导出信息</w:t>
            </w:r>
          </w:p>
        </w:tc>
        <w:tc>
          <w:tcPr>
            <w:tcW w:w="843" w:type="dxa"/>
            <w:shd w:val="clear" w:color="auto" w:fill="auto"/>
            <w:vAlign w:val="center"/>
          </w:tcPr>
          <w:p w14:paraId="6ABCBC6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17891FAC" w14:textId="77777777" w:rsidTr="001335BA">
        <w:trPr>
          <w:jc w:val="center"/>
        </w:trPr>
        <w:tc>
          <w:tcPr>
            <w:tcW w:w="1322" w:type="dxa"/>
            <w:vAlign w:val="center"/>
          </w:tcPr>
          <w:p w14:paraId="20C197C4" w14:textId="77777777" w:rsidR="00565DD2" w:rsidRPr="00C6035B" w:rsidRDefault="00565DD2" w:rsidP="001335BA">
            <w:pPr>
              <w:ind w:firstLine="420"/>
              <w:rPr>
                <w:rFonts w:ascii="华文中宋" w:eastAsia="华文中宋" w:hAnsi="华文中宋"/>
                <w:sz w:val="24"/>
              </w:rPr>
            </w:pPr>
          </w:p>
        </w:tc>
        <w:tc>
          <w:tcPr>
            <w:tcW w:w="1196" w:type="dxa"/>
          </w:tcPr>
          <w:p w14:paraId="3DE7FE50"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5</w:t>
            </w:r>
          </w:p>
        </w:tc>
        <w:tc>
          <w:tcPr>
            <w:tcW w:w="2789" w:type="dxa"/>
            <w:vAlign w:val="center"/>
          </w:tcPr>
          <w:p w14:paraId="0814212D"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查询指定企业的企业信息</w:t>
            </w:r>
          </w:p>
        </w:tc>
        <w:tc>
          <w:tcPr>
            <w:tcW w:w="2372" w:type="dxa"/>
            <w:vAlign w:val="center"/>
          </w:tcPr>
          <w:p w14:paraId="0749743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sz w:val="24"/>
              </w:rPr>
              <w:t>取样查询</w:t>
            </w:r>
          </w:p>
        </w:tc>
        <w:tc>
          <w:tcPr>
            <w:tcW w:w="843" w:type="dxa"/>
            <w:vAlign w:val="center"/>
          </w:tcPr>
          <w:p w14:paraId="27FC5D04" w14:textId="77777777" w:rsidR="00565DD2" w:rsidRPr="00C6035B" w:rsidRDefault="00565DD2" w:rsidP="001335BA">
            <w:pPr>
              <w:ind w:firstLine="420"/>
              <w:jc w:val="center"/>
              <w:rPr>
                <w:rFonts w:ascii="华文中宋" w:eastAsia="华文中宋" w:hAnsi="华文中宋"/>
                <w:sz w:val="24"/>
              </w:rPr>
            </w:pPr>
          </w:p>
        </w:tc>
      </w:tr>
      <w:tr w:rsidR="00565DD2" w:rsidRPr="00C6035B" w14:paraId="17DE3BD1" w14:textId="77777777" w:rsidTr="001335BA">
        <w:trPr>
          <w:jc w:val="center"/>
        </w:trPr>
        <w:tc>
          <w:tcPr>
            <w:tcW w:w="1322" w:type="dxa"/>
            <w:vAlign w:val="center"/>
          </w:tcPr>
          <w:p w14:paraId="0290CC53" w14:textId="77777777" w:rsidR="00565DD2" w:rsidRPr="00C6035B" w:rsidRDefault="00565DD2" w:rsidP="001335BA">
            <w:pPr>
              <w:ind w:firstLine="420"/>
              <w:rPr>
                <w:rFonts w:ascii="华文中宋" w:eastAsia="华文中宋" w:hAnsi="华文中宋"/>
                <w:sz w:val="24"/>
              </w:rPr>
            </w:pPr>
          </w:p>
        </w:tc>
        <w:tc>
          <w:tcPr>
            <w:tcW w:w="1196" w:type="dxa"/>
          </w:tcPr>
          <w:p w14:paraId="07FB4088"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16</w:t>
            </w:r>
          </w:p>
        </w:tc>
        <w:tc>
          <w:tcPr>
            <w:tcW w:w="2789" w:type="dxa"/>
            <w:vAlign w:val="center"/>
          </w:tcPr>
          <w:p w14:paraId="4CE7539C"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用多维方式分析全省岗位变动情况的各类指标。</w:t>
            </w:r>
          </w:p>
        </w:tc>
        <w:tc>
          <w:tcPr>
            <w:tcW w:w="2372" w:type="dxa"/>
            <w:vAlign w:val="center"/>
          </w:tcPr>
          <w:p w14:paraId="617F6CF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创建一张多维分析报表</w:t>
            </w:r>
          </w:p>
        </w:tc>
        <w:tc>
          <w:tcPr>
            <w:tcW w:w="843" w:type="dxa"/>
            <w:vAlign w:val="center"/>
          </w:tcPr>
          <w:p w14:paraId="70842076"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0E18FF20" w14:textId="77777777" w:rsidTr="001335BA">
        <w:trPr>
          <w:jc w:val="center"/>
        </w:trPr>
        <w:tc>
          <w:tcPr>
            <w:tcW w:w="1322" w:type="dxa"/>
            <w:vAlign w:val="center"/>
          </w:tcPr>
          <w:p w14:paraId="43A97899" w14:textId="77777777" w:rsidR="00565DD2" w:rsidRPr="00C6035B" w:rsidRDefault="00565DD2" w:rsidP="001335BA">
            <w:pPr>
              <w:ind w:firstLine="420"/>
              <w:rPr>
                <w:rFonts w:ascii="华文中宋" w:eastAsia="华文中宋" w:hAnsi="华文中宋"/>
                <w:sz w:val="24"/>
              </w:rPr>
            </w:pPr>
          </w:p>
        </w:tc>
        <w:tc>
          <w:tcPr>
            <w:tcW w:w="1196" w:type="dxa"/>
          </w:tcPr>
          <w:p w14:paraId="57845DD9"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17</w:t>
            </w:r>
          </w:p>
        </w:tc>
        <w:tc>
          <w:tcPr>
            <w:tcW w:w="2789" w:type="dxa"/>
            <w:vAlign w:val="center"/>
          </w:tcPr>
          <w:p w14:paraId="0C1126A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用图标方式分析全省岗位变动情况的各类指标。</w:t>
            </w:r>
          </w:p>
        </w:tc>
        <w:tc>
          <w:tcPr>
            <w:tcW w:w="2372" w:type="dxa"/>
            <w:vAlign w:val="center"/>
          </w:tcPr>
          <w:p w14:paraId="090384F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创建一张进行对比分析或趋势分析的图表</w:t>
            </w:r>
          </w:p>
        </w:tc>
        <w:tc>
          <w:tcPr>
            <w:tcW w:w="843" w:type="dxa"/>
            <w:vAlign w:val="center"/>
          </w:tcPr>
          <w:p w14:paraId="6710E473"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565DD2" w:rsidRPr="00C6035B" w14:paraId="0D6BA502" w14:textId="77777777" w:rsidTr="001335BA">
        <w:trPr>
          <w:jc w:val="center"/>
        </w:trPr>
        <w:tc>
          <w:tcPr>
            <w:tcW w:w="1322" w:type="dxa"/>
            <w:vAlign w:val="center"/>
          </w:tcPr>
          <w:p w14:paraId="70001EF3" w14:textId="77777777" w:rsidR="00565DD2" w:rsidRPr="00C6035B" w:rsidRDefault="00565DD2" w:rsidP="001335BA">
            <w:pPr>
              <w:ind w:firstLine="420"/>
              <w:rPr>
                <w:rFonts w:ascii="华文中宋" w:eastAsia="华文中宋" w:hAnsi="华文中宋"/>
                <w:sz w:val="24"/>
              </w:rPr>
            </w:pPr>
          </w:p>
        </w:tc>
        <w:tc>
          <w:tcPr>
            <w:tcW w:w="1196" w:type="dxa"/>
          </w:tcPr>
          <w:p w14:paraId="4FB0568C"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tcPr>
          <w:p w14:paraId="3AF525E1"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方便查询和发布、修改、删除通知信息</w:t>
            </w:r>
          </w:p>
        </w:tc>
        <w:tc>
          <w:tcPr>
            <w:tcW w:w="2372" w:type="dxa"/>
          </w:tcPr>
          <w:p w14:paraId="69BB0D97"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通知管理</w:t>
            </w:r>
          </w:p>
        </w:tc>
        <w:tc>
          <w:tcPr>
            <w:tcW w:w="843" w:type="dxa"/>
          </w:tcPr>
          <w:p w14:paraId="4805466D"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565DD2" w:rsidRPr="00C6035B" w14:paraId="7A8221F2" w14:textId="77777777" w:rsidTr="001335BA">
        <w:trPr>
          <w:jc w:val="center"/>
        </w:trPr>
        <w:tc>
          <w:tcPr>
            <w:tcW w:w="1322" w:type="dxa"/>
            <w:vAlign w:val="center"/>
          </w:tcPr>
          <w:p w14:paraId="75A5F64B" w14:textId="77777777" w:rsidR="00565DD2" w:rsidRPr="00C6035B" w:rsidRDefault="00565DD2" w:rsidP="001335BA">
            <w:pPr>
              <w:ind w:firstLine="420"/>
              <w:rPr>
                <w:rFonts w:ascii="华文中宋" w:eastAsia="华文中宋" w:hAnsi="华文中宋"/>
                <w:sz w:val="24"/>
              </w:rPr>
            </w:pPr>
          </w:p>
        </w:tc>
        <w:tc>
          <w:tcPr>
            <w:tcW w:w="1196" w:type="dxa"/>
          </w:tcPr>
          <w:p w14:paraId="7AE6A0C4"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7CB2736A"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方便管理企业上报数据的时限</w:t>
            </w:r>
          </w:p>
        </w:tc>
        <w:tc>
          <w:tcPr>
            <w:tcW w:w="2372" w:type="dxa"/>
          </w:tcPr>
          <w:p w14:paraId="65029F38"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管理企业上报时限</w:t>
            </w:r>
          </w:p>
        </w:tc>
        <w:tc>
          <w:tcPr>
            <w:tcW w:w="843" w:type="dxa"/>
          </w:tcPr>
          <w:p w14:paraId="30A30EF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05E38AF" w14:textId="77777777" w:rsidTr="001335BA">
        <w:trPr>
          <w:jc w:val="center"/>
        </w:trPr>
        <w:tc>
          <w:tcPr>
            <w:tcW w:w="1322" w:type="dxa"/>
            <w:vAlign w:val="center"/>
          </w:tcPr>
          <w:p w14:paraId="6D5D49A8" w14:textId="77777777" w:rsidR="00565DD2" w:rsidRPr="00C6035B" w:rsidRDefault="00565DD2" w:rsidP="001335BA">
            <w:pPr>
              <w:ind w:firstLine="420"/>
              <w:rPr>
                <w:rFonts w:ascii="华文中宋" w:eastAsia="华文中宋" w:hAnsi="华文中宋"/>
                <w:sz w:val="24"/>
              </w:rPr>
            </w:pPr>
          </w:p>
        </w:tc>
        <w:tc>
          <w:tcPr>
            <w:tcW w:w="1196" w:type="dxa"/>
          </w:tcPr>
          <w:p w14:paraId="2EDF9EE7"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53DFDAE9"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管理省用户和企业用户信息，分配角色做好用</w:t>
            </w:r>
            <w:r w:rsidRPr="00C6035B">
              <w:rPr>
                <w:rFonts w:ascii="华文中宋" w:eastAsia="华文中宋" w:hAnsi="华文中宋" w:hint="eastAsia"/>
                <w:color w:val="000000"/>
                <w:sz w:val="24"/>
                <w:szCs w:val="21"/>
              </w:rPr>
              <w:lastRenderedPageBreak/>
              <w:t>户管理</w:t>
            </w:r>
          </w:p>
        </w:tc>
        <w:tc>
          <w:tcPr>
            <w:tcW w:w="2372" w:type="dxa"/>
          </w:tcPr>
          <w:p w14:paraId="4DDDF210"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lastRenderedPageBreak/>
              <w:t>管理角色和用户</w:t>
            </w:r>
          </w:p>
        </w:tc>
        <w:tc>
          <w:tcPr>
            <w:tcW w:w="843" w:type="dxa"/>
          </w:tcPr>
          <w:p w14:paraId="569C2C59"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565DD2" w:rsidRPr="00C6035B" w14:paraId="464E7256" w14:textId="77777777" w:rsidTr="001335BA">
        <w:trPr>
          <w:jc w:val="center"/>
        </w:trPr>
        <w:tc>
          <w:tcPr>
            <w:tcW w:w="1322" w:type="dxa"/>
            <w:vAlign w:val="center"/>
          </w:tcPr>
          <w:p w14:paraId="79B1700E" w14:textId="77777777" w:rsidR="00565DD2" w:rsidRPr="00C6035B" w:rsidRDefault="00565DD2" w:rsidP="001335BA">
            <w:pPr>
              <w:ind w:firstLine="420"/>
              <w:rPr>
                <w:rFonts w:ascii="华文中宋" w:eastAsia="华文中宋" w:hAnsi="华文中宋"/>
                <w:sz w:val="24"/>
              </w:rPr>
            </w:pPr>
          </w:p>
        </w:tc>
        <w:tc>
          <w:tcPr>
            <w:tcW w:w="1196" w:type="dxa"/>
          </w:tcPr>
          <w:p w14:paraId="2724CB2A" w14:textId="77777777" w:rsidR="00565DD2" w:rsidRPr="00C6035B" w:rsidRDefault="00565DD2" w:rsidP="001335B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4992CA52"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及时获取系统工作情况，保障系统正常稳定运行</w:t>
            </w:r>
          </w:p>
        </w:tc>
        <w:tc>
          <w:tcPr>
            <w:tcW w:w="2372" w:type="dxa"/>
          </w:tcPr>
          <w:p w14:paraId="1F68913F" w14:textId="77777777" w:rsidR="00565DD2" w:rsidRPr="00C6035B" w:rsidRDefault="00565DD2" w:rsidP="001335BA">
            <w:pPr>
              <w:jc w:val="center"/>
              <w:rPr>
                <w:rFonts w:ascii="华文中宋" w:eastAsia="华文中宋" w:hAnsi="华文中宋"/>
                <w:sz w:val="24"/>
              </w:rPr>
            </w:pPr>
            <w:r w:rsidRPr="00C6035B">
              <w:rPr>
                <w:rFonts w:ascii="华文中宋" w:eastAsia="华文中宋" w:hAnsi="华文中宋" w:hint="eastAsia"/>
                <w:color w:val="000000"/>
                <w:sz w:val="24"/>
                <w:szCs w:val="21"/>
              </w:rPr>
              <w:t>管理系统运行</w:t>
            </w:r>
          </w:p>
        </w:tc>
        <w:tc>
          <w:tcPr>
            <w:tcW w:w="843" w:type="dxa"/>
          </w:tcPr>
          <w:p w14:paraId="0998CF1E" w14:textId="77777777" w:rsidR="00565DD2" w:rsidRPr="00C6035B" w:rsidRDefault="00565DD2" w:rsidP="001335BA">
            <w:pPr>
              <w:ind w:firstLine="420"/>
              <w:jc w:val="center"/>
              <w:rPr>
                <w:rFonts w:ascii="华文中宋" w:eastAsia="华文中宋" w:hAnsi="华文中宋"/>
                <w:sz w:val="24"/>
              </w:rPr>
            </w:pPr>
            <w:r w:rsidRPr="00C6035B">
              <w:rPr>
                <w:rFonts w:ascii="华文中宋" w:eastAsia="华文中宋" w:hAnsi="华文中宋" w:hint="eastAsia"/>
                <w:sz w:val="24"/>
              </w:rPr>
              <w:t>5</w:t>
            </w:r>
          </w:p>
        </w:tc>
      </w:tr>
    </w:tbl>
    <w:p w14:paraId="1930BA23" w14:textId="77777777" w:rsidR="00565DD2" w:rsidRPr="00C6035B" w:rsidRDefault="00565DD2" w:rsidP="00B32DE8">
      <w:pPr>
        <w:ind w:firstLine="420"/>
        <w:rPr>
          <w:rFonts w:ascii="华文中宋" w:eastAsia="华文中宋" w:hAnsi="华文中宋" w:hint="eastAsia"/>
          <w:sz w:val="24"/>
        </w:rPr>
      </w:pPr>
    </w:p>
    <w:p w14:paraId="76948B7C" w14:textId="0B235E4D" w:rsidR="001A77F5" w:rsidRPr="00C6035B" w:rsidRDefault="00000000">
      <w:pPr>
        <w:pStyle w:val="2"/>
        <w:ind w:firstLineChars="200" w:firstLine="641"/>
        <w:rPr>
          <w:rFonts w:ascii="华文中宋" w:eastAsia="华文中宋" w:hAnsi="华文中宋"/>
        </w:rPr>
      </w:pPr>
      <w:bookmarkStart w:id="18" w:name="_Toc135417610"/>
      <w:bookmarkStart w:id="19" w:name="_Toc135419571"/>
      <w:r w:rsidRPr="00C6035B">
        <w:rPr>
          <w:rFonts w:ascii="华文中宋" w:eastAsia="华文中宋" w:hAnsi="华文中宋" w:hint="eastAsia"/>
        </w:rPr>
        <w:t>3.3</w:t>
      </w:r>
      <w:bookmarkEnd w:id="18"/>
      <w:bookmarkEnd w:id="19"/>
      <w:r w:rsidR="00456DBF">
        <w:rPr>
          <w:rFonts w:ascii="华文中宋" w:eastAsia="华文中宋" w:hAnsi="华文中宋" w:hint="eastAsia"/>
        </w:rPr>
        <w:t>需求规格编写</w:t>
      </w:r>
    </w:p>
    <w:p w14:paraId="2CF9535C" w14:textId="2FBDC10F" w:rsidR="00456DBF" w:rsidRPr="00C6035B" w:rsidRDefault="00456DBF" w:rsidP="00456DBF">
      <w:pPr>
        <w:ind w:firstLine="420"/>
        <w:rPr>
          <w:rFonts w:ascii="华文中宋" w:eastAsia="华文中宋" w:hAnsi="华文中宋" w:hint="eastAsia"/>
          <w:sz w:val="24"/>
        </w:rPr>
      </w:pPr>
      <w:r>
        <w:rPr>
          <w:rFonts w:ascii="华文中宋" w:eastAsia="华文中宋" w:hAnsi="华文中宋" w:hint="eastAsia"/>
          <w:sz w:val="24"/>
        </w:rPr>
        <w:t>基于我们对需求的分析，我们编写了项目的需求规格说明文档，该文档名为《</w:t>
      </w:r>
      <w:r w:rsidRPr="00456DBF">
        <w:rPr>
          <w:rFonts w:ascii="华文中宋" w:eastAsia="华文中宋" w:hAnsi="华文中宋" w:hint="eastAsia"/>
          <w:sz w:val="24"/>
        </w:rPr>
        <w:t>云南省企业就业失业数据采集系统</w:t>
      </w:r>
      <w:r>
        <w:rPr>
          <w:rFonts w:ascii="华文中宋" w:eastAsia="华文中宋" w:hAnsi="华文中宋" w:hint="eastAsia"/>
          <w:sz w:val="24"/>
        </w:rPr>
        <w:t>需求规格说明文档</w:t>
      </w:r>
      <w:r>
        <w:rPr>
          <w:rFonts w:ascii="华文中宋" w:eastAsia="华文中宋" w:hAnsi="华文中宋" w:hint="eastAsia"/>
          <w:sz w:val="24"/>
        </w:rPr>
        <w:t>》。该文档详细规定了我们的需求，为我们的项目规划了清晰的范围。</w:t>
      </w:r>
      <w:r w:rsidRPr="00C6035B">
        <w:rPr>
          <w:rFonts w:ascii="华文中宋" w:eastAsia="华文中宋" w:hAnsi="华文中宋" w:hint="eastAsia"/>
          <w:sz w:val="24"/>
        </w:rPr>
        <w:t xml:space="preserve"> </w:t>
      </w:r>
    </w:p>
    <w:p w14:paraId="2049A8DC" w14:textId="70A51F78" w:rsidR="001A77F5" w:rsidRPr="00C6035B" w:rsidRDefault="00000000">
      <w:pPr>
        <w:pStyle w:val="2"/>
        <w:ind w:firstLineChars="200" w:firstLine="641"/>
        <w:rPr>
          <w:rFonts w:ascii="华文中宋" w:eastAsia="华文中宋" w:hAnsi="华文中宋"/>
        </w:rPr>
      </w:pPr>
      <w:bookmarkStart w:id="20" w:name="_Toc135417611"/>
      <w:bookmarkStart w:id="21" w:name="_Toc135419572"/>
      <w:r w:rsidRPr="00C6035B">
        <w:rPr>
          <w:rFonts w:ascii="华文中宋" w:eastAsia="华文中宋" w:hAnsi="华文中宋" w:hint="eastAsia"/>
        </w:rPr>
        <w:t>3.4</w:t>
      </w:r>
      <w:bookmarkEnd w:id="20"/>
      <w:bookmarkEnd w:id="21"/>
      <w:r w:rsidR="00456DBF">
        <w:rPr>
          <w:rFonts w:ascii="华文中宋" w:eastAsia="华文中宋" w:hAnsi="华文中宋" w:hint="eastAsia"/>
        </w:rPr>
        <w:t>需求变更</w:t>
      </w:r>
      <w:r w:rsidRPr="00C6035B">
        <w:rPr>
          <w:rFonts w:ascii="华文中宋" w:eastAsia="华文中宋" w:hAnsi="华文中宋" w:hint="eastAsia"/>
        </w:rPr>
        <w:t xml:space="preserve"> </w:t>
      </w:r>
    </w:p>
    <w:p w14:paraId="3E549E75" w14:textId="30B87AA3" w:rsidR="00456DBF" w:rsidRPr="00873B13" w:rsidRDefault="00456DBF" w:rsidP="00456DBF">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3</w:t>
      </w:r>
      <w:r w:rsidRPr="00873B13">
        <w:rPr>
          <w:rFonts w:ascii="华文中宋" w:eastAsia="华文中宋" w:hAnsi="华文中宋"/>
          <w:sz w:val="30"/>
          <w:szCs w:val="30"/>
        </w:rPr>
        <w:t>.</w:t>
      </w:r>
      <w:r w:rsidRPr="00873B13">
        <w:rPr>
          <w:rFonts w:ascii="华文中宋" w:eastAsia="华文中宋" w:hAnsi="华文中宋"/>
          <w:sz w:val="30"/>
          <w:szCs w:val="30"/>
        </w:rPr>
        <w:t>4</w:t>
      </w:r>
      <w:r w:rsidRPr="00873B13">
        <w:rPr>
          <w:rFonts w:ascii="华文中宋" w:eastAsia="华文中宋" w:hAnsi="华文中宋"/>
          <w:sz w:val="30"/>
          <w:szCs w:val="30"/>
        </w:rPr>
        <w:t>.1</w:t>
      </w:r>
      <w:r w:rsidRPr="00873B13">
        <w:rPr>
          <w:rFonts w:ascii="华文中宋" w:eastAsia="华文中宋" w:hAnsi="华文中宋" w:hint="eastAsia"/>
          <w:sz w:val="30"/>
          <w:szCs w:val="30"/>
        </w:rPr>
        <w:t>需求变更流程</w:t>
      </w:r>
    </w:p>
    <w:p w14:paraId="44DFCF7F" w14:textId="79B20AC8" w:rsidR="001A77F5" w:rsidRDefault="00456DBF" w:rsidP="00B32DE8">
      <w:pPr>
        <w:ind w:firstLine="420"/>
        <w:rPr>
          <w:rFonts w:ascii="华文中宋" w:eastAsia="华文中宋" w:hAnsi="华文中宋"/>
          <w:sz w:val="24"/>
        </w:rPr>
      </w:pPr>
      <w:r>
        <w:rPr>
          <w:rFonts w:ascii="华文中宋" w:eastAsia="华文中宋" w:hAnsi="华文中宋" w:hint="eastAsia"/>
          <w:sz w:val="24"/>
        </w:rPr>
        <w:t>需求变更的流程如下图：</w:t>
      </w:r>
    </w:p>
    <w:p w14:paraId="575E81F9" w14:textId="17263AEB" w:rsidR="00456DBF" w:rsidRPr="00C6035B" w:rsidRDefault="00456DBF" w:rsidP="00B32DE8">
      <w:pPr>
        <w:ind w:firstLine="420"/>
        <w:rPr>
          <w:rFonts w:ascii="华文中宋" w:eastAsia="华文中宋" w:hAnsi="华文中宋" w:hint="eastAsia"/>
          <w:sz w:val="24"/>
        </w:rPr>
      </w:pPr>
      <w:r w:rsidRPr="00456DBF">
        <w:rPr>
          <w:rFonts w:ascii="华文中宋" w:eastAsia="华文中宋" w:hAnsi="华文中宋"/>
          <w:sz w:val="24"/>
        </w:rPr>
        <w:lastRenderedPageBreak/>
        <w:drawing>
          <wp:inline distT="0" distB="0" distL="0" distR="0" wp14:anchorId="30AF114E" wp14:editId="78B0FD92">
            <wp:extent cx="3527393" cy="5278581"/>
            <wp:effectExtent l="0" t="0" r="0" b="0"/>
            <wp:docPr id="1053372689"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2689" name="图片 1" descr="图示, 示意图&#10;&#10;描述已自动生成"/>
                    <pic:cNvPicPr/>
                  </pic:nvPicPr>
                  <pic:blipFill>
                    <a:blip r:embed="rId9"/>
                    <a:stretch>
                      <a:fillRect/>
                    </a:stretch>
                  </pic:blipFill>
                  <pic:spPr>
                    <a:xfrm>
                      <a:off x="0" y="0"/>
                      <a:ext cx="3541154" cy="5299174"/>
                    </a:xfrm>
                    <a:prstGeom prst="rect">
                      <a:avLst/>
                    </a:prstGeom>
                  </pic:spPr>
                </pic:pic>
              </a:graphicData>
            </a:graphic>
          </wp:inline>
        </w:drawing>
      </w:r>
    </w:p>
    <w:p w14:paraId="38061C6C" w14:textId="16ECFB41" w:rsidR="00456DBF" w:rsidRPr="00456DBF" w:rsidRDefault="00DA5A96" w:rsidP="00873B13">
      <w:pPr>
        <w:pStyle w:val="3"/>
        <w:ind w:firstLineChars="200" w:firstLine="641"/>
        <w:rPr>
          <w:rFonts w:ascii="华文中宋" w:eastAsia="华文中宋" w:hAnsi="华文中宋" w:hint="eastAsia"/>
        </w:rPr>
      </w:pPr>
      <w:r w:rsidRPr="00C6035B">
        <w:rPr>
          <w:rFonts w:ascii="华文中宋" w:eastAsia="华文中宋" w:hAnsi="华文中宋"/>
        </w:rPr>
        <w:br w:type="page"/>
      </w:r>
      <w:r w:rsidR="00456DBF" w:rsidRPr="00873B13">
        <w:rPr>
          <w:rFonts w:ascii="华文中宋" w:eastAsia="华文中宋" w:hAnsi="华文中宋"/>
          <w:sz w:val="30"/>
          <w:szCs w:val="30"/>
        </w:rPr>
        <w:lastRenderedPageBreak/>
        <w:t>3.4.</w:t>
      </w:r>
      <w:r w:rsidR="00873B13">
        <w:rPr>
          <w:rFonts w:ascii="华文中宋" w:eastAsia="华文中宋" w:hAnsi="华文中宋"/>
          <w:sz w:val="30"/>
          <w:szCs w:val="30"/>
        </w:rPr>
        <w:t>2</w:t>
      </w:r>
      <w:r w:rsidR="00456DBF" w:rsidRPr="00873B13">
        <w:rPr>
          <w:rFonts w:ascii="华文中宋" w:eastAsia="华文中宋" w:hAnsi="华文中宋" w:hint="eastAsia"/>
          <w:sz w:val="30"/>
          <w:szCs w:val="30"/>
        </w:rPr>
        <w:t>需求变更</w:t>
      </w:r>
      <w:r w:rsidR="00456DBF" w:rsidRPr="00873B13">
        <w:rPr>
          <w:rFonts w:ascii="华文中宋" w:eastAsia="华文中宋" w:hAnsi="华文中宋" w:hint="eastAsia"/>
          <w:sz w:val="30"/>
          <w:szCs w:val="30"/>
        </w:rPr>
        <w:t>记录</w:t>
      </w:r>
    </w:p>
    <w:p w14:paraId="0F2DD6A6" w14:textId="77777777" w:rsidR="00456DBF" w:rsidRDefault="00456DBF" w:rsidP="00456DBF">
      <w:pPr>
        <w:ind w:firstLine="420"/>
        <w:rPr>
          <w:rFonts w:ascii="华文中宋" w:eastAsia="华文中宋" w:hAnsi="华文中宋"/>
          <w:sz w:val="24"/>
        </w:rPr>
      </w:pPr>
      <w:r>
        <w:rPr>
          <w:rFonts w:ascii="华文中宋" w:eastAsia="华文中宋" w:hAnsi="华文中宋" w:hint="eastAsia"/>
          <w:sz w:val="24"/>
        </w:rPr>
        <w:t>本项目一共有两次需求变更，记录如下：</w:t>
      </w:r>
    </w:p>
    <w:p w14:paraId="4E83B881" w14:textId="597F996D" w:rsidR="00456DBF" w:rsidRDefault="00456DBF" w:rsidP="00456DBF">
      <w:pPr>
        <w:ind w:firstLine="420"/>
        <w:rPr>
          <w:rFonts w:ascii="华文中宋" w:eastAsia="华文中宋" w:hAnsi="华文中宋"/>
          <w:sz w:val="24"/>
        </w:rPr>
      </w:pPr>
      <w:r>
        <w:rPr>
          <w:rFonts w:ascii="华文中宋" w:eastAsia="华文中宋" w:hAnsi="华文中宋" w:hint="eastAsia"/>
          <w:sz w:val="24"/>
        </w:rPr>
        <w:t>基于我们对需求的分析，我们编写了项目的需求规格说明文档，该文档名为《</w:t>
      </w:r>
      <w:r w:rsidRPr="00456DBF">
        <w:rPr>
          <w:rFonts w:ascii="华文中宋" w:eastAsia="华文中宋" w:hAnsi="华文中宋" w:hint="eastAsia"/>
          <w:sz w:val="24"/>
        </w:rPr>
        <w:t>云南省企业就业失业数据采集系统</w:t>
      </w:r>
      <w:r>
        <w:rPr>
          <w:rFonts w:ascii="华文中宋" w:eastAsia="华文中宋" w:hAnsi="华文中宋" w:hint="eastAsia"/>
          <w:sz w:val="24"/>
        </w:rPr>
        <w:t>需求规格说明文档》。该文档详细规定了我们的需求，为我们的项目规划了清晰的范围。</w:t>
      </w:r>
      <w:r w:rsidRPr="00C6035B">
        <w:rPr>
          <w:rFonts w:ascii="华文中宋" w:eastAsia="华文中宋" w:hAnsi="华文中宋" w:hint="eastAsia"/>
          <w:sz w:val="24"/>
        </w:rPr>
        <w:t xml:space="preserve"> </w:t>
      </w:r>
    </w:p>
    <w:p w14:paraId="0805F4B1" w14:textId="55AE38B2" w:rsidR="00456DBF" w:rsidRPr="00C6035B" w:rsidRDefault="00456DBF" w:rsidP="00456DBF">
      <w:pPr>
        <w:ind w:firstLine="420"/>
        <w:rPr>
          <w:rFonts w:ascii="华文中宋" w:eastAsia="华文中宋" w:hAnsi="华文中宋" w:hint="eastAsia"/>
          <w:sz w:val="24"/>
        </w:rPr>
      </w:pPr>
      <w:r>
        <w:rPr>
          <w:rFonts w:ascii="华文中宋" w:eastAsia="华文中宋" w:hAnsi="华文中宋" w:hint="eastAsia"/>
          <w:sz w:val="24"/>
        </w:rPr>
        <w:t>具体的需求变更申请表与审批表另有两份文件。</w:t>
      </w:r>
    </w:p>
    <w:p w14:paraId="5928113A" w14:textId="5D7D3EE1" w:rsidR="00DA5A96" w:rsidRPr="00456DBF" w:rsidRDefault="00DA5A96">
      <w:pPr>
        <w:widowControl/>
        <w:jc w:val="left"/>
        <w:rPr>
          <w:rFonts w:ascii="华文中宋" w:eastAsia="华文中宋" w:hAnsi="华文中宋"/>
        </w:rPr>
      </w:pPr>
    </w:p>
    <w:p w14:paraId="24E44A51" w14:textId="0885BD4C" w:rsidR="00456DBF" w:rsidRPr="00456DBF" w:rsidRDefault="00456DBF">
      <w:pPr>
        <w:widowControl/>
        <w:jc w:val="left"/>
        <w:rPr>
          <w:rFonts w:ascii="华文中宋" w:eastAsia="华文中宋" w:hAnsi="华文中宋" w:hint="eastAsia"/>
        </w:rPr>
      </w:pPr>
      <w:r>
        <w:rPr>
          <w:rFonts w:ascii="华文中宋" w:eastAsia="华文中宋" w:hAnsi="华文中宋"/>
        </w:rPr>
        <w:br w:type="page"/>
      </w:r>
    </w:p>
    <w:p w14:paraId="699D256A" w14:textId="7A6BFC96" w:rsidR="00DA5A96" w:rsidRPr="00C6035B" w:rsidRDefault="00F9556C" w:rsidP="00F9556C">
      <w:pPr>
        <w:pStyle w:val="1"/>
        <w:ind w:firstLine="420"/>
        <w:rPr>
          <w:rFonts w:ascii="华文中宋" w:eastAsia="华文中宋" w:hAnsi="华文中宋"/>
        </w:rPr>
      </w:pPr>
      <w:bookmarkStart w:id="22" w:name="_Toc135417612"/>
      <w:bookmarkStart w:id="23" w:name="_Toc135419573"/>
      <w:r w:rsidRPr="00C6035B">
        <w:rPr>
          <w:rFonts w:ascii="华文中宋" w:eastAsia="华文中宋" w:hAnsi="华文中宋" w:hint="eastAsia"/>
        </w:rPr>
        <w:lastRenderedPageBreak/>
        <w:t>四</w:t>
      </w:r>
      <w:r w:rsidR="00B43225" w:rsidRPr="00C6035B">
        <w:rPr>
          <w:rFonts w:ascii="华文中宋" w:eastAsia="华文中宋" w:hAnsi="华文中宋" w:hint="eastAsia"/>
        </w:rPr>
        <w:t xml:space="preserve">、 </w:t>
      </w:r>
      <w:bookmarkEnd w:id="22"/>
      <w:bookmarkEnd w:id="23"/>
      <w:r w:rsidR="00456DBF">
        <w:rPr>
          <w:rFonts w:ascii="华文中宋" w:eastAsia="华文中宋" w:hAnsi="华文中宋" w:hint="eastAsia"/>
        </w:rPr>
        <w:t>任务分解</w:t>
      </w:r>
    </w:p>
    <w:p w14:paraId="44E33878" w14:textId="7CEC95E6" w:rsidR="00DA5A96" w:rsidRPr="00C6035B" w:rsidRDefault="008C5D96" w:rsidP="00DA5A96">
      <w:pPr>
        <w:pStyle w:val="2"/>
        <w:ind w:firstLineChars="200" w:firstLine="641"/>
        <w:rPr>
          <w:rFonts w:ascii="华文中宋" w:eastAsia="华文中宋" w:hAnsi="华文中宋"/>
        </w:rPr>
      </w:pPr>
      <w:bookmarkStart w:id="24" w:name="_Toc135417613"/>
      <w:bookmarkStart w:id="25" w:name="_Toc135419574"/>
      <w:r w:rsidRPr="00C6035B">
        <w:rPr>
          <w:rFonts w:ascii="华文中宋" w:eastAsia="华文中宋" w:hAnsi="华文中宋"/>
        </w:rPr>
        <w:t>4</w:t>
      </w:r>
      <w:r w:rsidR="00DA5A96" w:rsidRPr="00C6035B">
        <w:rPr>
          <w:rFonts w:ascii="华文中宋" w:eastAsia="华文中宋" w:hAnsi="华文中宋" w:hint="eastAsia"/>
        </w:rPr>
        <w:t>.1</w:t>
      </w:r>
      <w:bookmarkEnd w:id="24"/>
      <w:bookmarkEnd w:id="25"/>
      <w:r w:rsidR="00565DD2">
        <w:rPr>
          <w:rFonts w:ascii="华文中宋" w:eastAsia="华文中宋" w:hAnsi="华文中宋" w:hint="eastAsia"/>
        </w:rPr>
        <w:t>任务范围</w:t>
      </w:r>
    </w:p>
    <w:p w14:paraId="25623A48"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本项目的任务范围如下：</w:t>
      </w:r>
    </w:p>
    <w:p w14:paraId="4462B180"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按功能分为：</w:t>
      </w:r>
    </w:p>
    <w:p w14:paraId="19405112"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企业用户的产品：</w:t>
      </w:r>
    </w:p>
    <w:p w14:paraId="5372E3A6"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企业备案</w:t>
      </w:r>
    </w:p>
    <w:p w14:paraId="79943569"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就业数据上传</w:t>
      </w:r>
    </w:p>
    <w:p w14:paraId="45D202BE"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企业登录注册</w:t>
      </w:r>
    </w:p>
    <w:p w14:paraId="24C007C5"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基本信息上传</w:t>
      </w:r>
    </w:p>
    <w:p w14:paraId="75F6D4C0"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就业数据上传123 月每月上报两次，其余月每月上报一次</w:t>
      </w:r>
    </w:p>
    <w:p w14:paraId="194CAED5"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省用户的产品：</w:t>
      </w:r>
    </w:p>
    <w:p w14:paraId="2DDBD634"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省用户登录注册</w:t>
      </w:r>
    </w:p>
    <w:p w14:paraId="65B564E7"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企业备案， 查询备案信息</w:t>
      </w:r>
    </w:p>
    <w:p w14:paraId="7AECCDDA"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就业数据增删改查</w:t>
      </w:r>
    </w:p>
    <w:p w14:paraId="69A21F86"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数据汇总</w:t>
      </w:r>
    </w:p>
    <w:p w14:paraId="0BA05749"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数据多维分析，图表分析</w:t>
      </w:r>
    </w:p>
    <w:p w14:paraId="21414BCF"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系统管理</w:t>
      </w:r>
    </w:p>
    <w:p w14:paraId="61061831"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数据上传</w:t>
      </w:r>
    </w:p>
    <w:p w14:paraId="41DB0164" w14:textId="77777777"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发布消息通知</w:t>
      </w:r>
    </w:p>
    <w:p w14:paraId="04C21036" w14:textId="09D14142" w:rsidR="00364612" w:rsidRPr="00364612" w:rsidRDefault="00364612" w:rsidP="00364612">
      <w:pPr>
        <w:ind w:firstLine="420"/>
        <w:rPr>
          <w:rFonts w:ascii="华文中宋" w:eastAsia="华文中宋" w:hAnsi="华文中宋" w:hint="eastAsia"/>
          <w:sz w:val="24"/>
        </w:rPr>
      </w:pPr>
      <w:r w:rsidRPr="00364612">
        <w:rPr>
          <w:rFonts w:ascii="华文中宋" w:eastAsia="华文中宋" w:hAnsi="华文中宋" w:hint="eastAsia"/>
          <w:sz w:val="24"/>
        </w:rPr>
        <w:t>● 汇总表查询，数据导出</w:t>
      </w:r>
    </w:p>
    <w:p w14:paraId="03974452" w14:textId="56CD55B6" w:rsidR="00DA5A96" w:rsidRPr="00C6035B" w:rsidRDefault="00643C8E" w:rsidP="00DA5A96">
      <w:pPr>
        <w:pStyle w:val="2"/>
        <w:ind w:firstLineChars="200" w:firstLine="641"/>
        <w:rPr>
          <w:rFonts w:ascii="华文中宋" w:eastAsia="华文中宋" w:hAnsi="华文中宋"/>
        </w:rPr>
      </w:pPr>
      <w:bookmarkStart w:id="26" w:name="_Toc135417614"/>
      <w:bookmarkStart w:id="27" w:name="_Toc135419575"/>
      <w:r w:rsidRPr="00C6035B">
        <w:rPr>
          <w:rFonts w:ascii="华文中宋" w:eastAsia="华文中宋" w:hAnsi="华文中宋"/>
        </w:rPr>
        <w:lastRenderedPageBreak/>
        <w:t>4</w:t>
      </w:r>
      <w:r w:rsidR="00DA5A96" w:rsidRPr="00C6035B">
        <w:rPr>
          <w:rFonts w:ascii="华文中宋" w:eastAsia="华文中宋" w:hAnsi="华文中宋" w:hint="eastAsia"/>
        </w:rPr>
        <w:t>.2</w:t>
      </w:r>
      <w:bookmarkEnd w:id="26"/>
      <w:bookmarkEnd w:id="27"/>
      <w:r w:rsidR="00364612">
        <w:rPr>
          <w:rFonts w:ascii="华文中宋" w:eastAsia="华文中宋" w:hAnsi="华文中宋" w:hint="eastAsia"/>
        </w:rPr>
        <w:t xml:space="preserve"> W</w:t>
      </w:r>
      <w:r w:rsidR="00364612">
        <w:rPr>
          <w:rFonts w:ascii="华文中宋" w:eastAsia="华文中宋" w:hAnsi="华文中宋"/>
        </w:rPr>
        <w:t>BS</w:t>
      </w:r>
      <w:r w:rsidR="00364612">
        <w:rPr>
          <w:rFonts w:ascii="华文中宋" w:eastAsia="华文中宋" w:hAnsi="华文中宋" w:hint="eastAsia"/>
        </w:rPr>
        <w:t>任务分解</w:t>
      </w:r>
    </w:p>
    <w:p w14:paraId="3084EBFD" w14:textId="37498898" w:rsidR="00643C8E" w:rsidRPr="00C6035B" w:rsidRDefault="000F7CFA" w:rsidP="00B23F6E">
      <w:pPr>
        <w:ind w:firstLine="420"/>
        <w:rPr>
          <w:rFonts w:ascii="华文中宋" w:eastAsia="华文中宋" w:hAnsi="华文中宋"/>
          <w:sz w:val="24"/>
        </w:rPr>
      </w:pPr>
      <w:r w:rsidRPr="000F7CFA">
        <w:rPr>
          <w:rFonts w:ascii="华文中宋" w:eastAsia="华文中宋" w:hAnsi="华文中宋" w:hint="eastAsia"/>
          <w:sz w:val="24"/>
        </w:rPr>
        <w:t>根据对《云南省企业就业失业数据采集系统》项目，进行分析，采用</w:t>
      </w:r>
      <w:r>
        <w:rPr>
          <w:rFonts w:ascii="华文中宋" w:eastAsia="华文中宋" w:hAnsi="华文中宋" w:hint="eastAsia"/>
          <w:sz w:val="24"/>
        </w:rPr>
        <w:t>W</w:t>
      </w:r>
      <w:r>
        <w:rPr>
          <w:rFonts w:ascii="华文中宋" w:eastAsia="华文中宋" w:hAnsi="华文中宋"/>
          <w:sz w:val="24"/>
        </w:rPr>
        <w:t>BS</w:t>
      </w:r>
      <w:r w:rsidRPr="000F7CFA">
        <w:rPr>
          <w:rFonts w:ascii="华文中宋" w:eastAsia="华文中宋" w:hAnsi="华文中宋" w:hint="eastAsia"/>
          <w:sz w:val="24"/>
        </w:rPr>
        <w:t>的</w:t>
      </w:r>
      <w:r>
        <w:rPr>
          <w:rFonts w:ascii="华文中宋" w:eastAsia="华文中宋" w:hAnsi="华文中宋" w:hint="eastAsia"/>
          <w:sz w:val="24"/>
        </w:rPr>
        <w:t>图表</w:t>
      </w:r>
      <w:r w:rsidRPr="000F7CFA">
        <w:rPr>
          <w:rFonts w:ascii="华文中宋" w:eastAsia="华文中宋" w:hAnsi="华文中宋" w:hint="eastAsia"/>
          <w:sz w:val="24"/>
        </w:rPr>
        <w:t>形式进行任务分解，如下所示：</w:t>
      </w:r>
    </w:p>
    <w:p w14:paraId="765E1DBA" w14:textId="468609CD" w:rsidR="00643C8E" w:rsidRPr="00C6035B" w:rsidRDefault="00643C8E" w:rsidP="00643C8E">
      <w:pPr>
        <w:rPr>
          <w:rFonts w:ascii="华文中宋" w:eastAsia="华文中宋" w:hAnsi="华文中宋"/>
          <w:sz w:val="24"/>
        </w:rPr>
      </w:pPr>
      <w:r w:rsidRPr="00C6035B">
        <w:rPr>
          <w:rFonts w:ascii="华文中宋" w:eastAsia="华文中宋" w:hAnsi="华文中宋"/>
          <w:sz w:val="24"/>
        </w:rPr>
        <w:tab/>
      </w:r>
      <w:r w:rsidR="000F7CFA" w:rsidRPr="000F7CFA">
        <w:rPr>
          <w:rFonts w:ascii="华文中宋" w:eastAsia="华文中宋" w:hAnsi="华文中宋"/>
          <w:sz w:val="24"/>
        </w:rPr>
        <w:drawing>
          <wp:inline distT="0" distB="0" distL="0" distR="0" wp14:anchorId="1F32CE06" wp14:editId="6991D520">
            <wp:extent cx="5274310" cy="2630170"/>
            <wp:effectExtent l="0" t="0" r="2540" b="0"/>
            <wp:docPr id="18745709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0993" name="图片 1" descr="图示&#10;&#10;描述已自动生成"/>
                    <pic:cNvPicPr/>
                  </pic:nvPicPr>
                  <pic:blipFill>
                    <a:blip r:embed="rId10"/>
                    <a:stretch>
                      <a:fillRect/>
                    </a:stretch>
                  </pic:blipFill>
                  <pic:spPr>
                    <a:xfrm>
                      <a:off x="0" y="0"/>
                      <a:ext cx="5274310" cy="2630170"/>
                    </a:xfrm>
                    <a:prstGeom prst="rect">
                      <a:avLst/>
                    </a:prstGeom>
                  </pic:spPr>
                </pic:pic>
              </a:graphicData>
            </a:graphic>
          </wp:inline>
        </w:drawing>
      </w:r>
    </w:p>
    <w:p w14:paraId="3DDBB393" w14:textId="31847227" w:rsidR="00005955" w:rsidRPr="000F7CFA" w:rsidRDefault="000F7CFA" w:rsidP="00DA5A96">
      <w:pPr>
        <w:ind w:firstLineChars="200" w:firstLine="480"/>
        <w:rPr>
          <w:rFonts w:ascii="华文中宋" w:eastAsia="华文中宋" w:hAnsi="华文中宋"/>
          <w:sz w:val="24"/>
        </w:rPr>
      </w:pPr>
      <w:r w:rsidRPr="000F7CFA">
        <w:rPr>
          <w:rFonts w:ascii="华文中宋" w:eastAsia="华文中宋" w:hAnsi="华文中宋" w:hint="eastAsia"/>
          <w:sz w:val="24"/>
        </w:rPr>
        <w:t>W</w:t>
      </w:r>
      <w:r w:rsidRPr="000F7CFA">
        <w:rPr>
          <w:rFonts w:ascii="华文中宋" w:eastAsia="华文中宋" w:hAnsi="华文中宋"/>
          <w:sz w:val="24"/>
        </w:rPr>
        <w:t>BS</w:t>
      </w:r>
      <w:r w:rsidRPr="000F7CFA">
        <w:rPr>
          <w:rFonts w:ascii="华文中宋" w:eastAsia="华文中宋" w:hAnsi="华文中宋" w:hint="eastAsia"/>
          <w:sz w:val="24"/>
        </w:rPr>
        <w:t>分解的形式</w:t>
      </w:r>
      <w:r>
        <w:rPr>
          <w:rFonts w:ascii="华文中宋" w:eastAsia="华文中宋" w:hAnsi="华文中宋" w:hint="eastAsia"/>
          <w:sz w:val="24"/>
        </w:rPr>
        <w:t>会随着系统的完善不断完善。</w:t>
      </w:r>
    </w:p>
    <w:p w14:paraId="6A4F7ACE" w14:textId="3AE45E46" w:rsidR="00643C8E"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5D1B30E3" w14:textId="26FDF942" w:rsidR="001A77F5" w:rsidRPr="00C6035B" w:rsidRDefault="00725A17">
      <w:pPr>
        <w:pStyle w:val="1"/>
        <w:numPr>
          <w:ilvl w:val="0"/>
          <w:numId w:val="1"/>
        </w:numPr>
        <w:rPr>
          <w:rFonts w:ascii="华文中宋" w:eastAsia="华文中宋" w:hAnsi="华文中宋"/>
        </w:rPr>
      </w:pPr>
      <w:r w:rsidRPr="00725A17">
        <w:rPr>
          <w:rFonts w:ascii="华文中宋" w:eastAsia="华文中宋" w:hAnsi="华文中宋" w:hint="eastAsia"/>
        </w:rPr>
        <w:lastRenderedPageBreak/>
        <w:t>项目成本计划</w:t>
      </w:r>
    </w:p>
    <w:p w14:paraId="428D1E18" w14:textId="4F95B2E5" w:rsidR="001A77F5" w:rsidRPr="00C6035B" w:rsidRDefault="00000000" w:rsidP="00021D06">
      <w:pPr>
        <w:pStyle w:val="2"/>
        <w:ind w:firstLine="420"/>
        <w:rPr>
          <w:rFonts w:ascii="华文中宋" w:eastAsia="华文中宋" w:hAnsi="华文中宋"/>
        </w:rPr>
      </w:pPr>
      <w:bookmarkStart w:id="28" w:name="_Toc135417622"/>
      <w:bookmarkStart w:id="29" w:name="_Toc135419583"/>
      <w:r w:rsidRPr="00C6035B">
        <w:rPr>
          <w:rFonts w:ascii="华文中宋" w:eastAsia="华文中宋" w:hAnsi="华文中宋" w:hint="eastAsia"/>
        </w:rPr>
        <w:t>5</w:t>
      </w:r>
      <w:r w:rsidRPr="00C6035B">
        <w:rPr>
          <w:rFonts w:ascii="华文中宋" w:eastAsia="华文中宋" w:hAnsi="华文中宋"/>
        </w:rPr>
        <w:t>.</w:t>
      </w:r>
      <w:r w:rsidRPr="00C6035B">
        <w:rPr>
          <w:rFonts w:ascii="华文中宋" w:eastAsia="华文中宋" w:hAnsi="华文中宋" w:hint="eastAsia"/>
        </w:rPr>
        <w:t>1</w:t>
      </w:r>
      <w:bookmarkEnd w:id="28"/>
      <w:bookmarkEnd w:id="29"/>
      <w:r w:rsidR="00725A17" w:rsidRPr="00725A17">
        <w:rPr>
          <w:rFonts w:ascii="华文中宋" w:eastAsia="华文中宋" w:hAnsi="华文中宋" w:hint="eastAsia"/>
        </w:rPr>
        <w:t>自下而上成本估算过程</w:t>
      </w:r>
    </w:p>
    <w:p w14:paraId="5171D954" w14:textId="1D65BBC1" w:rsidR="00CA35DD" w:rsidRDefault="00DE3E33" w:rsidP="00CA35DD">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下面采用自下而上成本估算方法，</w:t>
      </w:r>
      <w:r>
        <w:rPr>
          <w:rFonts w:ascii="华文中宋" w:eastAsia="华文中宋" w:hAnsi="华文中宋" w:hint="eastAsia"/>
          <w:color w:val="000000"/>
          <w:sz w:val="24"/>
          <w:szCs w:val="21"/>
        </w:rPr>
        <w:t>第四节</w:t>
      </w:r>
      <w:r w:rsidRPr="00DE3E33">
        <w:rPr>
          <w:rFonts w:ascii="华文中宋" w:eastAsia="华文中宋" w:hAnsi="华文中宋" w:hint="eastAsia"/>
          <w:color w:val="000000"/>
          <w:sz w:val="24"/>
          <w:szCs w:val="21"/>
        </w:rPr>
        <w:t>展示了“云南省企业就业失业数据采集系统”项目的WBS分解结果，由于WBS分解是针对项目的功能进行的分解，在成本估算的时候，首先估算每个任务的开发规模，然后通过系数获得相应的质量、管理任务的规模，从而计算直接成本，再计算间接成本，最后计算总成本，具体过程如下。</w:t>
      </w:r>
    </w:p>
    <w:p w14:paraId="28673766" w14:textId="76C8FB9B" w:rsidR="00DE3E33" w:rsidRPr="00873B13" w:rsidRDefault="00DE3E33" w:rsidP="00DE3E3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w:t>
      </w:r>
      <w:r w:rsidRPr="00873B13">
        <w:rPr>
          <w:rFonts w:ascii="华文中宋" w:eastAsia="华文中宋" w:hAnsi="华文中宋"/>
          <w:sz w:val="30"/>
          <w:szCs w:val="30"/>
        </w:rPr>
        <w:t>.</w:t>
      </w:r>
      <w:r w:rsidRPr="00873B13">
        <w:rPr>
          <w:rFonts w:ascii="华文中宋" w:eastAsia="华文中宋" w:hAnsi="华文中宋"/>
          <w:sz w:val="30"/>
          <w:szCs w:val="30"/>
        </w:rPr>
        <w:t>1</w:t>
      </w:r>
      <w:r w:rsidRPr="00873B13">
        <w:rPr>
          <w:rFonts w:ascii="华文中宋" w:eastAsia="华文中宋" w:hAnsi="华文中宋"/>
          <w:sz w:val="30"/>
          <w:szCs w:val="30"/>
        </w:rPr>
        <w:t>.1</w:t>
      </w:r>
      <w:r w:rsidRPr="00873B13">
        <w:rPr>
          <w:rFonts w:ascii="华文中宋" w:eastAsia="华文中宋" w:hAnsi="华文中宋" w:hint="eastAsia"/>
          <w:sz w:val="30"/>
          <w:szCs w:val="30"/>
        </w:rPr>
        <w:t>基于分解的</w:t>
      </w:r>
      <w:r w:rsidRPr="00873B13">
        <w:rPr>
          <w:rFonts w:ascii="华文中宋" w:eastAsia="华文中宋" w:hAnsi="华文中宋" w:hint="eastAsia"/>
          <w:sz w:val="30"/>
          <w:szCs w:val="30"/>
        </w:rPr>
        <w:t>自下而上成本估算</w:t>
      </w:r>
      <w:r w:rsidRPr="00873B13">
        <w:rPr>
          <w:rFonts w:ascii="华文中宋" w:eastAsia="华文中宋" w:hAnsi="华文中宋" w:hint="eastAsia"/>
          <w:sz w:val="30"/>
          <w:szCs w:val="30"/>
        </w:rPr>
        <w:t>表格</w:t>
      </w:r>
    </w:p>
    <w:p w14:paraId="51DE78C6" w14:textId="6104CC02" w:rsidR="00DE3E33" w:rsidRDefault="00DE3E33" w:rsidP="00DE3E33">
      <w:pPr>
        <w:ind w:firstLineChars="200" w:firstLine="480"/>
        <w:rPr>
          <w:rFonts w:ascii="华文中宋" w:eastAsia="华文中宋" w:hAnsi="华文中宋"/>
          <w:color w:val="000000"/>
          <w:sz w:val="24"/>
          <w:szCs w:val="21"/>
        </w:rPr>
      </w:pPr>
      <w:r>
        <w:rPr>
          <w:rFonts w:ascii="华文中宋" w:eastAsia="华文中宋" w:hAnsi="华文中宋" w:hint="eastAsia"/>
          <w:color w:val="000000"/>
          <w:sz w:val="24"/>
          <w:szCs w:val="21"/>
        </w:rPr>
        <w:t>利用</w:t>
      </w:r>
      <w:r w:rsidRPr="00DE3E33">
        <w:rPr>
          <w:rFonts w:ascii="华文中宋" w:eastAsia="华文中宋" w:hAnsi="华文中宋" w:hint="eastAsia"/>
          <w:color w:val="000000"/>
          <w:sz w:val="24"/>
          <w:szCs w:val="21"/>
        </w:rPr>
        <w:t>“云南省企业就业失业数据采集系统”项目的WBS分解结果，由于WBS分解是针对项目的功能进行的分解，在成本估算的时候，首先估算每个任务的开发规模，</w:t>
      </w:r>
      <w:r>
        <w:rPr>
          <w:rFonts w:ascii="华文中宋" w:eastAsia="华文中宋" w:hAnsi="华文中宋" w:hint="eastAsia"/>
          <w:color w:val="000000"/>
          <w:sz w:val="24"/>
          <w:szCs w:val="21"/>
        </w:rPr>
        <w:t>写出</w:t>
      </w:r>
      <w:r w:rsidRPr="00DE3E33">
        <w:rPr>
          <w:rFonts w:ascii="华文中宋" w:eastAsia="华文中宋" w:hAnsi="华文中宋" w:hint="eastAsia"/>
          <w:color w:val="000000"/>
          <w:sz w:val="24"/>
          <w:szCs w:val="21"/>
        </w:rPr>
        <w:t>开发规模</w:t>
      </w:r>
      <w:r>
        <w:rPr>
          <w:rFonts w:ascii="华文中宋" w:eastAsia="华文中宋" w:hAnsi="华文中宋" w:hint="eastAsia"/>
          <w:color w:val="000000"/>
          <w:sz w:val="24"/>
          <w:szCs w:val="21"/>
        </w:rPr>
        <w:t>的表格，如下：</w:t>
      </w:r>
    </w:p>
    <w:tbl>
      <w:tblPr>
        <w:tblW w:w="9099" w:type="dxa"/>
        <w:jc w:val="center"/>
        <w:tblLayout w:type="fixed"/>
        <w:tblCellMar>
          <w:left w:w="10" w:type="dxa"/>
          <w:right w:w="10" w:type="dxa"/>
        </w:tblCellMar>
        <w:tblLook w:val="04A0" w:firstRow="1" w:lastRow="0" w:firstColumn="1" w:lastColumn="0" w:noHBand="0" w:noVBand="1"/>
      </w:tblPr>
      <w:tblGrid>
        <w:gridCol w:w="1985"/>
        <w:gridCol w:w="1466"/>
        <w:gridCol w:w="2816"/>
        <w:gridCol w:w="932"/>
        <w:gridCol w:w="937"/>
        <w:gridCol w:w="963"/>
      </w:tblGrid>
      <w:tr w:rsidR="00DE3E33" w14:paraId="36105A55" w14:textId="77777777" w:rsidTr="001335BA">
        <w:trPr>
          <w:trHeight w:hRule="exact" w:val="394"/>
          <w:jc w:val="center"/>
        </w:trPr>
        <w:tc>
          <w:tcPr>
            <w:tcW w:w="6267" w:type="dxa"/>
            <w:gridSpan w:val="3"/>
            <w:tcBorders>
              <w:top w:val="single" w:sz="4" w:space="0" w:color="auto"/>
            </w:tcBorders>
            <w:shd w:val="clear" w:color="auto" w:fill="FFFFFF"/>
            <w:vAlign w:val="bottom"/>
          </w:tcPr>
          <w:p w14:paraId="4B5F79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云南省企业就业失业数据采集系统</w:t>
            </w:r>
          </w:p>
        </w:tc>
        <w:tc>
          <w:tcPr>
            <w:tcW w:w="932" w:type="dxa"/>
            <w:tcBorders>
              <w:top w:val="single" w:sz="4" w:space="0" w:color="auto"/>
              <w:left w:val="single" w:sz="4" w:space="0" w:color="auto"/>
            </w:tcBorders>
            <w:shd w:val="clear" w:color="auto" w:fill="FFFFFF"/>
            <w:vAlign w:val="bottom"/>
          </w:tcPr>
          <w:p w14:paraId="28C724A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人天</w:t>
            </w:r>
          </w:p>
        </w:tc>
        <w:tc>
          <w:tcPr>
            <w:tcW w:w="937" w:type="dxa"/>
            <w:tcBorders>
              <w:top w:val="single" w:sz="4" w:space="0" w:color="auto"/>
              <w:left w:val="single" w:sz="4" w:space="0" w:color="auto"/>
            </w:tcBorders>
            <w:shd w:val="clear" w:color="auto" w:fill="FFFFFF"/>
            <w:vAlign w:val="bottom"/>
          </w:tcPr>
          <w:p w14:paraId="7AD64CB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小计</w:t>
            </w:r>
          </w:p>
        </w:tc>
        <w:tc>
          <w:tcPr>
            <w:tcW w:w="963" w:type="dxa"/>
            <w:tcBorders>
              <w:top w:val="single" w:sz="4" w:space="0" w:color="auto"/>
              <w:left w:val="single" w:sz="4" w:space="0" w:color="auto"/>
            </w:tcBorders>
            <w:shd w:val="clear" w:color="auto" w:fill="FFFFFF"/>
            <w:vAlign w:val="bottom"/>
          </w:tcPr>
          <w:p w14:paraId="0A4938A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总计</w:t>
            </w:r>
          </w:p>
        </w:tc>
      </w:tr>
      <w:tr w:rsidR="00DE3E33" w14:paraId="724A8261" w14:textId="77777777" w:rsidTr="001335BA">
        <w:trPr>
          <w:trHeight w:hRule="exact" w:val="382"/>
          <w:jc w:val="center"/>
        </w:trPr>
        <w:tc>
          <w:tcPr>
            <w:tcW w:w="3451" w:type="dxa"/>
            <w:gridSpan w:val="2"/>
            <w:tcBorders>
              <w:top w:val="single" w:sz="4" w:space="0" w:color="auto"/>
            </w:tcBorders>
            <w:shd w:val="clear" w:color="auto" w:fill="FFFFFF"/>
            <w:vAlign w:val="bottom"/>
          </w:tcPr>
          <w:p w14:paraId="2C6630AB"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F1：用户</w:t>
            </w:r>
          </w:p>
        </w:tc>
        <w:tc>
          <w:tcPr>
            <w:tcW w:w="2816" w:type="dxa"/>
            <w:tcBorders>
              <w:top w:val="single" w:sz="4" w:space="0" w:color="auto"/>
              <w:left w:val="single" w:sz="4" w:space="0" w:color="auto"/>
            </w:tcBorders>
            <w:shd w:val="clear" w:color="auto" w:fill="FFFFFF"/>
          </w:tcPr>
          <w:p w14:paraId="6765D607"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8D0B671"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tcBorders>
            <w:shd w:val="clear" w:color="auto" w:fill="FFFFFF"/>
          </w:tcPr>
          <w:p w14:paraId="09F3D61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vAlign w:val="bottom"/>
          </w:tcPr>
          <w:p w14:paraId="6A69A77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230</w:t>
            </w:r>
          </w:p>
        </w:tc>
      </w:tr>
      <w:tr w:rsidR="00DE3E33" w14:paraId="55C68783" w14:textId="77777777" w:rsidTr="00DE3E33">
        <w:trPr>
          <w:trHeight w:hRule="exact" w:val="372"/>
          <w:jc w:val="center"/>
        </w:trPr>
        <w:tc>
          <w:tcPr>
            <w:tcW w:w="1985" w:type="dxa"/>
            <w:tcBorders>
              <w:top w:val="single" w:sz="4" w:space="0" w:color="auto"/>
            </w:tcBorders>
            <w:shd w:val="clear" w:color="auto" w:fill="FFFFFF"/>
            <w:vAlign w:val="center"/>
          </w:tcPr>
          <w:p w14:paraId="2F78B0A3" w14:textId="77777777" w:rsidR="00DE3E33" w:rsidRPr="00DE3E33" w:rsidRDefault="00DE3E33" w:rsidP="001335BA">
            <w:pPr>
              <w:pStyle w:val="Other1"/>
              <w:spacing w:line="240" w:lineRule="auto"/>
              <w:ind w:firstLine="66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w:t>
            </w:r>
          </w:p>
        </w:tc>
        <w:tc>
          <w:tcPr>
            <w:tcW w:w="1466" w:type="dxa"/>
            <w:tcBorders>
              <w:top w:val="single" w:sz="4" w:space="0" w:color="auto"/>
              <w:left w:val="single" w:sz="4" w:space="0" w:color="auto"/>
            </w:tcBorders>
            <w:shd w:val="clear" w:color="auto" w:fill="FFFFFF"/>
            <w:vAlign w:val="center"/>
          </w:tcPr>
          <w:p w14:paraId="441D18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1.1注册</w:t>
            </w:r>
          </w:p>
        </w:tc>
        <w:tc>
          <w:tcPr>
            <w:tcW w:w="2816" w:type="dxa"/>
            <w:tcBorders>
              <w:top w:val="single" w:sz="4" w:space="0" w:color="auto"/>
              <w:left w:val="single" w:sz="4" w:space="0" w:color="auto"/>
            </w:tcBorders>
            <w:shd w:val="clear" w:color="auto" w:fill="FFFFFF"/>
          </w:tcPr>
          <w:p w14:paraId="2B359B0B"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289B1EA"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tcBorders>
            <w:shd w:val="clear" w:color="auto" w:fill="FFFFFF"/>
            <w:vAlign w:val="center"/>
          </w:tcPr>
          <w:p w14:paraId="377B2B5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w:t>
            </w:r>
            <w:r w:rsidRPr="00DE3E33">
              <w:rPr>
                <w:rFonts w:ascii="华文中宋" w:eastAsia="华文中宋" w:hAnsi="华文中宋" w:cstheme="minorBidi" w:hint="eastAsia"/>
                <w:color w:val="000000" w:themeColor="text1"/>
                <w:sz w:val="21"/>
                <w:szCs w:val="21"/>
                <w:lang w:val="en-US" w:eastAsia="zh-CN" w:bidi="ar-SA"/>
              </w:rPr>
              <w:t>00</w:t>
            </w:r>
          </w:p>
        </w:tc>
        <w:tc>
          <w:tcPr>
            <w:tcW w:w="963" w:type="dxa"/>
            <w:tcBorders>
              <w:top w:val="single" w:sz="4" w:space="0" w:color="auto"/>
              <w:left w:val="single" w:sz="4" w:space="0" w:color="auto"/>
            </w:tcBorders>
            <w:shd w:val="clear" w:color="auto" w:fill="FFFFFF"/>
          </w:tcPr>
          <w:p w14:paraId="0B3A471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76E5E72" w14:textId="77777777" w:rsidTr="00DE3E33">
        <w:trPr>
          <w:trHeight w:hRule="exact" w:val="382"/>
          <w:jc w:val="center"/>
        </w:trPr>
        <w:tc>
          <w:tcPr>
            <w:tcW w:w="1985" w:type="dxa"/>
            <w:tcBorders>
              <w:top w:val="single" w:sz="4" w:space="0" w:color="auto"/>
            </w:tcBorders>
            <w:shd w:val="clear" w:color="auto" w:fill="FFFFFF"/>
          </w:tcPr>
          <w:p w14:paraId="3C4988FA"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6C18B73C"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0B3A5F87"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企业</w:t>
            </w:r>
            <w:r w:rsidRPr="00DE3E33">
              <w:rPr>
                <w:rFonts w:ascii="华文中宋" w:eastAsia="华文中宋" w:hAnsi="华文中宋" w:cstheme="minorBidi"/>
                <w:color w:val="000000" w:themeColor="text1"/>
                <w:sz w:val="21"/>
                <w:szCs w:val="21"/>
                <w:lang w:val="en-US" w:eastAsia="zh-CN" w:bidi="ar-SA"/>
              </w:rPr>
              <w:t>注册</w:t>
            </w:r>
          </w:p>
        </w:tc>
        <w:tc>
          <w:tcPr>
            <w:tcW w:w="932" w:type="dxa"/>
            <w:tcBorders>
              <w:top w:val="single" w:sz="4" w:space="0" w:color="auto"/>
              <w:left w:val="single" w:sz="4" w:space="0" w:color="auto"/>
            </w:tcBorders>
            <w:shd w:val="clear" w:color="auto" w:fill="FFFFFF"/>
            <w:vAlign w:val="bottom"/>
          </w:tcPr>
          <w:p w14:paraId="596F72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2390CAE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04C57D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493F9B0" w14:textId="77777777" w:rsidTr="00DE3E33">
        <w:trPr>
          <w:trHeight w:hRule="exact" w:val="394"/>
          <w:jc w:val="center"/>
        </w:trPr>
        <w:tc>
          <w:tcPr>
            <w:tcW w:w="1985" w:type="dxa"/>
            <w:tcBorders>
              <w:top w:val="single" w:sz="4" w:space="0" w:color="auto"/>
            </w:tcBorders>
            <w:shd w:val="clear" w:color="auto" w:fill="FFFFFF"/>
          </w:tcPr>
          <w:p w14:paraId="5029F52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74AFE7A2"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1B5630B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组织</w:t>
            </w:r>
            <w:r w:rsidRPr="00DE3E33">
              <w:rPr>
                <w:rFonts w:ascii="华文中宋" w:eastAsia="华文中宋" w:hAnsi="华文中宋" w:cstheme="minorBidi" w:hint="eastAsia"/>
                <w:color w:val="000000" w:themeColor="text1"/>
                <w:sz w:val="21"/>
                <w:szCs w:val="21"/>
                <w:lang w:val="en-US" w:eastAsia="zh-CN" w:bidi="ar-SA"/>
              </w:rPr>
              <w:t>部门</w:t>
            </w:r>
            <w:r w:rsidRPr="00DE3E33">
              <w:rPr>
                <w:rFonts w:ascii="华文中宋" w:eastAsia="华文中宋" w:hAnsi="华文中宋" w:cstheme="minorBidi"/>
                <w:color w:val="000000" w:themeColor="text1"/>
                <w:sz w:val="21"/>
                <w:szCs w:val="21"/>
                <w:lang w:val="en-US" w:eastAsia="zh-CN" w:bidi="ar-SA"/>
              </w:rPr>
              <w:t>注册</w:t>
            </w:r>
          </w:p>
        </w:tc>
        <w:tc>
          <w:tcPr>
            <w:tcW w:w="932" w:type="dxa"/>
            <w:tcBorders>
              <w:top w:val="single" w:sz="4" w:space="0" w:color="auto"/>
              <w:left w:val="single" w:sz="4" w:space="0" w:color="auto"/>
            </w:tcBorders>
            <w:shd w:val="clear" w:color="auto" w:fill="FFFFFF"/>
            <w:vAlign w:val="bottom"/>
          </w:tcPr>
          <w:p w14:paraId="5497572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4CF79DB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5269EC1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76E15AAB" w14:textId="77777777" w:rsidTr="00DE3E33">
        <w:trPr>
          <w:trHeight w:hRule="exact" w:val="387"/>
          <w:jc w:val="center"/>
        </w:trPr>
        <w:tc>
          <w:tcPr>
            <w:tcW w:w="1985" w:type="dxa"/>
            <w:tcBorders>
              <w:top w:val="single" w:sz="4" w:space="0" w:color="auto"/>
            </w:tcBorders>
            <w:shd w:val="clear" w:color="auto" w:fill="FFFFFF"/>
          </w:tcPr>
          <w:p w14:paraId="7BDEB70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2A200BB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A6F3218"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登录</w:t>
            </w:r>
          </w:p>
        </w:tc>
        <w:tc>
          <w:tcPr>
            <w:tcW w:w="932" w:type="dxa"/>
            <w:tcBorders>
              <w:top w:val="single" w:sz="4" w:space="0" w:color="auto"/>
              <w:left w:val="single" w:sz="4" w:space="0" w:color="auto"/>
            </w:tcBorders>
            <w:shd w:val="clear" w:color="auto" w:fill="FFFFFF"/>
            <w:vAlign w:val="bottom"/>
          </w:tcPr>
          <w:p w14:paraId="06E193C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16EF9AC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0110A6F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7BCD05D" w14:textId="77777777" w:rsidTr="00DE3E33">
        <w:trPr>
          <w:trHeight w:hRule="exact" w:val="387"/>
          <w:jc w:val="center"/>
        </w:trPr>
        <w:tc>
          <w:tcPr>
            <w:tcW w:w="1985" w:type="dxa"/>
            <w:tcBorders>
              <w:top w:val="single" w:sz="4" w:space="0" w:color="auto"/>
            </w:tcBorders>
            <w:shd w:val="clear" w:color="auto" w:fill="FFFFFF"/>
          </w:tcPr>
          <w:p w14:paraId="3E603A4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0CA860E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1.2管理</w:t>
            </w:r>
          </w:p>
        </w:tc>
        <w:tc>
          <w:tcPr>
            <w:tcW w:w="2816" w:type="dxa"/>
            <w:tcBorders>
              <w:top w:val="single" w:sz="4" w:space="0" w:color="auto"/>
              <w:left w:val="single" w:sz="4" w:space="0" w:color="auto"/>
            </w:tcBorders>
            <w:shd w:val="clear" w:color="auto" w:fill="FFFFFF"/>
          </w:tcPr>
          <w:p w14:paraId="32995C39"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4073D1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36311B3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130</w:t>
            </w:r>
          </w:p>
        </w:tc>
        <w:tc>
          <w:tcPr>
            <w:tcW w:w="963" w:type="dxa"/>
            <w:tcBorders>
              <w:top w:val="single" w:sz="4" w:space="0" w:color="auto"/>
              <w:left w:val="single" w:sz="4" w:space="0" w:color="auto"/>
            </w:tcBorders>
            <w:shd w:val="clear" w:color="auto" w:fill="FFFFFF"/>
          </w:tcPr>
          <w:p w14:paraId="14EEC9B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A3A3DD3" w14:textId="77777777" w:rsidTr="00DE3E33">
        <w:trPr>
          <w:trHeight w:hRule="exact" w:val="382"/>
          <w:jc w:val="center"/>
        </w:trPr>
        <w:tc>
          <w:tcPr>
            <w:tcW w:w="1985" w:type="dxa"/>
            <w:tcBorders>
              <w:top w:val="single" w:sz="4" w:space="0" w:color="auto"/>
            </w:tcBorders>
            <w:shd w:val="clear" w:color="auto" w:fill="FFFFFF"/>
          </w:tcPr>
          <w:p w14:paraId="11924EB0"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34E173A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481FA77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用户信息</w:t>
            </w:r>
          </w:p>
        </w:tc>
        <w:tc>
          <w:tcPr>
            <w:tcW w:w="932" w:type="dxa"/>
            <w:tcBorders>
              <w:top w:val="single" w:sz="4" w:space="0" w:color="auto"/>
              <w:left w:val="single" w:sz="4" w:space="0" w:color="auto"/>
            </w:tcBorders>
            <w:shd w:val="clear" w:color="auto" w:fill="FFFFFF"/>
            <w:vAlign w:val="bottom"/>
          </w:tcPr>
          <w:p w14:paraId="01683E2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1724067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5C1845C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844F272" w14:textId="77777777" w:rsidTr="00DE3E33">
        <w:trPr>
          <w:trHeight w:hRule="exact" w:val="382"/>
          <w:jc w:val="center"/>
        </w:trPr>
        <w:tc>
          <w:tcPr>
            <w:tcW w:w="1985" w:type="dxa"/>
            <w:tcBorders>
              <w:top w:val="single" w:sz="4" w:space="0" w:color="auto"/>
            </w:tcBorders>
            <w:shd w:val="clear" w:color="auto" w:fill="FFFFFF"/>
          </w:tcPr>
          <w:p w14:paraId="176284F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399301B8"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57B5C67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用户权限</w:t>
            </w:r>
          </w:p>
        </w:tc>
        <w:tc>
          <w:tcPr>
            <w:tcW w:w="932" w:type="dxa"/>
            <w:tcBorders>
              <w:top w:val="single" w:sz="4" w:space="0" w:color="auto"/>
              <w:left w:val="single" w:sz="4" w:space="0" w:color="auto"/>
            </w:tcBorders>
            <w:shd w:val="clear" w:color="auto" w:fill="FFFFFF"/>
            <w:vAlign w:val="bottom"/>
          </w:tcPr>
          <w:p w14:paraId="738B75C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483350F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73B66B7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177E9E8" w14:textId="77777777" w:rsidTr="00DE3E33">
        <w:trPr>
          <w:trHeight w:hRule="exact" w:val="387"/>
          <w:jc w:val="center"/>
        </w:trPr>
        <w:tc>
          <w:tcPr>
            <w:tcW w:w="1985" w:type="dxa"/>
            <w:tcBorders>
              <w:top w:val="single" w:sz="4" w:space="0" w:color="auto"/>
            </w:tcBorders>
            <w:shd w:val="clear" w:color="auto" w:fill="FFFFFF"/>
          </w:tcPr>
          <w:p w14:paraId="4815C6F8"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067F03D8"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tcBorders>
            <w:shd w:val="clear" w:color="auto" w:fill="FFFFFF"/>
            <w:vAlign w:val="bottom"/>
          </w:tcPr>
          <w:p w14:paraId="51C3309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统计分析</w:t>
            </w:r>
          </w:p>
        </w:tc>
        <w:tc>
          <w:tcPr>
            <w:tcW w:w="932" w:type="dxa"/>
            <w:tcBorders>
              <w:top w:val="single" w:sz="4" w:space="0" w:color="auto"/>
              <w:left w:val="single" w:sz="4" w:space="0" w:color="auto"/>
            </w:tcBorders>
            <w:shd w:val="clear" w:color="auto" w:fill="FFFFFF"/>
            <w:vAlign w:val="bottom"/>
          </w:tcPr>
          <w:p w14:paraId="482BD06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37" w:type="dxa"/>
            <w:tcBorders>
              <w:top w:val="single" w:sz="4" w:space="0" w:color="auto"/>
              <w:left w:val="single" w:sz="4" w:space="0" w:color="auto"/>
            </w:tcBorders>
            <w:shd w:val="clear" w:color="auto" w:fill="FFFFFF"/>
          </w:tcPr>
          <w:p w14:paraId="53E68DB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4ED80D0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6848D99" w14:textId="77777777" w:rsidTr="001335BA">
        <w:trPr>
          <w:trHeight w:hRule="exact" w:val="382"/>
          <w:jc w:val="center"/>
        </w:trPr>
        <w:tc>
          <w:tcPr>
            <w:tcW w:w="3451" w:type="dxa"/>
            <w:gridSpan w:val="2"/>
            <w:tcBorders>
              <w:top w:val="single" w:sz="4" w:space="0" w:color="auto"/>
            </w:tcBorders>
            <w:shd w:val="clear" w:color="auto" w:fill="FFFFFF"/>
            <w:vAlign w:val="bottom"/>
          </w:tcPr>
          <w:p w14:paraId="00553D81"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F2：</w:t>
            </w:r>
            <w:r w:rsidRPr="00DE3E33">
              <w:rPr>
                <w:rFonts w:ascii="华文中宋" w:eastAsia="华文中宋" w:hAnsi="华文中宋" w:cstheme="minorBidi" w:hint="eastAsia"/>
                <w:color w:val="000000" w:themeColor="text1"/>
                <w:sz w:val="21"/>
                <w:szCs w:val="21"/>
                <w:lang w:val="en-US" w:eastAsia="zh-CN" w:bidi="ar-SA"/>
              </w:rPr>
              <w:t>数据补充</w:t>
            </w:r>
          </w:p>
        </w:tc>
        <w:tc>
          <w:tcPr>
            <w:tcW w:w="2816" w:type="dxa"/>
            <w:tcBorders>
              <w:top w:val="single" w:sz="4" w:space="0" w:color="auto"/>
              <w:left w:val="single" w:sz="4" w:space="0" w:color="auto"/>
            </w:tcBorders>
            <w:shd w:val="clear" w:color="auto" w:fill="FFFFFF"/>
          </w:tcPr>
          <w:p w14:paraId="612537A2"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6BD41D6A"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tcPr>
          <w:p w14:paraId="4379526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205A62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150</w:t>
            </w:r>
          </w:p>
        </w:tc>
      </w:tr>
      <w:tr w:rsidR="00DE3E33" w14:paraId="67D6E9A6" w14:textId="77777777" w:rsidTr="00DE3E33">
        <w:trPr>
          <w:trHeight w:hRule="exact" w:val="372"/>
          <w:jc w:val="center"/>
        </w:trPr>
        <w:tc>
          <w:tcPr>
            <w:tcW w:w="1985" w:type="dxa"/>
            <w:tcBorders>
              <w:top w:val="single" w:sz="4" w:space="0" w:color="auto"/>
            </w:tcBorders>
            <w:shd w:val="clear" w:color="auto" w:fill="FFFFFF"/>
          </w:tcPr>
          <w:p w14:paraId="66390B8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357B6DC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w:t>
            </w:r>
            <w:r w:rsidRPr="00DE3E33">
              <w:rPr>
                <w:rFonts w:ascii="华文中宋" w:eastAsia="华文中宋" w:hAnsi="华文中宋" w:cstheme="minorBidi" w:hint="eastAsia"/>
                <w:color w:val="000000" w:themeColor="text1"/>
                <w:sz w:val="21"/>
                <w:szCs w:val="21"/>
                <w:lang w:val="en-US" w:eastAsia="zh-CN" w:bidi="ar-SA"/>
              </w:rPr>
              <w:t>1填报</w:t>
            </w:r>
          </w:p>
        </w:tc>
        <w:tc>
          <w:tcPr>
            <w:tcW w:w="2816" w:type="dxa"/>
            <w:tcBorders>
              <w:top w:val="single" w:sz="4" w:space="0" w:color="auto"/>
              <w:left w:val="single" w:sz="4" w:space="0" w:color="auto"/>
            </w:tcBorders>
            <w:shd w:val="clear" w:color="auto" w:fill="FFFFFF"/>
          </w:tcPr>
          <w:p w14:paraId="5B2ED57D"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2EC0FBB8"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3C859D7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80</w:t>
            </w:r>
          </w:p>
        </w:tc>
        <w:tc>
          <w:tcPr>
            <w:tcW w:w="963" w:type="dxa"/>
            <w:tcBorders>
              <w:top w:val="single" w:sz="4" w:space="0" w:color="auto"/>
              <w:left w:val="single" w:sz="4" w:space="0" w:color="auto"/>
            </w:tcBorders>
            <w:shd w:val="clear" w:color="auto" w:fill="FFFFFF"/>
          </w:tcPr>
          <w:p w14:paraId="6CF7572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ECD009F" w14:textId="77777777" w:rsidTr="00DE3E33">
        <w:trPr>
          <w:trHeight w:hRule="exact" w:val="382"/>
          <w:jc w:val="center"/>
        </w:trPr>
        <w:tc>
          <w:tcPr>
            <w:tcW w:w="1985" w:type="dxa"/>
            <w:tcBorders>
              <w:top w:val="single" w:sz="4" w:space="0" w:color="auto"/>
            </w:tcBorders>
            <w:shd w:val="clear" w:color="auto" w:fill="FFFFFF"/>
          </w:tcPr>
          <w:p w14:paraId="3ACE82F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1F82E2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7B3049A9"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基础信息</w:t>
            </w:r>
          </w:p>
        </w:tc>
        <w:tc>
          <w:tcPr>
            <w:tcW w:w="932" w:type="dxa"/>
            <w:tcBorders>
              <w:top w:val="single" w:sz="4" w:space="0" w:color="auto"/>
              <w:left w:val="single" w:sz="4" w:space="0" w:color="auto"/>
            </w:tcBorders>
            <w:shd w:val="clear" w:color="auto" w:fill="FFFFFF"/>
            <w:vAlign w:val="bottom"/>
          </w:tcPr>
          <w:p w14:paraId="0686C04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37" w:type="dxa"/>
            <w:tcBorders>
              <w:top w:val="single" w:sz="4" w:space="0" w:color="auto"/>
              <w:left w:val="single" w:sz="4" w:space="0" w:color="auto"/>
            </w:tcBorders>
            <w:shd w:val="clear" w:color="auto" w:fill="FFFFFF"/>
          </w:tcPr>
          <w:p w14:paraId="7A8A016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1B65E348"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1D9BB66" w14:textId="77777777" w:rsidTr="00DE3E33">
        <w:trPr>
          <w:trHeight w:hRule="exact" w:val="387"/>
          <w:jc w:val="center"/>
        </w:trPr>
        <w:tc>
          <w:tcPr>
            <w:tcW w:w="1985" w:type="dxa"/>
            <w:tcBorders>
              <w:top w:val="single" w:sz="4" w:space="0" w:color="auto"/>
            </w:tcBorders>
            <w:shd w:val="clear" w:color="auto" w:fill="FFFFFF"/>
          </w:tcPr>
          <w:p w14:paraId="099DA7D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003C68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884B33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必要信息</w:t>
            </w:r>
          </w:p>
        </w:tc>
        <w:tc>
          <w:tcPr>
            <w:tcW w:w="932" w:type="dxa"/>
            <w:tcBorders>
              <w:top w:val="single" w:sz="4" w:space="0" w:color="auto"/>
              <w:left w:val="single" w:sz="4" w:space="0" w:color="auto"/>
            </w:tcBorders>
            <w:shd w:val="clear" w:color="auto" w:fill="FFFFFF"/>
            <w:vAlign w:val="bottom"/>
          </w:tcPr>
          <w:p w14:paraId="05DBD00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37" w:type="dxa"/>
            <w:tcBorders>
              <w:top w:val="single" w:sz="4" w:space="0" w:color="auto"/>
              <w:left w:val="single" w:sz="4" w:space="0" w:color="auto"/>
            </w:tcBorders>
            <w:shd w:val="clear" w:color="auto" w:fill="FFFFFF"/>
          </w:tcPr>
          <w:p w14:paraId="5CC746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63E48BF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6DB4DDC9" w14:textId="77777777" w:rsidTr="00DE3E33">
        <w:trPr>
          <w:trHeight w:hRule="exact" w:val="382"/>
          <w:jc w:val="center"/>
        </w:trPr>
        <w:tc>
          <w:tcPr>
            <w:tcW w:w="1985" w:type="dxa"/>
            <w:tcBorders>
              <w:top w:val="single" w:sz="4" w:space="0" w:color="auto"/>
            </w:tcBorders>
            <w:shd w:val="clear" w:color="auto" w:fill="FFFFFF"/>
          </w:tcPr>
          <w:p w14:paraId="28F714E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vAlign w:val="bottom"/>
          </w:tcPr>
          <w:p w14:paraId="29E94AB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2.2</w:t>
            </w:r>
            <w:r w:rsidRPr="00DE3E33">
              <w:rPr>
                <w:rFonts w:ascii="华文中宋" w:eastAsia="华文中宋" w:hAnsi="华文中宋" w:cstheme="minorBidi" w:hint="eastAsia"/>
                <w:color w:val="000000" w:themeColor="text1"/>
                <w:sz w:val="21"/>
                <w:szCs w:val="21"/>
                <w:lang w:val="en-US" w:eastAsia="zh-CN" w:bidi="ar-SA"/>
              </w:rPr>
              <w:t>审核</w:t>
            </w:r>
          </w:p>
        </w:tc>
        <w:tc>
          <w:tcPr>
            <w:tcW w:w="2816" w:type="dxa"/>
            <w:tcBorders>
              <w:top w:val="single" w:sz="4" w:space="0" w:color="auto"/>
              <w:left w:val="single" w:sz="4" w:space="0" w:color="auto"/>
            </w:tcBorders>
            <w:shd w:val="clear" w:color="auto" w:fill="FFFFFF"/>
          </w:tcPr>
          <w:p w14:paraId="75E3364C"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tcBorders>
            <w:shd w:val="clear" w:color="auto" w:fill="FFFFFF"/>
          </w:tcPr>
          <w:p w14:paraId="28A705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vAlign w:val="bottom"/>
          </w:tcPr>
          <w:p w14:paraId="2A7EB4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70</w:t>
            </w:r>
          </w:p>
        </w:tc>
        <w:tc>
          <w:tcPr>
            <w:tcW w:w="963" w:type="dxa"/>
            <w:tcBorders>
              <w:top w:val="single" w:sz="4" w:space="0" w:color="auto"/>
              <w:left w:val="single" w:sz="4" w:space="0" w:color="auto"/>
            </w:tcBorders>
            <w:shd w:val="clear" w:color="auto" w:fill="FFFFFF"/>
          </w:tcPr>
          <w:p w14:paraId="59DC264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7621E6E" w14:textId="77777777" w:rsidTr="00DE3E33">
        <w:trPr>
          <w:trHeight w:hRule="exact" w:val="382"/>
          <w:jc w:val="center"/>
        </w:trPr>
        <w:tc>
          <w:tcPr>
            <w:tcW w:w="1985" w:type="dxa"/>
            <w:tcBorders>
              <w:top w:val="single" w:sz="4" w:space="0" w:color="auto"/>
            </w:tcBorders>
            <w:shd w:val="clear" w:color="auto" w:fill="FFFFFF"/>
          </w:tcPr>
          <w:p w14:paraId="4EAD551D"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6AA7255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2950FC83"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审核信息</w:t>
            </w:r>
          </w:p>
        </w:tc>
        <w:tc>
          <w:tcPr>
            <w:tcW w:w="932" w:type="dxa"/>
            <w:tcBorders>
              <w:top w:val="single" w:sz="4" w:space="0" w:color="auto"/>
              <w:left w:val="single" w:sz="4" w:space="0" w:color="auto"/>
            </w:tcBorders>
            <w:shd w:val="clear" w:color="auto" w:fill="FFFFFF"/>
            <w:vAlign w:val="bottom"/>
          </w:tcPr>
          <w:p w14:paraId="22F3E90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37" w:type="dxa"/>
            <w:tcBorders>
              <w:top w:val="single" w:sz="4" w:space="0" w:color="auto"/>
              <w:left w:val="single" w:sz="4" w:space="0" w:color="auto"/>
            </w:tcBorders>
            <w:shd w:val="clear" w:color="auto" w:fill="FFFFFF"/>
          </w:tcPr>
          <w:p w14:paraId="023ECD2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3E50A8A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DD171C5" w14:textId="77777777" w:rsidTr="00DE3E33">
        <w:trPr>
          <w:trHeight w:hRule="exact" w:val="387"/>
          <w:jc w:val="center"/>
        </w:trPr>
        <w:tc>
          <w:tcPr>
            <w:tcW w:w="1985" w:type="dxa"/>
            <w:tcBorders>
              <w:top w:val="single" w:sz="4" w:space="0" w:color="auto"/>
            </w:tcBorders>
            <w:shd w:val="clear" w:color="auto" w:fill="FFFFFF"/>
          </w:tcPr>
          <w:p w14:paraId="4A3628B1"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tcBorders>
            <w:shd w:val="clear" w:color="auto" w:fill="FFFFFF"/>
          </w:tcPr>
          <w:p w14:paraId="1AC3FA2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tcBorders>
            <w:shd w:val="clear" w:color="auto" w:fill="FFFFFF"/>
            <w:vAlign w:val="bottom"/>
          </w:tcPr>
          <w:p w14:paraId="6B5F5FB6"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确认信息</w:t>
            </w:r>
          </w:p>
        </w:tc>
        <w:tc>
          <w:tcPr>
            <w:tcW w:w="932" w:type="dxa"/>
            <w:tcBorders>
              <w:top w:val="single" w:sz="4" w:space="0" w:color="auto"/>
              <w:left w:val="single" w:sz="4" w:space="0" w:color="auto"/>
            </w:tcBorders>
            <w:shd w:val="clear" w:color="auto" w:fill="FFFFFF"/>
            <w:vAlign w:val="bottom"/>
          </w:tcPr>
          <w:p w14:paraId="44E7AAE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w:t>
            </w:r>
          </w:p>
        </w:tc>
        <w:tc>
          <w:tcPr>
            <w:tcW w:w="937" w:type="dxa"/>
            <w:tcBorders>
              <w:top w:val="single" w:sz="4" w:space="0" w:color="auto"/>
              <w:left w:val="single" w:sz="4" w:space="0" w:color="auto"/>
            </w:tcBorders>
            <w:shd w:val="clear" w:color="auto" w:fill="FFFFFF"/>
          </w:tcPr>
          <w:p w14:paraId="0694150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tcBorders>
            <w:shd w:val="clear" w:color="auto" w:fill="FFFFFF"/>
          </w:tcPr>
          <w:p w14:paraId="79F8188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DFF17C2" w14:textId="77777777" w:rsidTr="00DE3E33">
        <w:trPr>
          <w:trHeight w:hRule="exact" w:val="382"/>
          <w:jc w:val="center"/>
        </w:trPr>
        <w:tc>
          <w:tcPr>
            <w:tcW w:w="1985" w:type="dxa"/>
            <w:tcBorders>
              <w:top w:val="single" w:sz="4" w:space="0" w:color="auto"/>
              <w:bottom w:val="single" w:sz="4" w:space="0" w:color="auto"/>
            </w:tcBorders>
            <w:shd w:val="clear" w:color="auto" w:fill="FFFFFF"/>
          </w:tcPr>
          <w:p w14:paraId="2706691C"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tcBorders>
            <w:shd w:val="clear" w:color="auto" w:fill="FFFFFF"/>
          </w:tcPr>
          <w:p w14:paraId="3BFB292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tcBorders>
            <w:shd w:val="clear" w:color="auto" w:fill="FFFFFF"/>
            <w:vAlign w:val="bottom"/>
          </w:tcPr>
          <w:p w14:paraId="2D663F58"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退回信息</w:t>
            </w:r>
          </w:p>
        </w:tc>
        <w:tc>
          <w:tcPr>
            <w:tcW w:w="932" w:type="dxa"/>
            <w:tcBorders>
              <w:top w:val="single" w:sz="4" w:space="0" w:color="auto"/>
              <w:left w:val="single" w:sz="4" w:space="0" w:color="auto"/>
              <w:bottom w:val="single" w:sz="4" w:space="0" w:color="auto"/>
            </w:tcBorders>
            <w:shd w:val="clear" w:color="auto" w:fill="FFFFFF"/>
            <w:vAlign w:val="bottom"/>
          </w:tcPr>
          <w:p w14:paraId="4698D0B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w:t>
            </w:r>
          </w:p>
        </w:tc>
        <w:tc>
          <w:tcPr>
            <w:tcW w:w="937" w:type="dxa"/>
            <w:tcBorders>
              <w:top w:val="single" w:sz="4" w:space="0" w:color="auto"/>
              <w:left w:val="single" w:sz="4" w:space="0" w:color="auto"/>
              <w:bottom w:val="single" w:sz="4" w:space="0" w:color="auto"/>
            </w:tcBorders>
            <w:shd w:val="clear" w:color="auto" w:fill="FFFFFF"/>
          </w:tcPr>
          <w:p w14:paraId="6F8BA35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shd w:val="clear" w:color="auto" w:fill="FFFFFF"/>
          </w:tcPr>
          <w:p w14:paraId="5B07316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E989886"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shd w:val="clear" w:color="auto" w:fill="FFFFFF"/>
            <w:vAlign w:val="bottom"/>
          </w:tcPr>
          <w:p w14:paraId="7E3F310F"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F3：</w:t>
            </w:r>
            <w:r w:rsidRPr="00DE3E33">
              <w:rPr>
                <w:rFonts w:ascii="华文中宋" w:eastAsia="华文中宋" w:hAnsi="华文中宋" w:cstheme="minorBidi" w:hint="eastAsia"/>
                <w:color w:val="000000" w:themeColor="text1"/>
                <w:sz w:val="21"/>
                <w:szCs w:val="21"/>
                <w:lang w:val="en-US" w:eastAsia="zh-CN" w:bidi="ar-SA"/>
              </w:rPr>
              <w:t>数据上报</w:t>
            </w:r>
          </w:p>
        </w:tc>
        <w:tc>
          <w:tcPr>
            <w:tcW w:w="1466" w:type="dxa"/>
            <w:tcBorders>
              <w:top w:val="single" w:sz="4" w:space="0" w:color="auto"/>
              <w:left w:val="single" w:sz="4" w:space="0" w:color="auto"/>
              <w:bottom w:val="single" w:sz="4" w:space="0" w:color="auto"/>
              <w:right w:val="single" w:sz="4" w:space="0" w:color="auto"/>
            </w:tcBorders>
            <w:shd w:val="clear" w:color="auto" w:fill="FFFFFF"/>
          </w:tcPr>
          <w:p w14:paraId="594A0682"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shd w:val="clear" w:color="auto" w:fill="FFFFFF"/>
          </w:tcPr>
          <w:p w14:paraId="07E87F06"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shd w:val="clear" w:color="auto" w:fill="FFFFFF"/>
          </w:tcPr>
          <w:p w14:paraId="7D5DBBD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tcBorders>
            <w:shd w:val="clear" w:color="auto" w:fill="FFFFFF"/>
          </w:tcPr>
          <w:p w14:paraId="0FFBAC2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shd w:val="clear" w:color="auto" w:fill="FFFFFF"/>
          </w:tcPr>
          <w:p w14:paraId="4507280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7113679"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F2014A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CC66CC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w:t>
            </w:r>
            <w:r w:rsidRPr="00DE3E33">
              <w:rPr>
                <w:rFonts w:ascii="华文中宋" w:eastAsia="华文中宋" w:hAnsi="华文中宋" w:cstheme="minorBidi" w:hint="eastAsia"/>
                <w:color w:val="000000" w:themeColor="text1"/>
                <w:sz w:val="21"/>
                <w:szCs w:val="21"/>
                <w:lang w:val="en-US" w:eastAsia="zh-CN" w:bidi="ar-SA"/>
              </w:rPr>
              <w:t>备案申请</w:t>
            </w:r>
          </w:p>
        </w:tc>
        <w:tc>
          <w:tcPr>
            <w:tcW w:w="2816" w:type="dxa"/>
            <w:tcBorders>
              <w:top w:val="single" w:sz="4" w:space="0" w:color="auto"/>
              <w:left w:val="single" w:sz="4" w:space="0" w:color="auto"/>
              <w:bottom w:val="single" w:sz="4" w:space="0" w:color="auto"/>
              <w:right w:val="single" w:sz="4" w:space="0" w:color="auto"/>
            </w:tcBorders>
          </w:tcPr>
          <w:p w14:paraId="33478A53"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5A9253F0"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tcPr>
          <w:p w14:paraId="3AAB0A7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100</w:t>
            </w:r>
          </w:p>
        </w:tc>
        <w:tc>
          <w:tcPr>
            <w:tcW w:w="963" w:type="dxa"/>
            <w:tcBorders>
              <w:top w:val="single" w:sz="4" w:space="0" w:color="auto"/>
              <w:left w:val="single" w:sz="4" w:space="0" w:color="auto"/>
              <w:bottom w:val="single" w:sz="4" w:space="0" w:color="auto"/>
              <w:right w:val="nil"/>
            </w:tcBorders>
          </w:tcPr>
          <w:p w14:paraId="4EBD16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F41EC6B"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A639D9D"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5AA2922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29CF028C"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3.1.1</w:t>
            </w:r>
            <w:r w:rsidRPr="00DE3E33">
              <w:rPr>
                <w:rFonts w:ascii="华文中宋" w:eastAsia="华文中宋" w:hAnsi="华文中宋" w:cstheme="minorBidi" w:hint="eastAsia"/>
                <w:color w:val="000000" w:themeColor="text1"/>
                <w:sz w:val="21"/>
                <w:szCs w:val="21"/>
                <w:lang w:val="en-US" w:eastAsia="zh-CN" w:bidi="ar-SA"/>
              </w:rPr>
              <w:t>企业上报</w:t>
            </w:r>
          </w:p>
        </w:tc>
        <w:tc>
          <w:tcPr>
            <w:tcW w:w="932" w:type="dxa"/>
            <w:tcBorders>
              <w:top w:val="single" w:sz="4" w:space="0" w:color="auto"/>
              <w:left w:val="single" w:sz="4" w:space="0" w:color="auto"/>
              <w:bottom w:val="single" w:sz="4" w:space="0" w:color="auto"/>
              <w:right w:val="single" w:sz="4" w:space="0" w:color="auto"/>
            </w:tcBorders>
            <w:vAlign w:val="bottom"/>
          </w:tcPr>
          <w:p w14:paraId="05A176C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vAlign w:val="bottom"/>
          </w:tcPr>
          <w:p w14:paraId="1E5743F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2</w:t>
            </w:r>
            <w:r w:rsidRPr="00DE3E33">
              <w:rPr>
                <w:rFonts w:ascii="华文中宋" w:eastAsia="华文中宋" w:hAnsi="华文中宋" w:cstheme="minorBidi" w:hint="eastAsia"/>
                <w:color w:val="000000" w:themeColor="text1"/>
                <w:sz w:val="21"/>
                <w:szCs w:val="21"/>
                <w:lang w:val="en-US" w:eastAsia="zh-CN" w:bidi="ar-SA"/>
              </w:rPr>
              <w:t>0</w:t>
            </w:r>
          </w:p>
        </w:tc>
        <w:tc>
          <w:tcPr>
            <w:tcW w:w="963" w:type="dxa"/>
            <w:tcBorders>
              <w:top w:val="single" w:sz="4" w:space="0" w:color="auto"/>
              <w:left w:val="single" w:sz="4" w:space="0" w:color="auto"/>
              <w:bottom w:val="single" w:sz="4" w:space="0" w:color="auto"/>
              <w:right w:val="nil"/>
            </w:tcBorders>
          </w:tcPr>
          <w:p w14:paraId="14D6CB4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6693F9DD"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F17751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71F5259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64AEF687"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3.1.2</w:t>
            </w:r>
            <w:r w:rsidRPr="00DE3E33">
              <w:rPr>
                <w:rFonts w:ascii="华文中宋" w:eastAsia="华文中宋" w:hAnsi="华文中宋" w:cstheme="minorBidi" w:hint="eastAsia"/>
                <w:color w:val="000000" w:themeColor="text1"/>
                <w:sz w:val="21"/>
                <w:szCs w:val="21"/>
                <w:lang w:val="en-US" w:eastAsia="zh-CN" w:bidi="ar-SA"/>
              </w:rPr>
              <w:t>备案申请</w:t>
            </w:r>
          </w:p>
        </w:tc>
        <w:tc>
          <w:tcPr>
            <w:tcW w:w="932" w:type="dxa"/>
            <w:tcBorders>
              <w:top w:val="single" w:sz="4" w:space="0" w:color="auto"/>
              <w:left w:val="single" w:sz="4" w:space="0" w:color="auto"/>
              <w:bottom w:val="single" w:sz="4" w:space="0" w:color="auto"/>
              <w:right w:val="single" w:sz="4" w:space="0" w:color="auto"/>
            </w:tcBorders>
            <w:vAlign w:val="bottom"/>
          </w:tcPr>
          <w:p w14:paraId="2734849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1</w:t>
            </w:r>
            <w:r w:rsidRPr="00DE3E33">
              <w:rPr>
                <w:rFonts w:ascii="华文中宋" w:eastAsia="华文中宋" w:hAnsi="华文中宋" w:cstheme="minorBidi" w:hint="eastAsia"/>
                <w:color w:val="000000" w:themeColor="text1"/>
                <w:sz w:val="21"/>
                <w:szCs w:val="21"/>
                <w:lang w:val="en-US" w:eastAsia="zh-CN" w:bidi="ar-SA"/>
              </w:rPr>
              <w:t>0</w:t>
            </w:r>
          </w:p>
        </w:tc>
        <w:tc>
          <w:tcPr>
            <w:tcW w:w="937" w:type="dxa"/>
            <w:tcBorders>
              <w:top w:val="single" w:sz="4" w:space="0" w:color="auto"/>
              <w:left w:val="single" w:sz="4" w:space="0" w:color="auto"/>
              <w:bottom w:val="single" w:sz="4" w:space="0" w:color="auto"/>
              <w:right w:val="single" w:sz="4" w:space="0" w:color="auto"/>
            </w:tcBorders>
          </w:tcPr>
          <w:p w14:paraId="24CE7B4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205B388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1B8FCFC"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55E5924A"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329F62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3.2</w:t>
            </w:r>
            <w:r w:rsidRPr="00DE3E33">
              <w:rPr>
                <w:rFonts w:ascii="华文中宋" w:eastAsia="华文中宋" w:hAnsi="华文中宋" w:cstheme="minorBidi" w:hint="eastAsia"/>
                <w:color w:val="000000" w:themeColor="text1"/>
                <w:sz w:val="21"/>
                <w:szCs w:val="21"/>
                <w:lang w:val="en-US" w:eastAsia="zh-CN" w:bidi="ar-SA"/>
              </w:rPr>
              <w:t>就业失业数据上报</w:t>
            </w:r>
          </w:p>
        </w:tc>
        <w:tc>
          <w:tcPr>
            <w:tcW w:w="2816" w:type="dxa"/>
            <w:tcBorders>
              <w:top w:val="single" w:sz="4" w:space="0" w:color="auto"/>
              <w:left w:val="single" w:sz="4" w:space="0" w:color="auto"/>
              <w:bottom w:val="single" w:sz="4" w:space="0" w:color="auto"/>
              <w:right w:val="single" w:sz="4" w:space="0" w:color="auto"/>
            </w:tcBorders>
          </w:tcPr>
          <w:p w14:paraId="5BD504C4"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1624C1CD"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tcPr>
          <w:p w14:paraId="1B2B8CD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70C71D3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31BD297"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50CE0AF7"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B87812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w:t>
            </w:r>
            <w:r w:rsidRPr="00DE3E33">
              <w:rPr>
                <w:rFonts w:ascii="华文中宋" w:eastAsia="华文中宋" w:hAnsi="华文中宋" w:cstheme="minorBidi" w:hint="eastAsia"/>
                <w:color w:val="000000" w:themeColor="text1"/>
                <w:sz w:val="21"/>
                <w:szCs w:val="21"/>
                <w:lang w:val="en-US" w:eastAsia="zh-CN" w:bidi="ar-SA"/>
              </w:rPr>
              <w:t>备案审核与反馈</w:t>
            </w:r>
          </w:p>
        </w:tc>
        <w:tc>
          <w:tcPr>
            <w:tcW w:w="2816" w:type="dxa"/>
            <w:tcBorders>
              <w:top w:val="single" w:sz="4" w:space="0" w:color="auto"/>
              <w:left w:val="single" w:sz="4" w:space="0" w:color="auto"/>
              <w:bottom w:val="single" w:sz="4" w:space="0" w:color="auto"/>
              <w:right w:val="single" w:sz="4" w:space="0" w:color="auto"/>
            </w:tcBorders>
          </w:tcPr>
          <w:p w14:paraId="687232FE"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tcPr>
          <w:p w14:paraId="001B3037" w14:textId="77777777" w:rsidR="00DE3E33" w:rsidRPr="00DE3E33" w:rsidRDefault="00DE3E33" w:rsidP="001335BA">
            <w:pPr>
              <w:rPr>
                <w:rFonts w:ascii="华文中宋" w:eastAsia="华文中宋" w:hAnsi="华文中宋"/>
                <w:color w:val="000000" w:themeColor="text1"/>
                <w:szCs w:val="21"/>
              </w:rPr>
            </w:pPr>
          </w:p>
        </w:tc>
        <w:tc>
          <w:tcPr>
            <w:tcW w:w="937" w:type="dxa"/>
            <w:tcBorders>
              <w:top w:val="single" w:sz="4" w:space="0" w:color="auto"/>
              <w:left w:val="single" w:sz="4" w:space="0" w:color="auto"/>
              <w:bottom w:val="single" w:sz="4" w:space="0" w:color="auto"/>
              <w:right w:val="single" w:sz="4" w:space="0" w:color="auto"/>
            </w:tcBorders>
            <w:vAlign w:val="bottom"/>
          </w:tcPr>
          <w:p w14:paraId="2E155DB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63" w:type="dxa"/>
            <w:tcBorders>
              <w:top w:val="single" w:sz="4" w:space="0" w:color="auto"/>
              <w:left w:val="single" w:sz="4" w:space="0" w:color="auto"/>
              <w:bottom w:val="single" w:sz="4" w:space="0" w:color="auto"/>
              <w:right w:val="nil"/>
            </w:tcBorders>
          </w:tcPr>
          <w:p w14:paraId="04B8DDA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3799C92"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1D6AC7EB"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24844CC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2822FEF"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3.3.1</w:t>
            </w:r>
            <w:r w:rsidRPr="00DE3E33">
              <w:rPr>
                <w:rFonts w:ascii="华文中宋" w:eastAsia="华文中宋" w:hAnsi="华文中宋" w:cstheme="minorBidi" w:hint="eastAsia"/>
                <w:color w:val="000000" w:themeColor="text1"/>
                <w:sz w:val="21"/>
                <w:szCs w:val="21"/>
                <w:lang w:val="en-US" w:eastAsia="zh-CN" w:bidi="ar-SA"/>
              </w:rPr>
              <w:t>数据审核</w:t>
            </w:r>
          </w:p>
        </w:tc>
        <w:tc>
          <w:tcPr>
            <w:tcW w:w="932" w:type="dxa"/>
            <w:tcBorders>
              <w:top w:val="single" w:sz="4" w:space="0" w:color="auto"/>
              <w:left w:val="single" w:sz="4" w:space="0" w:color="auto"/>
              <w:bottom w:val="single" w:sz="4" w:space="0" w:color="auto"/>
              <w:right w:val="single" w:sz="4" w:space="0" w:color="auto"/>
            </w:tcBorders>
            <w:vAlign w:val="bottom"/>
          </w:tcPr>
          <w:p w14:paraId="57759BC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37" w:type="dxa"/>
            <w:tcBorders>
              <w:top w:val="single" w:sz="4" w:space="0" w:color="auto"/>
              <w:left w:val="single" w:sz="4" w:space="0" w:color="auto"/>
              <w:bottom w:val="single" w:sz="4" w:space="0" w:color="auto"/>
              <w:right w:val="single" w:sz="4" w:space="0" w:color="auto"/>
            </w:tcBorders>
            <w:vAlign w:val="bottom"/>
          </w:tcPr>
          <w:p w14:paraId="55E6AEE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40</w:t>
            </w:r>
          </w:p>
        </w:tc>
        <w:tc>
          <w:tcPr>
            <w:tcW w:w="963" w:type="dxa"/>
            <w:tcBorders>
              <w:top w:val="single" w:sz="4" w:space="0" w:color="auto"/>
              <w:left w:val="single" w:sz="4" w:space="0" w:color="auto"/>
              <w:bottom w:val="single" w:sz="4" w:space="0" w:color="auto"/>
              <w:right w:val="nil"/>
            </w:tcBorders>
          </w:tcPr>
          <w:p w14:paraId="0DD019C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969312F"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B784622"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00276FE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3FDAE65"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3.3.2</w:t>
            </w:r>
            <w:r w:rsidRPr="00DE3E33">
              <w:rPr>
                <w:rFonts w:ascii="华文中宋" w:eastAsia="华文中宋" w:hAnsi="华文中宋" w:cstheme="minorBidi" w:hint="eastAsia"/>
                <w:color w:val="000000" w:themeColor="text1"/>
                <w:sz w:val="21"/>
                <w:szCs w:val="21"/>
                <w:lang w:val="en-US" w:eastAsia="zh-CN" w:bidi="ar-SA"/>
              </w:rPr>
              <w:t>确认通知</w:t>
            </w:r>
          </w:p>
        </w:tc>
        <w:tc>
          <w:tcPr>
            <w:tcW w:w="932" w:type="dxa"/>
            <w:tcBorders>
              <w:top w:val="single" w:sz="4" w:space="0" w:color="auto"/>
              <w:left w:val="single" w:sz="4" w:space="0" w:color="auto"/>
              <w:bottom w:val="single" w:sz="4" w:space="0" w:color="auto"/>
              <w:right w:val="single" w:sz="4" w:space="0" w:color="auto"/>
            </w:tcBorders>
            <w:vAlign w:val="bottom"/>
          </w:tcPr>
          <w:p w14:paraId="3617FD4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tcPr>
          <w:p w14:paraId="515BA76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4431E69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E76929A"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6390C697"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tcPr>
          <w:p w14:paraId="441F8BF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vAlign w:val="bottom"/>
          </w:tcPr>
          <w:p w14:paraId="094A296D"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3.3.3数据退回</w:t>
            </w:r>
          </w:p>
        </w:tc>
        <w:tc>
          <w:tcPr>
            <w:tcW w:w="932" w:type="dxa"/>
            <w:tcBorders>
              <w:top w:val="single" w:sz="4" w:space="0" w:color="auto"/>
              <w:left w:val="single" w:sz="4" w:space="0" w:color="auto"/>
              <w:bottom w:val="single" w:sz="4" w:space="0" w:color="auto"/>
              <w:right w:val="single" w:sz="4" w:space="0" w:color="auto"/>
            </w:tcBorders>
            <w:vAlign w:val="bottom"/>
          </w:tcPr>
          <w:p w14:paraId="7D23FD2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10</w:t>
            </w:r>
          </w:p>
        </w:tc>
        <w:tc>
          <w:tcPr>
            <w:tcW w:w="937" w:type="dxa"/>
            <w:tcBorders>
              <w:top w:val="single" w:sz="4" w:space="0" w:color="auto"/>
              <w:left w:val="single" w:sz="4" w:space="0" w:color="auto"/>
              <w:bottom w:val="single" w:sz="4" w:space="0" w:color="auto"/>
              <w:right w:val="single" w:sz="4" w:space="0" w:color="auto"/>
            </w:tcBorders>
          </w:tcPr>
          <w:p w14:paraId="68B2E69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3244A4E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1B51CD2A"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vAlign w:val="bottom"/>
          </w:tcPr>
          <w:p w14:paraId="75E2D444" w14:textId="6F9080DE"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F4：</w:t>
            </w:r>
            <w:r w:rsidRPr="00DE3E33">
              <w:rPr>
                <w:rFonts w:ascii="华文中宋" w:eastAsia="华文中宋" w:hAnsi="华文中宋" w:cstheme="minorBidi" w:hint="eastAsia"/>
                <w:color w:val="000000" w:themeColor="text1"/>
                <w:sz w:val="21"/>
                <w:szCs w:val="21"/>
                <w:lang w:val="en-US" w:eastAsia="zh-CN" w:bidi="ar-SA"/>
              </w:rPr>
              <w:t>数据分析与展示</w:t>
            </w:r>
          </w:p>
        </w:tc>
        <w:tc>
          <w:tcPr>
            <w:tcW w:w="1466" w:type="dxa"/>
            <w:tcBorders>
              <w:top w:val="single" w:sz="4" w:space="0" w:color="auto"/>
              <w:left w:val="single" w:sz="4" w:space="0" w:color="auto"/>
              <w:bottom w:val="single" w:sz="4" w:space="0" w:color="auto"/>
              <w:right w:val="single" w:sz="4" w:space="0" w:color="auto"/>
            </w:tcBorders>
          </w:tcPr>
          <w:p w14:paraId="19F628FF"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tcPr>
          <w:p w14:paraId="138F6E85"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008F9A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023B3E5"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63" w:type="dxa"/>
            <w:tcBorders>
              <w:top w:val="single" w:sz="4" w:space="0" w:color="auto"/>
              <w:left w:val="single" w:sz="4" w:space="0" w:color="auto"/>
              <w:bottom w:val="single" w:sz="4" w:space="0" w:color="auto"/>
              <w:right w:val="nil"/>
            </w:tcBorders>
          </w:tcPr>
          <w:p w14:paraId="14B9147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0102913"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2C38967E"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11F233E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4.1</w:t>
            </w:r>
            <w:r w:rsidRPr="00DE3E33">
              <w:rPr>
                <w:rFonts w:ascii="华文中宋" w:eastAsia="华文中宋" w:hAnsi="华文中宋" w:cstheme="minorBidi" w:hint="eastAsia"/>
                <w:color w:val="000000" w:themeColor="text1"/>
                <w:sz w:val="21"/>
                <w:szCs w:val="21"/>
                <w:lang w:val="en-US" w:eastAsia="zh-CN" w:bidi="ar-SA"/>
              </w:rPr>
              <w:t>数据汇总</w:t>
            </w:r>
          </w:p>
        </w:tc>
        <w:tc>
          <w:tcPr>
            <w:tcW w:w="2816" w:type="dxa"/>
            <w:tcBorders>
              <w:top w:val="single" w:sz="4" w:space="0" w:color="auto"/>
              <w:left w:val="single" w:sz="4" w:space="0" w:color="auto"/>
              <w:bottom w:val="single" w:sz="4" w:space="0" w:color="auto"/>
              <w:right w:val="single" w:sz="4" w:space="0" w:color="auto"/>
            </w:tcBorders>
          </w:tcPr>
          <w:p w14:paraId="13BD279A"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5AA50D8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9040C2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150</w:t>
            </w:r>
          </w:p>
        </w:tc>
        <w:tc>
          <w:tcPr>
            <w:tcW w:w="963" w:type="dxa"/>
            <w:tcBorders>
              <w:left w:val="single" w:sz="4" w:space="0" w:color="auto"/>
              <w:right w:val="nil"/>
            </w:tcBorders>
          </w:tcPr>
          <w:p w14:paraId="7B53271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A6FBA1D"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470497E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1643E57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4.2</w:t>
            </w:r>
            <w:r w:rsidRPr="00DE3E33">
              <w:rPr>
                <w:rFonts w:ascii="华文中宋" w:eastAsia="华文中宋" w:hAnsi="华文中宋" w:cstheme="minorBidi" w:hint="eastAsia"/>
                <w:color w:val="000000" w:themeColor="text1"/>
                <w:sz w:val="21"/>
                <w:szCs w:val="21"/>
                <w:lang w:val="en-US" w:eastAsia="zh-CN" w:bidi="ar-SA"/>
              </w:rPr>
              <w:t>数据上报</w:t>
            </w:r>
          </w:p>
        </w:tc>
        <w:tc>
          <w:tcPr>
            <w:tcW w:w="2816" w:type="dxa"/>
            <w:tcBorders>
              <w:top w:val="single" w:sz="4" w:space="0" w:color="auto"/>
              <w:left w:val="single" w:sz="4" w:space="0" w:color="auto"/>
              <w:bottom w:val="single" w:sz="4" w:space="0" w:color="auto"/>
              <w:right w:val="single" w:sz="4" w:space="0" w:color="auto"/>
            </w:tcBorders>
          </w:tcPr>
          <w:p w14:paraId="45C5CAD6"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500342B7" w14:textId="77777777" w:rsidR="00DE3E33" w:rsidRPr="00DE3E33" w:rsidRDefault="00DE3E33" w:rsidP="001335BA">
            <w:pPr>
              <w:pStyle w:val="Other1"/>
              <w:spacing w:line="240" w:lineRule="auto"/>
              <w:ind w:firstLine="0"/>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82351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63" w:type="dxa"/>
            <w:tcBorders>
              <w:top w:val="single" w:sz="4" w:space="0" w:color="auto"/>
              <w:left w:val="single" w:sz="4" w:space="0" w:color="auto"/>
              <w:bottom w:val="single" w:sz="4" w:space="0" w:color="auto"/>
              <w:right w:val="nil"/>
            </w:tcBorders>
          </w:tcPr>
          <w:p w14:paraId="6DFC7D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29EE4B0C"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B439BE9"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BC12E6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4.3</w:t>
            </w:r>
            <w:r w:rsidRPr="00DE3E33">
              <w:rPr>
                <w:rFonts w:ascii="华文中宋" w:eastAsia="华文中宋" w:hAnsi="华文中宋" w:cstheme="minorBidi" w:hint="eastAsia"/>
                <w:color w:val="000000" w:themeColor="text1"/>
                <w:sz w:val="21"/>
                <w:szCs w:val="21"/>
                <w:lang w:val="en-US" w:eastAsia="zh-CN" w:bidi="ar-SA"/>
              </w:rPr>
              <w:t>分析可视化</w:t>
            </w:r>
          </w:p>
        </w:tc>
        <w:tc>
          <w:tcPr>
            <w:tcW w:w="2816" w:type="dxa"/>
            <w:tcBorders>
              <w:top w:val="single" w:sz="4" w:space="0" w:color="auto"/>
              <w:left w:val="single" w:sz="4" w:space="0" w:color="auto"/>
              <w:bottom w:val="single" w:sz="4" w:space="0" w:color="auto"/>
              <w:right w:val="single" w:sz="4" w:space="0" w:color="auto"/>
            </w:tcBorders>
          </w:tcPr>
          <w:p w14:paraId="6D1D3F70"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617A3C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3F3A98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63" w:type="dxa"/>
            <w:tcBorders>
              <w:top w:val="single" w:sz="4" w:space="0" w:color="auto"/>
              <w:left w:val="single" w:sz="4" w:space="0" w:color="auto"/>
              <w:bottom w:val="single" w:sz="4" w:space="0" w:color="auto"/>
              <w:right w:val="nil"/>
            </w:tcBorders>
          </w:tcPr>
          <w:p w14:paraId="55BC0A9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0A14772B"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35C1D431"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67F6248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color w:val="000000" w:themeColor="text1"/>
                <w:sz w:val="21"/>
                <w:szCs w:val="21"/>
                <w:lang w:val="en-US" w:eastAsia="zh-CN" w:bidi="ar-SA"/>
              </w:rPr>
              <w:t>4.4</w:t>
            </w:r>
            <w:r w:rsidRPr="00DE3E33">
              <w:rPr>
                <w:rFonts w:ascii="华文中宋" w:eastAsia="华文中宋" w:hAnsi="华文中宋" w:cstheme="minorBidi" w:hint="eastAsia"/>
                <w:color w:val="000000" w:themeColor="text1"/>
                <w:sz w:val="21"/>
                <w:szCs w:val="21"/>
                <w:lang w:val="en-US" w:eastAsia="zh-CN" w:bidi="ar-SA"/>
              </w:rPr>
              <w:t>查看报表</w:t>
            </w:r>
          </w:p>
        </w:tc>
        <w:tc>
          <w:tcPr>
            <w:tcW w:w="2816" w:type="dxa"/>
            <w:tcBorders>
              <w:top w:val="single" w:sz="4" w:space="0" w:color="auto"/>
              <w:left w:val="single" w:sz="4" w:space="0" w:color="auto"/>
              <w:bottom w:val="single" w:sz="4" w:space="0" w:color="auto"/>
              <w:right w:val="single" w:sz="4" w:space="0" w:color="auto"/>
            </w:tcBorders>
          </w:tcPr>
          <w:p w14:paraId="68E543BC"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3E646F92"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2E18F99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50</w:t>
            </w:r>
          </w:p>
        </w:tc>
        <w:tc>
          <w:tcPr>
            <w:tcW w:w="963" w:type="dxa"/>
            <w:tcBorders>
              <w:top w:val="single" w:sz="4" w:space="0" w:color="auto"/>
              <w:left w:val="single" w:sz="4" w:space="0" w:color="auto"/>
              <w:bottom w:val="single" w:sz="4" w:space="0" w:color="auto"/>
              <w:right w:val="nil"/>
            </w:tcBorders>
          </w:tcPr>
          <w:p w14:paraId="0F2B4576"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35553EB4"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4E2C620B" w14:textId="77777777" w:rsidR="00DE3E33" w:rsidRPr="00DE3E33" w:rsidRDefault="00DE3E33"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F5:沟通与协调</w:t>
            </w:r>
          </w:p>
        </w:tc>
        <w:tc>
          <w:tcPr>
            <w:tcW w:w="1466" w:type="dxa"/>
            <w:tcBorders>
              <w:top w:val="single" w:sz="4" w:space="0" w:color="auto"/>
              <w:left w:val="single" w:sz="4" w:space="0" w:color="auto"/>
              <w:bottom w:val="single" w:sz="4" w:space="0" w:color="auto"/>
              <w:right w:val="single" w:sz="4" w:space="0" w:color="auto"/>
            </w:tcBorders>
          </w:tcPr>
          <w:p w14:paraId="17BA2D65" w14:textId="77777777" w:rsidR="00DE3E33" w:rsidRPr="00DE3E33" w:rsidRDefault="00DE3E33" w:rsidP="001335BA">
            <w:pPr>
              <w:rPr>
                <w:rFonts w:ascii="华文中宋" w:eastAsia="华文中宋" w:hAnsi="华文中宋"/>
                <w:color w:val="000000" w:themeColor="text1"/>
                <w:szCs w:val="21"/>
              </w:rPr>
            </w:pPr>
          </w:p>
        </w:tc>
        <w:tc>
          <w:tcPr>
            <w:tcW w:w="2816" w:type="dxa"/>
            <w:tcBorders>
              <w:top w:val="single" w:sz="4" w:space="0" w:color="auto"/>
              <w:left w:val="single" w:sz="4" w:space="0" w:color="auto"/>
              <w:bottom w:val="single" w:sz="4" w:space="0" w:color="auto"/>
              <w:right w:val="single" w:sz="4" w:space="0" w:color="auto"/>
            </w:tcBorders>
            <w:vAlign w:val="bottom"/>
          </w:tcPr>
          <w:p w14:paraId="5C6C36A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2" w:type="dxa"/>
            <w:tcBorders>
              <w:top w:val="single" w:sz="4" w:space="0" w:color="auto"/>
              <w:left w:val="single" w:sz="4" w:space="0" w:color="auto"/>
              <w:bottom w:val="single" w:sz="4" w:space="0" w:color="auto"/>
              <w:right w:val="single" w:sz="4" w:space="0" w:color="auto"/>
            </w:tcBorders>
          </w:tcPr>
          <w:p w14:paraId="3E79C95C"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612EB1B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63" w:type="dxa"/>
            <w:tcBorders>
              <w:top w:val="single" w:sz="4" w:space="0" w:color="auto"/>
              <w:left w:val="single" w:sz="4" w:space="0" w:color="auto"/>
              <w:bottom w:val="single" w:sz="4" w:space="0" w:color="auto"/>
              <w:right w:val="nil"/>
            </w:tcBorders>
          </w:tcPr>
          <w:p w14:paraId="576413B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423A908"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22535676"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7228A2E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5.1省部沟通</w:t>
            </w:r>
          </w:p>
        </w:tc>
        <w:tc>
          <w:tcPr>
            <w:tcW w:w="2816" w:type="dxa"/>
            <w:tcBorders>
              <w:top w:val="single" w:sz="4" w:space="0" w:color="auto"/>
              <w:left w:val="single" w:sz="4" w:space="0" w:color="auto"/>
              <w:bottom w:val="single" w:sz="4" w:space="0" w:color="auto"/>
              <w:right w:val="single" w:sz="4" w:space="0" w:color="auto"/>
            </w:tcBorders>
          </w:tcPr>
          <w:p w14:paraId="1BFDDD3F"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751D7A3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6E7C437"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120</w:t>
            </w:r>
          </w:p>
        </w:tc>
        <w:tc>
          <w:tcPr>
            <w:tcW w:w="963" w:type="dxa"/>
            <w:tcBorders>
              <w:left w:val="single" w:sz="4" w:space="0" w:color="auto"/>
              <w:right w:val="nil"/>
            </w:tcBorders>
          </w:tcPr>
          <w:p w14:paraId="045F393E"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45F605A2"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771889DF"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036E146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5.2区县市级沟通</w:t>
            </w:r>
          </w:p>
        </w:tc>
        <w:tc>
          <w:tcPr>
            <w:tcW w:w="2816" w:type="dxa"/>
            <w:tcBorders>
              <w:top w:val="single" w:sz="4" w:space="0" w:color="auto"/>
              <w:left w:val="single" w:sz="4" w:space="0" w:color="auto"/>
              <w:bottom w:val="single" w:sz="4" w:space="0" w:color="auto"/>
              <w:right w:val="single" w:sz="4" w:space="0" w:color="auto"/>
            </w:tcBorders>
          </w:tcPr>
          <w:p w14:paraId="31120FA2"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CEE8DA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6BBE974"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70</w:t>
            </w:r>
          </w:p>
        </w:tc>
        <w:tc>
          <w:tcPr>
            <w:tcW w:w="963" w:type="dxa"/>
            <w:tcBorders>
              <w:top w:val="single" w:sz="4" w:space="0" w:color="auto"/>
              <w:left w:val="single" w:sz="4" w:space="0" w:color="auto"/>
              <w:bottom w:val="single" w:sz="4" w:space="0" w:color="auto"/>
              <w:right w:val="nil"/>
            </w:tcBorders>
          </w:tcPr>
          <w:p w14:paraId="71F7AEB3"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7C9C7816" w14:textId="77777777" w:rsidTr="00DE3E33">
        <w:trPr>
          <w:trHeight w:hRule="exact" w:val="382"/>
          <w:jc w:val="center"/>
        </w:trPr>
        <w:tc>
          <w:tcPr>
            <w:tcW w:w="1985" w:type="dxa"/>
            <w:tcBorders>
              <w:top w:val="single" w:sz="4" w:space="0" w:color="auto"/>
              <w:left w:val="nil"/>
              <w:bottom w:val="single" w:sz="4" w:space="0" w:color="auto"/>
              <w:right w:val="single" w:sz="4" w:space="0" w:color="auto"/>
            </w:tcBorders>
          </w:tcPr>
          <w:p w14:paraId="0A42F464"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45A6605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5.3培训和技术支持</w:t>
            </w:r>
          </w:p>
        </w:tc>
        <w:tc>
          <w:tcPr>
            <w:tcW w:w="2816" w:type="dxa"/>
            <w:tcBorders>
              <w:top w:val="single" w:sz="4" w:space="0" w:color="auto"/>
              <w:left w:val="single" w:sz="4" w:space="0" w:color="auto"/>
              <w:bottom w:val="single" w:sz="4" w:space="0" w:color="auto"/>
              <w:right w:val="single" w:sz="4" w:space="0" w:color="auto"/>
            </w:tcBorders>
          </w:tcPr>
          <w:p w14:paraId="1AC9E1EA"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4DEC835B"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0578207D"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20</w:t>
            </w:r>
          </w:p>
        </w:tc>
        <w:tc>
          <w:tcPr>
            <w:tcW w:w="963" w:type="dxa"/>
            <w:tcBorders>
              <w:top w:val="single" w:sz="4" w:space="0" w:color="auto"/>
              <w:left w:val="single" w:sz="4" w:space="0" w:color="auto"/>
              <w:bottom w:val="single" w:sz="4" w:space="0" w:color="auto"/>
              <w:right w:val="nil"/>
            </w:tcBorders>
          </w:tcPr>
          <w:p w14:paraId="6C831A7F"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DE3E33" w14:paraId="5CF238F3" w14:textId="77777777" w:rsidTr="00DE3E33">
        <w:trPr>
          <w:trHeight w:hRule="exact" w:val="414"/>
          <w:jc w:val="center"/>
        </w:trPr>
        <w:tc>
          <w:tcPr>
            <w:tcW w:w="1985" w:type="dxa"/>
            <w:tcBorders>
              <w:top w:val="single" w:sz="4" w:space="0" w:color="auto"/>
              <w:left w:val="nil"/>
              <w:bottom w:val="single" w:sz="4" w:space="0" w:color="auto"/>
              <w:right w:val="single" w:sz="4" w:space="0" w:color="auto"/>
            </w:tcBorders>
          </w:tcPr>
          <w:p w14:paraId="19B7F13C" w14:textId="77777777" w:rsidR="00DE3E33" w:rsidRPr="00DE3E33" w:rsidRDefault="00DE3E33" w:rsidP="001335BA">
            <w:pPr>
              <w:rPr>
                <w:rFonts w:ascii="华文中宋" w:eastAsia="华文中宋" w:hAnsi="华文中宋"/>
                <w:color w:val="000000" w:themeColor="text1"/>
                <w:szCs w:val="21"/>
              </w:rPr>
            </w:pPr>
          </w:p>
        </w:tc>
        <w:tc>
          <w:tcPr>
            <w:tcW w:w="1466" w:type="dxa"/>
            <w:tcBorders>
              <w:top w:val="single" w:sz="4" w:space="0" w:color="auto"/>
              <w:left w:val="single" w:sz="4" w:space="0" w:color="auto"/>
              <w:bottom w:val="single" w:sz="4" w:space="0" w:color="auto"/>
              <w:right w:val="single" w:sz="4" w:space="0" w:color="auto"/>
            </w:tcBorders>
            <w:vAlign w:val="bottom"/>
          </w:tcPr>
          <w:p w14:paraId="40AE4D69"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816" w:type="dxa"/>
            <w:tcBorders>
              <w:top w:val="single" w:sz="4" w:space="0" w:color="auto"/>
              <w:left w:val="single" w:sz="4" w:space="0" w:color="auto"/>
              <w:bottom w:val="single" w:sz="4" w:space="0" w:color="auto"/>
              <w:right w:val="single" w:sz="4" w:space="0" w:color="auto"/>
            </w:tcBorders>
          </w:tcPr>
          <w:p w14:paraId="79DC7AF9" w14:textId="77777777" w:rsidR="00DE3E33" w:rsidRPr="00DE3E33" w:rsidRDefault="00DE3E33" w:rsidP="001335BA">
            <w:pPr>
              <w:rPr>
                <w:rFonts w:ascii="华文中宋" w:eastAsia="华文中宋" w:hAnsi="华文中宋"/>
                <w:color w:val="000000" w:themeColor="text1"/>
                <w:szCs w:val="21"/>
              </w:rPr>
            </w:pPr>
          </w:p>
        </w:tc>
        <w:tc>
          <w:tcPr>
            <w:tcW w:w="932" w:type="dxa"/>
            <w:tcBorders>
              <w:top w:val="single" w:sz="4" w:space="0" w:color="auto"/>
              <w:left w:val="single" w:sz="4" w:space="0" w:color="auto"/>
              <w:bottom w:val="single" w:sz="4" w:space="0" w:color="auto"/>
              <w:right w:val="single" w:sz="4" w:space="0" w:color="auto"/>
            </w:tcBorders>
            <w:vAlign w:val="bottom"/>
          </w:tcPr>
          <w:p w14:paraId="1A66ADC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937" w:type="dxa"/>
            <w:tcBorders>
              <w:top w:val="single" w:sz="4" w:space="0" w:color="auto"/>
              <w:left w:val="single" w:sz="4" w:space="0" w:color="auto"/>
              <w:bottom w:val="single" w:sz="4" w:space="0" w:color="auto"/>
              <w:right w:val="single" w:sz="4" w:space="0" w:color="auto"/>
            </w:tcBorders>
          </w:tcPr>
          <w:p w14:paraId="70246C00"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DE3E33">
              <w:rPr>
                <w:rFonts w:ascii="华文中宋" w:eastAsia="华文中宋" w:hAnsi="华文中宋" w:cstheme="minorBidi" w:hint="eastAsia"/>
                <w:color w:val="000000" w:themeColor="text1"/>
                <w:sz w:val="21"/>
                <w:szCs w:val="21"/>
                <w:lang w:val="en-US" w:eastAsia="zh-CN" w:bidi="ar-SA"/>
              </w:rPr>
              <w:t>30</w:t>
            </w:r>
          </w:p>
        </w:tc>
        <w:tc>
          <w:tcPr>
            <w:tcW w:w="963" w:type="dxa"/>
            <w:tcBorders>
              <w:top w:val="single" w:sz="4" w:space="0" w:color="auto"/>
              <w:left w:val="single" w:sz="4" w:space="0" w:color="auto"/>
              <w:bottom w:val="single" w:sz="4" w:space="0" w:color="auto"/>
              <w:right w:val="nil"/>
            </w:tcBorders>
          </w:tcPr>
          <w:p w14:paraId="40502041" w14:textId="77777777" w:rsidR="00DE3E33" w:rsidRPr="00DE3E33" w:rsidRDefault="00DE3E3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bl>
    <w:p w14:paraId="77E06B03" w14:textId="77777777" w:rsidR="00DE3E33" w:rsidRDefault="00DE3E33" w:rsidP="00DE3E33">
      <w:pPr>
        <w:ind w:firstLineChars="200" w:firstLine="480"/>
        <w:rPr>
          <w:rFonts w:ascii="华文中宋" w:eastAsia="华文中宋" w:hAnsi="华文中宋" w:hint="eastAsia"/>
          <w:color w:val="000000"/>
          <w:sz w:val="24"/>
          <w:szCs w:val="21"/>
        </w:rPr>
      </w:pPr>
    </w:p>
    <w:p w14:paraId="1343D752" w14:textId="083F36F1" w:rsidR="00DE3E33" w:rsidRPr="00873B13" w:rsidRDefault="00DE3E33"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5.1.</w:t>
      </w:r>
      <w:r w:rsidRPr="00873B13">
        <w:rPr>
          <w:rFonts w:ascii="华文中宋" w:eastAsia="华文中宋" w:hAnsi="华文中宋"/>
          <w:sz w:val="30"/>
          <w:szCs w:val="30"/>
        </w:rPr>
        <w:t>2</w:t>
      </w:r>
      <w:r w:rsidRPr="00873B13">
        <w:rPr>
          <w:rFonts w:ascii="华文中宋" w:eastAsia="华文中宋" w:hAnsi="华文中宋" w:hint="eastAsia"/>
          <w:sz w:val="30"/>
          <w:szCs w:val="30"/>
        </w:rPr>
        <w:t>计算开发成本</w:t>
      </w:r>
    </w:p>
    <w:p w14:paraId="2CA8289A" w14:textId="68422117" w:rsidR="00DE3E33" w:rsidRDefault="00DE3E33" w:rsidP="00DE3E33">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通过</w:t>
      </w:r>
      <w:r>
        <w:rPr>
          <w:rFonts w:ascii="华文中宋" w:eastAsia="华文中宋" w:hAnsi="华文中宋" w:hint="eastAsia"/>
          <w:color w:val="000000"/>
          <w:sz w:val="24"/>
          <w:szCs w:val="21"/>
        </w:rPr>
        <w:t>对上表格进行</w:t>
      </w:r>
      <w:r w:rsidRPr="00DE3E33">
        <w:rPr>
          <w:rFonts w:ascii="华文中宋" w:eastAsia="华文中宋" w:hAnsi="华文中宋" w:hint="eastAsia"/>
          <w:color w:val="000000"/>
          <w:sz w:val="24"/>
          <w:szCs w:val="21"/>
        </w:rPr>
        <w:t>自下而上地计算，可知项目开发规模是230+150+100+150+120=750人天，开发人员成本参数为1000元/天，则内部的开发成本为1000元/天×750天=75.0万元。</w:t>
      </w:r>
    </w:p>
    <w:p w14:paraId="2B6ED78B" w14:textId="603A0E86" w:rsidR="00DE3E33" w:rsidRPr="00873B13" w:rsidRDefault="00DE3E33"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lastRenderedPageBreak/>
        <w:t>5.1.</w:t>
      </w:r>
      <w:r w:rsidRPr="00873B13">
        <w:rPr>
          <w:rFonts w:ascii="华文中宋" w:eastAsia="华文中宋" w:hAnsi="华文中宋"/>
          <w:sz w:val="30"/>
          <w:szCs w:val="30"/>
        </w:rPr>
        <w:t>3</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管理</w:t>
      </w:r>
      <w:r w:rsidRPr="00873B13">
        <w:rPr>
          <w:rFonts w:ascii="华文中宋" w:eastAsia="华文中宋" w:hAnsi="华文中宋" w:hint="eastAsia"/>
          <w:sz w:val="30"/>
          <w:szCs w:val="30"/>
        </w:rPr>
        <w:t>成本</w:t>
      </w:r>
    </w:p>
    <w:p w14:paraId="564FAE82" w14:textId="4D258CE1" w:rsidR="00DE3E33" w:rsidRDefault="00DE3E33" w:rsidP="00DE3E33">
      <w:pPr>
        <w:ind w:firstLineChars="200" w:firstLine="480"/>
        <w:rPr>
          <w:rFonts w:ascii="华文中宋" w:eastAsia="华文中宋" w:hAnsi="华文中宋"/>
          <w:color w:val="000000"/>
          <w:sz w:val="24"/>
          <w:szCs w:val="21"/>
        </w:rPr>
      </w:pPr>
      <w:r w:rsidRPr="00DE3E33">
        <w:rPr>
          <w:rFonts w:ascii="华文中宋" w:eastAsia="华文中宋" w:hAnsi="华文中宋" w:hint="eastAsia"/>
          <w:color w:val="000000"/>
          <w:sz w:val="24"/>
          <w:szCs w:val="21"/>
        </w:rPr>
        <w:t>由于任务分解的结果主要是针对开发任务的分解，没有分解出管理任务（项目管理任务和质量管理任务），针对本项目，管理成本二开发成本×10%。所以，管理成本为75万元×10%=7.5万元。</w:t>
      </w:r>
    </w:p>
    <w:p w14:paraId="0C9F2840" w14:textId="77777777" w:rsidR="00725A17" w:rsidRDefault="00725A17" w:rsidP="00CA35DD">
      <w:pPr>
        <w:ind w:firstLineChars="200" w:firstLine="480"/>
        <w:rPr>
          <w:rFonts w:ascii="华文中宋" w:eastAsia="华文中宋" w:hAnsi="华文中宋"/>
          <w:color w:val="000000"/>
          <w:sz w:val="24"/>
          <w:szCs w:val="21"/>
        </w:rPr>
      </w:pPr>
    </w:p>
    <w:p w14:paraId="5FA659B5" w14:textId="27165DA3" w:rsidR="00DE3E33" w:rsidRPr="00873B13" w:rsidRDefault="00DE3E33"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5.1.</w:t>
      </w:r>
      <w:r w:rsidRPr="00873B13">
        <w:rPr>
          <w:rFonts w:ascii="华文中宋" w:eastAsia="华文中宋" w:hAnsi="华文中宋"/>
          <w:sz w:val="30"/>
          <w:szCs w:val="30"/>
        </w:rPr>
        <w:t>4</w:t>
      </w:r>
      <w:r w:rsidRPr="00873B13">
        <w:rPr>
          <w:rFonts w:ascii="华文中宋" w:eastAsia="华文中宋" w:hAnsi="华文中宋" w:hint="eastAsia"/>
          <w:sz w:val="30"/>
          <w:szCs w:val="30"/>
        </w:rPr>
        <w:t>计算</w:t>
      </w:r>
      <w:r w:rsidR="00BF09AD" w:rsidRPr="00873B13">
        <w:rPr>
          <w:rFonts w:ascii="华文中宋" w:eastAsia="华文中宋" w:hAnsi="华文中宋" w:hint="eastAsia"/>
          <w:sz w:val="30"/>
          <w:szCs w:val="30"/>
        </w:rPr>
        <w:t>直接</w:t>
      </w:r>
      <w:r w:rsidRPr="00873B13">
        <w:rPr>
          <w:rFonts w:ascii="华文中宋" w:eastAsia="华文中宋" w:hAnsi="华文中宋" w:hint="eastAsia"/>
          <w:sz w:val="30"/>
          <w:szCs w:val="30"/>
        </w:rPr>
        <w:t>成本</w:t>
      </w:r>
    </w:p>
    <w:p w14:paraId="1D47BA8C" w14:textId="005789FB" w:rsidR="00BF09AD"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因为直接成本=开发成本+管理成本，所以直接成本为75万元+7.5万元=82.5万元。</w:t>
      </w:r>
    </w:p>
    <w:p w14:paraId="064EC98C" w14:textId="77777777" w:rsidR="00BF09AD" w:rsidRPr="00BF09AD" w:rsidRDefault="00BF09AD" w:rsidP="00BF09AD">
      <w:pPr>
        <w:ind w:firstLineChars="200" w:firstLine="480"/>
        <w:rPr>
          <w:rFonts w:ascii="华文中宋" w:eastAsia="华文中宋" w:hAnsi="华文中宋" w:hint="eastAsia"/>
          <w:color w:val="000000"/>
          <w:sz w:val="24"/>
          <w:szCs w:val="21"/>
        </w:rPr>
      </w:pPr>
    </w:p>
    <w:p w14:paraId="0E0190AE" w14:textId="5F8BD0A6" w:rsidR="00BF09AD" w:rsidRPr="00873B13" w:rsidRDefault="00BF09AD"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5.1.</w:t>
      </w:r>
      <w:r w:rsidRPr="00873B13">
        <w:rPr>
          <w:rFonts w:ascii="华文中宋" w:eastAsia="华文中宋" w:hAnsi="华文中宋"/>
          <w:sz w:val="30"/>
          <w:szCs w:val="30"/>
        </w:rPr>
        <w:t>5</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间接</w:t>
      </w:r>
      <w:r w:rsidRPr="00873B13">
        <w:rPr>
          <w:rFonts w:ascii="华文中宋" w:eastAsia="华文中宋" w:hAnsi="华文中宋" w:hint="eastAsia"/>
          <w:sz w:val="30"/>
          <w:szCs w:val="30"/>
        </w:rPr>
        <w:t>成本</w:t>
      </w:r>
    </w:p>
    <w:p w14:paraId="2ED28926" w14:textId="77777777" w:rsidR="00BF09AD"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因为间接成本=直接成本×20%,所以间接成本为82.5万元×20%=16.5万元。</w:t>
      </w:r>
    </w:p>
    <w:p w14:paraId="7773F8B7" w14:textId="77777777" w:rsidR="007209B8" w:rsidRPr="00BF09AD" w:rsidRDefault="007209B8" w:rsidP="00BF09AD">
      <w:pPr>
        <w:ind w:firstLineChars="200" w:firstLine="480"/>
        <w:rPr>
          <w:rFonts w:ascii="华文中宋" w:eastAsia="华文中宋" w:hAnsi="华文中宋" w:hint="eastAsia"/>
          <w:color w:val="000000"/>
          <w:sz w:val="24"/>
          <w:szCs w:val="21"/>
        </w:rPr>
      </w:pPr>
    </w:p>
    <w:p w14:paraId="42BFF3B6" w14:textId="0BE76E49" w:rsidR="007209B8" w:rsidRPr="00873B13" w:rsidRDefault="007209B8"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5.1.5</w:t>
      </w:r>
      <w:r w:rsidRPr="00873B13">
        <w:rPr>
          <w:rFonts w:ascii="华文中宋" w:eastAsia="华文中宋" w:hAnsi="华文中宋" w:hint="eastAsia"/>
          <w:sz w:val="30"/>
          <w:szCs w:val="30"/>
        </w:rPr>
        <w:t>计算</w:t>
      </w:r>
      <w:r w:rsidRPr="00873B13">
        <w:rPr>
          <w:rFonts w:ascii="华文中宋" w:eastAsia="华文中宋" w:hAnsi="华文中宋" w:hint="eastAsia"/>
          <w:sz w:val="30"/>
          <w:szCs w:val="30"/>
        </w:rPr>
        <w:t>总估算</w:t>
      </w:r>
      <w:r w:rsidRPr="00873B13">
        <w:rPr>
          <w:rFonts w:ascii="华文中宋" w:eastAsia="华文中宋" w:hAnsi="华文中宋" w:hint="eastAsia"/>
          <w:sz w:val="30"/>
          <w:szCs w:val="30"/>
        </w:rPr>
        <w:t>成本</w:t>
      </w:r>
    </w:p>
    <w:p w14:paraId="0BCC5EDB" w14:textId="16702FBC" w:rsidR="00DE3E33" w:rsidRDefault="00BF09AD" w:rsidP="00BF09AD">
      <w:pPr>
        <w:ind w:firstLineChars="200" w:firstLine="480"/>
        <w:rPr>
          <w:rFonts w:ascii="华文中宋" w:eastAsia="华文中宋" w:hAnsi="华文中宋"/>
          <w:color w:val="000000"/>
          <w:sz w:val="24"/>
          <w:szCs w:val="21"/>
        </w:rPr>
      </w:pPr>
      <w:r w:rsidRPr="00BF09AD">
        <w:rPr>
          <w:rFonts w:ascii="华文中宋" w:eastAsia="华文中宋" w:hAnsi="华文中宋" w:hint="eastAsia"/>
          <w:color w:val="000000"/>
          <w:sz w:val="24"/>
          <w:szCs w:val="21"/>
        </w:rPr>
        <w:t>项目总估算成本=直接成本+间接成本=82.5万元+16.5万元=99万。</w:t>
      </w:r>
    </w:p>
    <w:p w14:paraId="717BB2E5" w14:textId="315153F1" w:rsidR="00873B13" w:rsidRDefault="00873B13">
      <w:pPr>
        <w:widowControl/>
        <w:jc w:val="left"/>
        <w:rPr>
          <w:rFonts w:ascii="华文中宋" w:eastAsia="华文中宋" w:hAnsi="华文中宋"/>
          <w:color w:val="000000"/>
          <w:sz w:val="24"/>
          <w:szCs w:val="21"/>
        </w:rPr>
      </w:pPr>
      <w:r>
        <w:rPr>
          <w:rFonts w:ascii="华文中宋" w:eastAsia="华文中宋" w:hAnsi="华文中宋"/>
          <w:color w:val="000000"/>
          <w:sz w:val="24"/>
          <w:szCs w:val="21"/>
        </w:rPr>
        <w:br w:type="page"/>
      </w:r>
    </w:p>
    <w:p w14:paraId="180E1FD1" w14:textId="77777777" w:rsidR="00DE3E33" w:rsidRPr="00DE3E33" w:rsidRDefault="00DE3E33" w:rsidP="00CA35DD">
      <w:pPr>
        <w:ind w:firstLineChars="200" w:firstLine="480"/>
        <w:rPr>
          <w:rFonts w:ascii="华文中宋" w:eastAsia="华文中宋" w:hAnsi="华文中宋" w:hint="eastAsia"/>
          <w:color w:val="000000"/>
          <w:sz w:val="24"/>
          <w:szCs w:val="21"/>
        </w:rPr>
      </w:pPr>
    </w:p>
    <w:p w14:paraId="700D751E" w14:textId="0777FCBF" w:rsidR="001A77F5" w:rsidRPr="00C6035B" w:rsidRDefault="00000000">
      <w:pPr>
        <w:pStyle w:val="2"/>
        <w:ind w:firstLineChars="200" w:firstLine="641"/>
        <w:rPr>
          <w:rFonts w:ascii="华文中宋" w:eastAsia="华文中宋" w:hAnsi="华文中宋"/>
        </w:rPr>
      </w:pPr>
      <w:bookmarkStart w:id="30" w:name="_Toc135417623"/>
      <w:bookmarkStart w:id="31" w:name="_Toc135419584"/>
      <w:r w:rsidRPr="00C6035B">
        <w:rPr>
          <w:rFonts w:ascii="华文中宋" w:eastAsia="华文中宋" w:hAnsi="华文中宋" w:hint="eastAsia"/>
        </w:rPr>
        <w:t>5.2</w:t>
      </w:r>
      <w:bookmarkEnd w:id="30"/>
      <w:bookmarkEnd w:id="31"/>
      <w:r w:rsidR="00873B13" w:rsidRPr="00873B13">
        <w:rPr>
          <w:rFonts w:ascii="华文中宋" w:eastAsia="华文中宋" w:hAnsi="华文中宋" w:hint="eastAsia"/>
        </w:rPr>
        <w:t>用例点估算过程</w:t>
      </w:r>
    </w:p>
    <w:p w14:paraId="0C99D852" w14:textId="00470797" w:rsidR="009E61E9" w:rsidRPr="00C6035B"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根据用例点估算过程，通过“云南省企业就业失业数据采集系统”项目等求规格确定项目的Actor和用例情况，从而计算UAW、UUCW，再得出UUCP，然后计算用例点UCP，最后根据工作效率计算出项目规模。</w:t>
      </w:r>
    </w:p>
    <w:p w14:paraId="2886009E" w14:textId="4E775A74" w:rsidR="00873B13" w:rsidRPr="00873B13" w:rsidRDefault="00873B13"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1</w:t>
      </w:r>
      <w:r w:rsidRPr="00873B13">
        <w:rPr>
          <w:rFonts w:ascii="华文中宋" w:eastAsia="华文中宋" w:hAnsi="华文中宋" w:hint="eastAsia"/>
          <w:sz w:val="30"/>
          <w:szCs w:val="30"/>
        </w:rPr>
        <w:t>估算未调整的用例点</w:t>
      </w:r>
      <w:r w:rsidRPr="00873B13">
        <w:rPr>
          <w:rFonts w:ascii="华文中宋" w:eastAsia="华文中宋" w:hAnsi="华文中宋"/>
          <w:sz w:val="30"/>
          <w:szCs w:val="30"/>
        </w:rPr>
        <w:t>UUCP</w:t>
      </w:r>
    </w:p>
    <w:p w14:paraId="0EB40A7A" w14:textId="7ED0078E" w:rsidR="009E61E9"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通过“医疗信息商务平台”项目需求规格统计出Acto复杂度级别、数量和用例复杂度级别、数量，依次计算UAW和UUCW，如表6-31和表6-32所示，最后估算未调整的用例点</w:t>
      </w:r>
      <w:bookmarkStart w:id="32" w:name="_Hlk137412228"/>
      <w:r w:rsidRPr="00873B13">
        <w:rPr>
          <w:rFonts w:ascii="华文中宋" w:eastAsia="华文中宋" w:hAnsi="华文中宋" w:hint="eastAsia"/>
          <w:color w:val="000000"/>
          <w:sz w:val="24"/>
          <w:szCs w:val="21"/>
        </w:rPr>
        <w:t>UUCP</w:t>
      </w:r>
      <w:bookmarkEnd w:id="32"/>
      <w:r w:rsidRPr="00873B13">
        <w:rPr>
          <w:rFonts w:ascii="华文中宋" w:eastAsia="华文中宋" w:hAnsi="华文中宋" w:hint="eastAsia"/>
          <w:color w:val="000000"/>
          <w:sz w:val="24"/>
          <w:szCs w:val="21"/>
        </w:rPr>
        <w:t>。</w:t>
      </w:r>
    </w:p>
    <w:p w14:paraId="210A1374" w14:textId="2F8E3366" w:rsidR="00873B13" w:rsidRDefault="00873B13" w:rsidP="009E61E9">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7D56A40C" wp14:editId="7FE051F2">
            <wp:extent cx="5006774" cy="2126164"/>
            <wp:effectExtent l="0" t="0" r="3810" b="7620"/>
            <wp:docPr id="12966817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172" name="图片 1" descr="表格&#10;&#10;描述已自动生成"/>
                    <pic:cNvPicPr/>
                  </pic:nvPicPr>
                  <pic:blipFill>
                    <a:blip r:embed="rId11"/>
                    <a:stretch>
                      <a:fillRect/>
                    </a:stretch>
                  </pic:blipFill>
                  <pic:spPr>
                    <a:xfrm>
                      <a:off x="0" y="0"/>
                      <a:ext cx="5006774" cy="2126164"/>
                    </a:xfrm>
                    <a:prstGeom prst="rect">
                      <a:avLst/>
                    </a:prstGeom>
                  </pic:spPr>
                </pic:pic>
              </a:graphicData>
            </a:graphic>
          </wp:inline>
        </w:drawing>
      </w:r>
    </w:p>
    <w:p w14:paraId="556D9D12" w14:textId="407520D2" w:rsidR="00873B13" w:rsidRPr="00C6035B" w:rsidRDefault="00873B13" w:rsidP="009E61E9">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因此，UUCP=UAW+UUCW=18+240=258。</w:t>
      </w:r>
    </w:p>
    <w:p w14:paraId="5BD34681" w14:textId="534015C0" w:rsidR="00873B13" w:rsidRPr="00873B13" w:rsidRDefault="00873B13"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2</w:t>
      </w:r>
      <w:r w:rsidRPr="00873B13">
        <w:rPr>
          <w:rFonts w:ascii="华文中宋" w:eastAsia="华文中宋" w:hAnsi="华文中宋" w:hint="eastAsia"/>
          <w:sz w:val="30"/>
          <w:szCs w:val="30"/>
        </w:rPr>
        <w:t>计算用例点UCP</w:t>
      </w:r>
    </w:p>
    <w:p w14:paraId="1CC7757B" w14:textId="0FFBB3F5" w:rsidR="00873B13" w:rsidRPr="00873B13" w:rsidRDefault="00873B13" w:rsidP="00873B13">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首先计算技术复杂度因子TCF和环境因子ECF。</w:t>
      </w:r>
    </w:p>
    <w:p w14:paraId="3ECB3EFF" w14:textId="11427735" w:rsidR="009E61E9"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w:t>
      </w:r>
      <w:r>
        <w:rPr>
          <w:rFonts w:ascii="华文中宋" w:eastAsia="华文中宋" w:hAnsi="华文中宋"/>
          <w:color w:val="000000"/>
          <w:sz w:val="24"/>
          <w:szCs w:val="21"/>
        </w:rPr>
        <w:t>8</w:t>
      </w:r>
      <w:r w:rsidRPr="00873B13">
        <w:rPr>
          <w:rFonts w:ascii="华文中宋" w:eastAsia="华文中宋" w:hAnsi="华文中宋" w:hint="eastAsia"/>
          <w:color w:val="000000"/>
          <w:sz w:val="24"/>
          <w:szCs w:val="21"/>
        </w:rPr>
        <w:t>个技术复杂度因子的权重和影响等级计算技术复杂度因子，</w:t>
      </w:r>
      <w:r>
        <w:rPr>
          <w:rFonts w:ascii="华文中宋" w:eastAsia="华文中宋" w:hAnsi="华文中宋" w:hint="eastAsia"/>
          <w:color w:val="000000"/>
          <w:sz w:val="24"/>
          <w:szCs w:val="21"/>
        </w:rPr>
        <w:t>如下表</w:t>
      </w:r>
      <w:r w:rsidRPr="00873B13">
        <w:rPr>
          <w:rFonts w:ascii="华文中宋" w:eastAsia="华文中宋" w:hAnsi="华文中宋" w:hint="eastAsia"/>
          <w:color w:val="000000"/>
          <w:sz w:val="24"/>
          <w:szCs w:val="21"/>
        </w:rPr>
        <w:t xml:space="preserve">， </w:t>
      </w:r>
      <w:r w:rsidRPr="00873B13">
        <w:rPr>
          <w:rFonts w:ascii="华文中宋" w:eastAsia="华文中宋" w:hAnsi="华文中宋" w:hint="eastAsia"/>
          <w:color w:val="000000"/>
          <w:sz w:val="24"/>
          <w:szCs w:val="21"/>
        </w:rPr>
        <w:lastRenderedPageBreak/>
        <w:t>T</w:t>
      </w:r>
      <w:r>
        <w:rPr>
          <w:rFonts w:ascii="华文中宋" w:eastAsia="华文中宋" w:hAnsi="华文中宋"/>
          <w:color w:val="000000"/>
          <w:sz w:val="24"/>
          <w:szCs w:val="21"/>
        </w:rPr>
        <w:t>C</w:t>
      </w:r>
      <w:r w:rsidRPr="00873B13">
        <w:rPr>
          <w:rFonts w:ascii="华文中宋" w:eastAsia="华文中宋" w:hAnsi="华文中宋" w:hint="eastAsia"/>
          <w:color w:val="000000"/>
          <w:sz w:val="24"/>
          <w:szCs w:val="21"/>
        </w:rPr>
        <w:t>F=1.08。</w:t>
      </w:r>
    </w:p>
    <w:p w14:paraId="696FE1BB" w14:textId="73621784"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152D094F" wp14:editId="7BCAD3F8">
            <wp:extent cx="4831499" cy="1752752"/>
            <wp:effectExtent l="0" t="0" r="7620" b="0"/>
            <wp:docPr id="137014928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9280" name="图片 1" descr="表格&#10;&#10;描述已自动生成"/>
                    <pic:cNvPicPr/>
                  </pic:nvPicPr>
                  <pic:blipFill>
                    <a:blip r:embed="rId12"/>
                    <a:stretch>
                      <a:fillRect/>
                    </a:stretch>
                  </pic:blipFill>
                  <pic:spPr>
                    <a:xfrm>
                      <a:off x="0" y="0"/>
                      <a:ext cx="4831499" cy="1752752"/>
                    </a:xfrm>
                    <a:prstGeom prst="rect">
                      <a:avLst/>
                    </a:prstGeom>
                  </pic:spPr>
                </pic:pic>
              </a:graphicData>
            </a:graphic>
          </wp:inline>
        </w:drawing>
      </w:r>
    </w:p>
    <w:p w14:paraId="7BC6E6AD" w14:textId="3421E63F"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根据8个环境因子的权重和影响等级计算环境复杂度因子EC</w:t>
      </w:r>
      <w:r>
        <w:rPr>
          <w:rFonts w:ascii="华文中宋" w:eastAsia="华文中宋" w:hAnsi="华文中宋" w:hint="eastAsia"/>
          <w:color w:val="000000"/>
          <w:sz w:val="24"/>
          <w:szCs w:val="21"/>
        </w:rPr>
        <w:t>F</w:t>
      </w:r>
      <w:r w:rsidRPr="00873B13">
        <w:rPr>
          <w:rFonts w:ascii="华文中宋" w:eastAsia="华文中宋" w:hAnsi="华文中宋" w:hint="eastAsia"/>
          <w:color w:val="000000"/>
          <w:sz w:val="24"/>
          <w:szCs w:val="21"/>
        </w:rPr>
        <w:t>，如</w:t>
      </w:r>
      <w:r>
        <w:rPr>
          <w:rFonts w:ascii="华文中宋" w:eastAsia="华文中宋" w:hAnsi="华文中宋" w:hint="eastAsia"/>
          <w:color w:val="000000"/>
          <w:sz w:val="24"/>
          <w:szCs w:val="21"/>
        </w:rPr>
        <w:t>下</w:t>
      </w:r>
      <w:r w:rsidRPr="00873B13">
        <w:rPr>
          <w:rFonts w:ascii="华文中宋" w:eastAsia="华文中宋" w:hAnsi="华文中宋" w:hint="eastAsia"/>
          <w:color w:val="000000"/>
          <w:sz w:val="24"/>
          <w:szCs w:val="21"/>
        </w:rPr>
        <w:t>表所示， ECF=0.785。</w:t>
      </w:r>
    </w:p>
    <w:p w14:paraId="452D0DDD" w14:textId="2379A1AE"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color w:val="000000"/>
          <w:sz w:val="24"/>
          <w:szCs w:val="21"/>
        </w:rPr>
        <w:drawing>
          <wp:inline distT="0" distB="0" distL="0" distR="0" wp14:anchorId="0C3C4830" wp14:editId="7FAA00D9">
            <wp:extent cx="4808637" cy="1531753"/>
            <wp:effectExtent l="0" t="0" r="0" b="0"/>
            <wp:docPr id="102120016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0165" name="图片 1" descr="表格&#10;&#10;描述已自动生成"/>
                    <pic:cNvPicPr/>
                  </pic:nvPicPr>
                  <pic:blipFill>
                    <a:blip r:embed="rId13"/>
                    <a:stretch>
                      <a:fillRect/>
                    </a:stretch>
                  </pic:blipFill>
                  <pic:spPr>
                    <a:xfrm>
                      <a:off x="0" y="0"/>
                      <a:ext cx="4808637" cy="1531753"/>
                    </a:xfrm>
                    <a:prstGeom prst="rect">
                      <a:avLst/>
                    </a:prstGeom>
                  </pic:spPr>
                </pic:pic>
              </a:graphicData>
            </a:graphic>
          </wp:inline>
        </w:drawing>
      </w:r>
    </w:p>
    <w:p w14:paraId="53B7AFB3" w14:textId="4F0D0D74" w:rsidR="00873B13" w:rsidRDefault="00873B13" w:rsidP="00873B13">
      <w:pPr>
        <w:ind w:firstLineChars="200" w:firstLine="480"/>
        <w:rPr>
          <w:rFonts w:ascii="华文中宋" w:eastAsia="华文中宋" w:hAnsi="华文中宋"/>
          <w:color w:val="000000"/>
          <w:sz w:val="24"/>
          <w:szCs w:val="21"/>
        </w:rPr>
      </w:pPr>
      <w:r w:rsidRPr="00873B13">
        <w:rPr>
          <w:rFonts w:ascii="华文中宋" w:eastAsia="华文中宋" w:hAnsi="华文中宋" w:hint="eastAsia"/>
          <w:color w:val="000000"/>
          <w:sz w:val="24"/>
          <w:szCs w:val="21"/>
        </w:rPr>
        <w:t>计算UCP=UUCP×TCF×ECF=258×1.08×0.785=218.7</w:t>
      </w:r>
    </w:p>
    <w:p w14:paraId="29B02A56" w14:textId="299FAC76" w:rsidR="00873B13" w:rsidRPr="00873B13" w:rsidRDefault="00873B13" w:rsidP="00873B13">
      <w:pPr>
        <w:pStyle w:val="3"/>
        <w:ind w:firstLineChars="200" w:firstLine="601"/>
        <w:rPr>
          <w:rFonts w:ascii="华文中宋" w:eastAsia="华文中宋" w:hAnsi="华文中宋" w:hint="eastAsia"/>
          <w:sz w:val="30"/>
          <w:szCs w:val="30"/>
        </w:rPr>
      </w:pPr>
      <w:r w:rsidRPr="00873B13">
        <w:rPr>
          <w:rFonts w:ascii="华文中宋" w:eastAsia="华文中宋" w:hAnsi="华文中宋"/>
          <w:sz w:val="30"/>
          <w:szCs w:val="30"/>
        </w:rPr>
        <w:t>5.</w:t>
      </w:r>
      <w:r>
        <w:rPr>
          <w:rFonts w:ascii="华文中宋" w:eastAsia="华文中宋" w:hAnsi="华文中宋"/>
          <w:sz w:val="30"/>
          <w:szCs w:val="30"/>
        </w:rPr>
        <w:t>2</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hint="eastAsia"/>
          <w:sz w:val="30"/>
          <w:szCs w:val="30"/>
        </w:rPr>
        <w:t>计算项目规模</w:t>
      </w:r>
    </w:p>
    <w:p w14:paraId="4E8023E6" w14:textId="77D1B147" w:rsidR="00873B13" w:rsidRPr="00873B13" w:rsidRDefault="00873B13" w:rsidP="00873B13">
      <w:pPr>
        <w:ind w:firstLineChars="200" w:firstLine="480"/>
        <w:rPr>
          <w:rFonts w:ascii="华文中宋" w:eastAsia="华文中宋" w:hAnsi="华文中宋" w:hint="eastAsia"/>
          <w:color w:val="000000"/>
          <w:sz w:val="24"/>
          <w:szCs w:val="21"/>
        </w:rPr>
      </w:pPr>
      <w:r w:rsidRPr="00873B13">
        <w:rPr>
          <w:rFonts w:ascii="华文中宋" w:eastAsia="华文中宋" w:hAnsi="华文中宋" w:hint="eastAsia"/>
          <w:color w:val="000000"/>
          <w:sz w:val="24"/>
          <w:szCs w:val="21"/>
        </w:rPr>
        <w:t>本项目选取项目生产率为20，即PF=20，所以Effort=UCP×P</w:t>
      </w:r>
      <w:r>
        <w:rPr>
          <w:rFonts w:ascii="华文中宋" w:eastAsia="华文中宋" w:hAnsi="华文中宋" w:hint="eastAsia"/>
          <w:color w:val="000000"/>
          <w:sz w:val="24"/>
          <w:szCs w:val="21"/>
        </w:rPr>
        <w:t>F</w:t>
      </w:r>
      <w:r w:rsidRPr="00873B13">
        <w:rPr>
          <w:rFonts w:ascii="华文中宋" w:eastAsia="华文中宋" w:hAnsi="华文中宋" w:hint="eastAsia"/>
          <w:color w:val="000000"/>
          <w:sz w:val="24"/>
          <w:szCs w:val="21"/>
        </w:rPr>
        <w:t>=218.7×20=4374工时。因为1人天=8（工时），所以项目的规模为4374/8547（人天）。</w:t>
      </w:r>
    </w:p>
    <w:p w14:paraId="67F62FD9" w14:textId="7598029D" w:rsidR="00F13606" w:rsidRPr="00C6035B" w:rsidRDefault="00F13606">
      <w:pPr>
        <w:widowControl/>
        <w:jc w:val="left"/>
        <w:rPr>
          <w:rFonts w:ascii="华文中宋" w:eastAsia="华文中宋" w:hAnsi="华文中宋"/>
          <w:b/>
          <w:bCs/>
          <w:color w:val="000000"/>
          <w:sz w:val="24"/>
          <w:szCs w:val="21"/>
        </w:rPr>
      </w:pPr>
      <w:r w:rsidRPr="00C6035B">
        <w:rPr>
          <w:rFonts w:ascii="华文中宋" w:eastAsia="华文中宋" w:hAnsi="华文中宋"/>
          <w:b/>
          <w:bCs/>
          <w:color w:val="000000"/>
          <w:sz w:val="24"/>
          <w:szCs w:val="21"/>
        </w:rPr>
        <w:br w:type="page"/>
      </w:r>
    </w:p>
    <w:p w14:paraId="2B9599BA" w14:textId="14B9ED15" w:rsidR="00372D3E" w:rsidRPr="00C6035B" w:rsidRDefault="00852F34" w:rsidP="00372D3E">
      <w:pPr>
        <w:pStyle w:val="1"/>
        <w:numPr>
          <w:ilvl w:val="0"/>
          <w:numId w:val="1"/>
        </w:numPr>
        <w:rPr>
          <w:rFonts w:ascii="华文中宋" w:eastAsia="华文中宋" w:hAnsi="华文中宋"/>
        </w:rPr>
      </w:pPr>
      <w:r>
        <w:rPr>
          <w:rFonts w:ascii="华文中宋" w:eastAsia="华文中宋" w:hAnsi="华文中宋" w:hint="eastAsia"/>
        </w:rPr>
        <w:lastRenderedPageBreak/>
        <w:t>项目进度计划</w:t>
      </w:r>
    </w:p>
    <w:p w14:paraId="0B67952C" w14:textId="5985A925" w:rsidR="0039298D" w:rsidRPr="0039298D" w:rsidRDefault="00FB1D44" w:rsidP="0039298D">
      <w:pPr>
        <w:pStyle w:val="2"/>
        <w:ind w:firstLine="420"/>
        <w:rPr>
          <w:rFonts w:ascii="华文中宋" w:eastAsia="华文中宋" w:hAnsi="华文中宋" w:hint="eastAsia"/>
        </w:rPr>
      </w:pPr>
      <w:bookmarkStart w:id="33" w:name="_Toc135417632"/>
      <w:bookmarkStart w:id="34" w:name="_Toc135419593"/>
      <w:r w:rsidRPr="00C6035B">
        <w:rPr>
          <w:rFonts w:ascii="华文中宋" w:eastAsia="华文中宋" w:hAnsi="华文中宋"/>
        </w:rPr>
        <w:t>6</w:t>
      </w:r>
      <w:r w:rsidR="00372D3E" w:rsidRPr="00C6035B">
        <w:rPr>
          <w:rFonts w:ascii="华文中宋" w:eastAsia="华文中宋" w:hAnsi="华文中宋"/>
        </w:rPr>
        <w:t>.</w:t>
      </w:r>
      <w:r w:rsidR="00372D3E" w:rsidRPr="00C6035B">
        <w:rPr>
          <w:rFonts w:ascii="华文中宋" w:eastAsia="华文中宋" w:hAnsi="华文中宋" w:hint="eastAsia"/>
        </w:rPr>
        <w:t>1</w:t>
      </w:r>
      <w:bookmarkEnd w:id="33"/>
      <w:bookmarkEnd w:id="34"/>
      <w:r w:rsidR="00852F34">
        <w:rPr>
          <w:rFonts w:ascii="华文中宋" w:eastAsia="华文中宋" w:hAnsi="华文中宋" w:hint="eastAsia"/>
        </w:rPr>
        <w:t>时间计划</w:t>
      </w:r>
    </w:p>
    <w:p w14:paraId="5BD0A93E" w14:textId="686525CA" w:rsidR="0039298D" w:rsidRPr="0039298D" w:rsidRDefault="0039298D" w:rsidP="0039298D">
      <w:pPr>
        <w:ind w:firstLine="420"/>
        <w:rPr>
          <w:rFonts w:ascii="华文中宋" w:eastAsia="华文中宋" w:hAnsi="华文中宋" w:hint="eastAsia"/>
          <w:sz w:val="24"/>
        </w:rPr>
      </w:pPr>
      <w:r w:rsidRPr="0039298D">
        <w:rPr>
          <w:rFonts w:ascii="华文中宋" w:eastAsia="华文中宋" w:hAnsi="华文中宋" w:hint="eastAsia"/>
          <w:sz w:val="24"/>
        </w:rPr>
        <w:t>根据用户对项目的进度要求， 项目活动的起止时间如下：</w:t>
      </w:r>
    </w:p>
    <w:p w14:paraId="6EF98AC9" w14:textId="3967FBE5" w:rsidR="0039298D" w:rsidRPr="0039298D" w:rsidRDefault="0039298D" w:rsidP="0039298D">
      <w:pPr>
        <w:ind w:firstLine="420"/>
        <w:rPr>
          <w:rFonts w:ascii="华文中宋" w:eastAsia="华文中宋" w:hAnsi="华文中宋" w:hint="eastAsia"/>
          <w:sz w:val="24"/>
        </w:rPr>
      </w:pPr>
      <w:r w:rsidRPr="0039298D">
        <w:rPr>
          <w:rFonts w:ascii="华文中宋" w:eastAsia="华文中宋" w:hAnsi="华文中宋" w:hint="eastAsia"/>
          <w:sz w:val="24"/>
        </w:rPr>
        <w:t>开始日期： 2 0 2 3 年</w:t>
      </w:r>
      <w:r w:rsidR="005F1CEE">
        <w:rPr>
          <w:rFonts w:ascii="华文中宋" w:eastAsia="华文中宋" w:hAnsi="华文中宋"/>
          <w:sz w:val="24"/>
        </w:rPr>
        <w:t>5</w:t>
      </w:r>
      <w:r w:rsidRPr="0039298D">
        <w:rPr>
          <w:rFonts w:ascii="华文中宋" w:eastAsia="华文中宋" w:hAnsi="华文中宋" w:hint="eastAsia"/>
          <w:sz w:val="24"/>
        </w:rPr>
        <w:t>月1 日。</w:t>
      </w:r>
    </w:p>
    <w:p w14:paraId="6DD5655D" w14:textId="3504F5C1" w:rsidR="00372D3E" w:rsidRPr="00C6035B" w:rsidRDefault="0039298D" w:rsidP="0039298D">
      <w:pPr>
        <w:ind w:firstLine="420"/>
        <w:rPr>
          <w:rFonts w:ascii="华文中宋" w:eastAsia="华文中宋" w:hAnsi="华文中宋"/>
          <w:sz w:val="24"/>
        </w:rPr>
      </w:pPr>
      <w:r w:rsidRPr="0039298D">
        <w:rPr>
          <w:rFonts w:ascii="华文中宋" w:eastAsia="华文中宋" w:hAnsi="华文中宋" w:hint="eastAsia"/>
          <w:sz w:val="24"/>
        </w:rPr>
        <w:t>截止日期： 2 0 2 3 年</w:t>
      </w:r>
      <w:r w:rsidR="005F1CEE">
        <w:rPr>
          <w:rFonts w:ascii="华文中宋" w:eastAsia="华文中宋" w:hAnsi="华文中宋"/>
          <w:sz w:val="24"/>
        </w:rPr>
        <w:t>7</w:t>
      </w:r>
      <w:r w:rsidRPr="0039298D">
        <w:rPr>
          <w:rFonts w:ascii="华文中宋" w:eastAsia="华文中宋" w:hAnsi="华文中宋" w:hint="eastAsia"/>
          <w:sz w:val="24"/>
        </w:rPr>
        <w:t xml:space="preserve"> 月2 </w:t>
      </w:r>
      <w:r w:rsidR="005F1CEE">
        <w:rPr>
          <w:rFonts w:ascii="华文中宋" w:eastAsia="华文中宋" w:hAnsi="华文中宋"/>
          <w:sz w:val="24"/>
        </w:rPr>
        <w:t>6</w:t>
      </w:r>
      <w:r w:rsidRPr="0039298D">
        <w:rPr>
          <w:rFonts w:ascii="华文中宋" w:eastAsia="华文中宋" w:hAnsi="华文中宋" w:hint="eastAsia"/>
          <w:sz w:val="24"/>
        </w:rPr>
        <w:t xml:space="preserve"> 日。</w:t>
      </w:r>
    </w:p>
    <w:p w14:paraId="4C41797B" w14:textId="24EC8710" w:rsidR="00372D3E" w:rsidRPr="00C6035B" w:rsidRDefault="00372D3E" w:rsidP="00C32865">
      <w:pPr>
        <w:pStyle w:val="2"/>
        <w:ind w:firstLine="420"/>
        <w:rPr>
          <w:rFonts w:ascii="华文中宋" w:eastAsia="华文中宋" w:hAnsi="华文中宋"/>
        </w:rPr>
      </w:pPr>
      <w:bookmarkStart w:id="35" w:name="_Toc135417633"/>
      <w:bookmarkStart w:id="36" w:name="_Toc135419594"/>
      <w:r w:rsidRPr="00C6035B">
        <w:rPr>
          <w:rFonts w:ascii="华文中宋" w:eastAsia="华文中宋" w:hAnsi="华文中宋"/>
        </w:rPr>
        <w:t>6.2</w:t>
      </w:r>
      <w:bookmarkEnd w:id="35"/>
      <w:bookmarkEnd w:id="36"/>
      <w:r w:rsidR="0039298D">
        <w:rPr>
          <w:rFonts w:ascii="华文中宋" w:eastAsia="华文中宋" w:hAnsi="华文中宋" w:hint="eastAsia"/>
        </w:rPr>
        <w:t>迭代计划</w:t>
      </w:r>
    </w:p>
    <w:p w14:paraId="06DE5069" w14:textId="0DB51E42" w:rsidR="00372D3E" w:rsidRDefault="004E30D9" w:rsidP="00372D3E">
      <w:pPr>
        <w:ind w:firstLineChars="200" w:firstLine="480"/>
        <w:rPr>
          <w:rFonts w:ascii="华文中宋" w:eastAsia="华文中宋" w:hAnsi="华文中宋"/>
          <w:sz w:val="24"/>
        </w:rPr>
      </w:pPr>
      <w:r>
        <w:rPr>
          <w:rFonts w:ascii="华文中宋" w:eastAsia="华文中宋" w:hAnsi="华文中宋" w:hint="eastAsia"/>
          <w:sz w:val="24"/>
        </w:rPr>
        <w:t>迭代计划如下：</w:t>
      </w:r>
    </w:p>
    <w:tbl>
      <w:tblPr>
        <w:tblpPr w:leftFromText="180" w:rightFromText="180" w:vertAnchor="text" w:horzAnchor="page" w:tblpX="1683" w:tblpY="324"/>
        <w:tblOverlap w:val="never"/>
        <w:tblW w:w="8579" w:type="dxa"/>
        <w:tblLayout w:type="fixed"/>
        <w:tblCellMar>
          <w:left w:w="10" w:type="dxa"/>
          <w:right w:w="10" w:type="dxa"/>
        </w:tblCellMar>
        <w:tblLook w:val="04A0" w:firstRow="1" w:lastRow="0" w:firstColumn="1" w:lastColumn="0" w:noHBand="0" w:noVBand="1"/>
      </w:tblPr>
      <w:tblGrid>
        <w:gridCol w:w="1781"/>
        <w:gridCol w:w="4114"/>
        <w:gridCol w:w="2670"/>
        <w:gridCol w:w="14"/>
      </w:tblGrid>
      <w:tr w:rsidR="004E30D9" w:rsidRPr="004E30D9" w14:paraId="229F5259" w14:textId="77777777" w:rsidTr="001335BA">
        <w:trPr>
          <w:gridAfter w:val="1"/>
          <w:wAfter w:w="14" w:type="dxa"/>
          <w:trHeight w:hRule="exact" w:val="274"/>
        </w:trPr>
        <w:tc>
          <w:tcPr>
            <w:tcW w:w="1781" w:type="dxa"/>
            <w:tcBorders>
              <w:top w:val="single" w:sz="4" w:space="0" w:color="auto"/>
            </w:tcBorders>
            <w:shd w:val="clear" w:color="auto" w:fill="FFFFFF"/>
            <w:vAlign w:val="bottom"/>
          </w:tcPr>
          <w:p w14:paraId="3D13A560"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Sprint</w:t>
            </w:r>
          </w:p>
        </w:tc>
        <w:tc>
          <w:tcPr>
            <w:tcW w:w="4114" w:type="dxa"/>
            <w:tcBorders>
              <w:top w:val="single" w:sz="4" w:space="0" w:color="auto"/>
              <w:left w:val="single" w:sz="4" w:space="0" w:color="auto"/>
            </w:tcBorders>
            <w:shd w:val="clear" w:color="auto" w:fill="FFFFFF"/>
            <w:vAlign w:val="bottom"/>
          </w:tcPr>
          <w:p w14:paraId="35BC3775"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内容</w:t>
            </w:r>
          </w:p>
        </w:tc>
        <w:tc>
          <w:tcPr>
            <w:tcW w:w="2670" w:type="dxa"/>
            <w:tcBorders>
              <w:top w:val="single" w:sz="4" w:space="0" w:color="auto"/>
              <w:left w:val="single" w:sz="4" w:space="0" w:color="auto"/>
            </w:tcBorders>
            <w:shd w:val="clear" w:color="auto" w:fill="FFFFFF"/>
            <w:vAlign w:val="bottom"/>
          </w:tcPr>
          <w:p w14:paraId="10A84658"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里程碑</w:t>
            </w:r>
          </w:p>
        </w:tc>
      </w:tr>
      <w:tr w:rsidR="004E30D9" w:rsidRPr="004E30D9" w14:paraId="64F4C332" w14:textId="77777777" w:rsidTr="001335BA">
        <w:trPr>
          <w:gridAfter w:val="1"/>
          <w:wAfter w:w="14" w:type="dxa"/>
          <w:trHeight w:hRule="exact" w:val="269"/>
        </w:trPr>
        <w:tc>
          <w:tcPr>
            <w:tcW w:w="1781" w:type="dxa"/>
            <w:vMerge w:val="restart"/>
            <w:tcBorders>
              <w:top w:val="single" w:sz="4" w:space="0" w:color="auto"/>
            </w:tcBorders>
            <w:shd w:val="clear" w:color="auto" w:fill="FFFFFF"/>
            <w:vAlign w:val="center"/>
          </w:tcPr>
          <w:p w14:paraId="5526D288"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1</w:t>
            </w:r>
          </w:p>
        </w:tc>
        <w:tc>
          <w:tcPr>
            <w:tcW w:w="4114" w:type="dxa"/>
            <w:tcBorders>
              <w:top w:val="single" w:sz="4" w:space="0" w:color="auto"/>
              <w:left w:val="single" w:sz="4" w:space="0" w:color="auto"/>
            </w:tcBorders>
            <w:shd w:val="clear" w:color="auto" w:fill="FFFFFF"/>
            <w:vAlign w:val="center"/>
          </w:tcPr>
          <w:p w14:paraId="4D67A012" w14:textId="231CAB1B"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color w:val="000000" w:themeColor="text1"/>
                <w:sz w:val="21"/>
                <w:szCs w:val="21"/>
                <w:lang w:val="en-US" w:eastAsia="zh-CN" w:bidi="ar-SA"/>
              </w:rPr>
              <w:t>用户注册</w:t>
            </w:r>
          </w:p>
        </w:tc>
        <w:tc>
          <w:tcPr>
            <w:tcW w:w="2670" w:type="dxa"/>
            <w:vMerge w:val="restart"/>
            <w:tcBorders>
              <w:top w:val="single" w:sz="4" w:space="0" w:color="auto"/>
              <w:left w:val="single" w:sz="4" w:space="0" w:color="auto"/>
            </w:tcBorders>
            <w:shd w:val="clear" w:color="auto" w:fill="FFFFFF"/>
            <w:vAlign w:val="center"/>
          </w:tcPr>
          <w:p w14:paraId="1B74A543" w14:textId="4BE96196"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5.3</w:t>
            </w:r>
            <w:r w:rsidRPr="004E30D9">
              <w:rPr>
                <w:rFonts w:ascii="华文中宋" w:eastAsia="华文中宋" w:hAnsi="华文中宋" w:cstheme="minorBidi"/>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6</w:t>
            </w:r>
            <w:r w:rsidRPr="004E30D9">
              <w:rPr>
                <w:rFonts w:ascii="华文中宋" w:eastAsia="华文中宋" w:hAnsi="华文中宋" w:cstheme="minorBidi"/>
                <w:color w:val="000000" w:themeColor="text1"/>
                <w:sz w:val="21"/>
                <w:szCs w:val="21"/>
                <w:lang w:val="en-US" w:eastAsia="zh-CN" w:bidi="ar-SA"/>
              </w:rPr>
              <w:t>.8</w:t>
            </w:r>
          </w:p>
        </w:tc>
      </w:tr>
      <w:tr w:rsidR="004E30D9" w:rsidRPr="004E30D9" w14:paraId="63F1F2B1" w14:textId="77777777" w:rsidTr="001335BA">
        <w:trPr>
          <w:gridAfter w:val="1"/>
          <w:wAfter w:w="14" w:type="dxa"/>
          <w:trHeight w:hRule="exact" w:val="264"/>
        </w:trPr>
        <w:tc>
          <w:tcPr>
            <w:tcW w:w="1781" w:type="dxa"/>
            <w:vMerge/>
            <w:shd w:val="clear" w:color="auto" w:fill="FFFFFF"/>
            <w:vAlign w:val="center"/>
          </w:tcPr>
          <w:p w14:paraId="1CF1366C"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6CC19E3B" w14:textId="511AFB62"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color w:val="000000" w:themeColor="text1"/>
                <w:sz w:val="21"/>
                <w:szCs w:val="21"/>
                <w:lang w:val="en-US" w:eastAsia="zh-CN" w:bidi="ar-SA"/>
              </w:rPr>
              <w:t>用户管理</w:t>
            </w:r>
          </w:p>
        </w:tc>
        <w:tc>
          <w:tcPr>
            <w:tcW w:w="2670" w:type="dxa"/>
            <w:vMerge/>
            <w:tcBorders>
              <w:left w:val="single" w:sz="4" w:space="0" w:color="auto"/>
            </w:tcBorders>
            <w:shd w:val="clear" w:color="auto" w:fill="FFFFFF"/>
            <w:vAlign w:val="center"/>
          </w:tcPr>
          <w:p w14:paraId="5AE024D5" w14:textId="77777777" w:rsidR="004E30D9" w:rsidRPr="004E30D9" w:rsidRDefault="004E30D9" w:rsidP="001335BA">
            <w:pPr>
              <w:rPr>
                <w:rFonts w:ascii="华文中宋" w:eastAsia="华文中宋" w:hAnsi="华文中宋"/>
                <w:color w:val="000000" w:themeColor="text1"/>
                <w:szCs w:val="21"/>
              </w:rPr>
            </w:pPr>
          </w:p>
        </w:tc>
      </w:tr>
      <w:tr w:rsidR="004E30D9" w:rsidRPr="004E30D9" w14:paraId="57CA36E0" w14:textId="77777777" w:rsidTr="001335BA">
        <w:trPr>
          <w:gridAfter w:val="1"/>
          <w:wAfter w:w="14" w:type="dxa"/>
          <w:trHeight w:hRule="exact" w:val="269"/>
        </w:trPr>
        <w:tc>
          <w:tcPr>
            <w:tcW w:w="1781" w:type="dxa"/>
            <w:vMerge/>
            <w:shd w:val="clear" w:color="auto" w:fill="FFFFFF"/>
            <w:vAlign w:val="center"/>
          </w:tcPr>
          <w:p w14:paraId="53F85F0B"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7A6314AA" w14:textId="040488C7"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备案申请</w:t>
            </w:r>
          </w:p>
        </w:tc>
        <w:tc>
          <w:tcPr>
            <w:tcW w:w="2670" w:type="dxa"/>
            <w:vMerge/>
            <w:tcBorders>
              <w:left w:val="single" w:sz="4" w:space="0" w:color="auto"/>
            </w:tcBorders>
            <w:shd w:val="clear" w:color="auto" w:fill="FFFFFF"/>
            <w:vAlign w:val="center"/>
          </w:tcPr>
          <w:p w14:paraId="461CBEA2" w14:textId="77777777" w:rsidR="004E30D9" w:rsidRPr="004E30D9" w:rsidRDefault="004E30D9" w:rsidP="001335BA">
            <w:pPr>
              <w:rPr>
                <w:rFonts w:ascii="华文中宋" w:eastAsia="华文中宋" w:hAnsi="华文中宋"/>
                <w:color w:val="000000" w:themeColor="text1"/>
                <w:szCs w:val="21"/>
              </w:rPr>
            </w:pPr>
          </w:p>
        </w:tc>
      </w:tr>
      <w:tr w:rsidR="004E30D9" w:rsidRPr="004E30D9" w14:paraId="0044D3E9" w14:textId="77777777" w:rsidTr="001335BA">
        <w:trPr>
          <w:gridAfter w:val="1"/>
          <w:wAfter w:w="14" w:type="dxa"/>
          <w:trHeight w:hRule="exact" w:val="272"/>
        </w:trPr>
        <w:tc>
          <w:tcPr>
            <w:tcW w:w="1781" w:type="dxa"/>
            <w:vMerge/>
            <w:shd w:val="clear" w:color="auto" w:fill="FFFFFF"/>
            <w:vAlign w:val="center"/>
          </w:tcPr>
          <w:p w14:paraId="03A80A0B"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6095F33A" w14:textId="54B7BD26"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数据上报</w:t>
            </w:r>
          </w:p>
        </w:tc>
        <w:tc>
          <w:tcPr>
            <w:tcW w:w="2670" w:type="dxa"/>
            <w:vMerge/>
            <w:tcBorders>
              <w:left w:val="single" w:sz="4" w:space="0" w:color="auto"/>
            </w:tcBorders>
            <w:shd w:val="clear" w:color="auto" w:fill="FFFFFF"/>
            <w:vAlign w:val="center"/>
          </w:tcPr>
          <w:p w14:paraId="73A0F0DA" w14:textId="77777777" w:rsidR="004E30D9" w:rsidRPr="004E30D9" w:rsidRDefault="004E30D9" w:rsidP="001335BA">
            <w:pPr>
              <w:rPr>
                <w:rFonts w:ascii="华文中宋" w:eastAsia="华文中宋" w:hAnsi="华文中宋"/>
                <w:color w:val="000000" w:themeColor="text1"/>
                <w:szCs w:val="21"/>
              </w:rPr>
            </w:pPr>
          </w:p>
        </w:tc>
      </w:tr>
      <w:tr w:rsidR="00AF2B78" w:rsidRPr="004E30D9" w14:paraId="38AFA6FC" w14:textId="77777777" w:rsidTr="001335BA">
        <w:trPr>
          <w:gridAfter w:val="1"/>
          <w:wAfter w:w="14" w:type="dxa"/>
          <w:trHeight w:hRule="exact" w:val="269"/>
        </w:trPr>
        <w:tc>
          <w:tcPr>
            <w:tcW w:w="1781" w:type="dxa"/>
            <w:vMerge w:val="restart"/>
            <w:tcBorders>
              <w:top w:val="single" w:sz="4" w:space="0" w:color="auto"/>
            </w:tcBorders>
            <w:shd w:val="clear" w:color="auto" w:fill="FFFFFF"/>
            <w:vAlign w:val="center"/>
          </w:tcPr>
          <w:p w14:paraId="510B71B2" w14:textId="4117E660" w:rsidR="00AF2B78" w:rsidRPr="004E30D9" w:rsidRDefault="00AF2B78" w:rsidP="00AF2B78">
            <w:pPr>
              <w:pStyle w:val="Other1"/>
              <w:spacing w:line="240" w:lineRule="auto"/>
              <w:ind w:firstLineChars="400" w:firstLine="84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2</w:t>
            </w:r>
          </w:p>
        </w:tc>
        <w:tc>
          <w:tcPr>
            <w:tcW w:w="4114" w:type="dxa"/>
            <w:tcBorders>
              <w:top w:val="single" w:sz="4" w:space="0" w:color="auto"/>
              <w:left w:val="single" w:sz="4" w:space="0" w:color="auto"/>
            </w:tcBorders>
            <w:shd w:val="clear" w:color="auto" w:fill="FFFFFF"/>
            <w:vAlign w:val="center"/>
          </w:tcPr>
          <w:p w14:paraId="3F158C16" w14:textId="219834E5"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企业数据上报</w:t>
            </w:r>
            <w:r>
              <w:rPr>
                <w:rFonts w:ascii="华文中宋" w:eastAsia="华文中宋" w:hAnsi="华文中宋" w:cstheme="minorBidi" w:hint="eastAsia"/>
                <w:color w:val="000000" w:themeColor="text1"/>
                <w:sz w:val="21"/>
                <w:szCs w:val="21"/>
                <w:lang w:val="en-US" w:eastAsia="zh-CN" w:bidi="ar-SA"/>
              </w:rPr>
              <w:t>，1</w:t>
            </w:r>
            <w:r>
              <w:rPr>
                <w:rFonts w:ascii="华文中宋" w:eastAsia="华文中宋" w:hAnsi="华文中宋" w:cstheme="minorBidi"/>
                <w:color w:val="000000" w:themeColor="text1"/>
                <w:sz w:val="21"/>
                <w:szCs w:val="21"/>
                <w:lang w:val="en-US" w:eastAsia="zh-CN" w:bidi="ar-SA"/>
              </w:rPr>
              <w:t>23</w:t>
            </w:r>
            <w:r>
              <w:rPr>
                <w:rFonts w:ascii="华文中宋" w:eastAsia="华文中宋" w:hAnsi="华文中宋" w:cstheme="minorBidi" w:hint="eastAsia"/>
                <w:color w:val="000000" w:themeColor="text1"/>
                <w:sz w:val="21"/>
                <w:szCs w:val="21"/>
                <w:lang w:val="en-US" w:eastAsia="zh-CN" w:bidi="ar-SA"/>
              </w:rPr>
              <w:t>月2次</w:t>
            </w:r>
          </w:p>
        </w:tc>
        <w:tc>
          <w:tcPr>
            <w:tcW w:w="2670" w:type="dxa"/>
            <w:vMerge w:val="restart"/>
            <w:tcBorders>
              <w:top w:val="single" w:sz="4" w:space="0" w:color="auto"/>
              <w:left w:val="single" w:sz="4" w:space="0" w:color="auto"/>
            </w:tcBorders>
            <w:shd w:val="clear" w:color="auto" w:fill="FFFFFF"/>
            <w:vAlign w:val="center"/>
          </w:tcPr>
          <w:p w14:paraId="38ABFA57" w14:textId="6A2E42BC" w:rsidR="00AF2B78" w:rsidRPr="004E30D9" w:rsidRDefault="00AF2B78" w:rsidP="00AF2B78">
            <w:pPr>
              <w:pStyle w:val="Other1"/>
              <w:spacing w:line="240" w:lineRule="auto"/>
              <w:ind w:firstLineChars="500" w:firstLine="105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6</w:t>
            </w:r>
            <w:r w:rsidRPr="004E30D9">
              <w:rPr>
                <w:rFonts w:ascii="华文中宋" w:eastAsia="华文中宋" w:hAnsi="华文中宋" w:cstheme="minorBidi"/>
                <w:color w:val="000000" w:themeColor="text1"/>
                <w:sz w:val="21"/>
                <w:szCs w:val="21"/>
                <w:lang w:val="en-US" w:eastAsia="zh-CN" w:bidi="ar-SA"/>
              </w:rPr>
              <w:t>.9</w:t>
            </w:r>
            <w:r w:rsidRPr="004E30D9">
              <w:rPr>
                <w:rFonts w:ascii="华文中宋" w:eastAsia="华文中宋" w:hAnsi="华文中宋" w:cstheme="minorBidi" w:hint="eastAsia"/>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color w:val="000000" w:themeColor="text1"/>
                <w:sz w:val="21"/>
                <w:szCs w:val="21"/>
                <w:lang w:val="en-US" w:eastAsia="zh-CN" w:bidi="ar-SA"/>
              </w:rPr>
              <w:t>.7</w:t>
            </w:r>
          </w:p>
        </w:tc>
      </w:tr>
      <w:tr w:rsidR="00AF2B78" w:rsidRPr="004E30D9" w14:paraId="5207248F" w14:textId="77777777" w:rsidTr="00183061">
        <w:trPr>
          <w:gridAfter w:val="1"/>
          <w:wAfter w:w="14" w:type="dxa"/>
          <w:trHeight w:hRule="exact" w:val="269"/>
        </w:trPr>
        <w:tc>
          <w:tcPr>
            <w:tcW w:w="1781" w:type="dxa"/>
            <w:vMerge/>
            <w:shd w:val="clear" w:color="auto" w:fill="FFFFFF"/>
            <w:vAlign w:val="center"/>
          </w:tcPr>
          <w:p w14:paraId="6D1034E8" w14:textId="31FC8F72" w:rsidR="00AF2B78" w:rsidRPr="004E30D9" w:rsidRDefault="00AF2B78" w:rsidP="002529A5">
            <w:pPr>
              <w:pStyle w:val="Other1"/>
              <w:spacing w:line="240" w:lineRule="auto"/>
              <w:jc w:val="center"/>
              <w:rPr>
                <w:rFonts w:ascii="华文中宋" w:eastAsia="华文中宋" w:hAnsi="华文中宋" w:cstheme="minorBidi"/>
                <w:color w:val="000000" w:themeColor="text1"/>
                <w:sz w:val="21"/>
                <w:szCs w:val="21"/>
                <w:lang w:val="en-US" w:eastAsia="zh-CN" w:bidi="ar-SA"/>
              </w:rPr>
            </w:pPr>
          </w:p>
        </w:tc>
        <w:tc>
          <w:tcPr>
            <w:tcW w:w="4114" w:type="dxa"/>
            <w:tcBorders>
              <w:top w:val="single" w:sz="4" w:space="0" w:color="auto"/>
              <w:left w:val="single" w:sz="4" w:space="0" w:color="auto"/>
            </w:tcBorders>
            <w:shd w:val="clear" w:color="auto" w:fill="FFFFFF"/>
            <w:vAlign w:val="center"/>
          </w:tcPr>
          <w:p w14:paraId="21CAA843" w14:textId="04F2481B"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企业数据上报</w:t>
            </w:r>
            <w:r>
              <w:rPr>
                <w:rFonts w:ascii="华文中宋" w:eastAsia="华文中宋" w:hAnsi="华文中宋" w:cstheme="minorBidi" w:hint="eastAsia"/>
                <w:color w:val="000000" w:themeColor="text1"/>
                <w:sz w:val="21"/>
                <w:szCs w:val="21"/>
                <w:lang w:val="en-US" w:eastAsia="zh-CN" w:bidi="ar-SA"/>
              </w:rPr>
              <w:t>，1</w:t>
            </w:r>
            <w:r>
              <w:rPr>
                <w:rFonts w:ascii="华文中宋" w:eastAsia="华文中宋" w:hAnsi="华文中宋" w:cstheme="minorBidi"/>
                <w:color w:val="000000" w:themeColor="text1"/>
                <w:sz w:val="21"/>
                <w:szCs w:val="21"/>
                <w:lang w:val="en-US" w:eastAsia="zh-CN" w:bidi="ar-SA"/>
              </w:rPr>
              <w:t>23</w:t>
            </w:r>
            <w:r>
              <w:rPr>
                <w:rFonts w:ascii="华文中宋" w:eastAsia="华文中宋" w:hAnsi="华文中宋" w:cstheme="minorBidi" w:hint="eastAsia"/>
                <w:color w:val="000000" w:themeColor="text1"/>
                <w:sz w:val="21"/>
                <w:szCs w:val="21"/>
                <w:lang w:val="en-US" w:eastAsia="zh-CN" w:bidi="ar-SA"/>
              </w:rPr>
              <w:t>月</w:t>
            </w:r>
            <w:r>
              <w:rPr>
                <w:rFonts w:ascii="华文中宋" w:eastAsia="华文中宋" w:hAnsi="华文中宋" w:cstheme="minorBidi" w:hint="eastAsia"/>
                <w:color w:val="000000" w:themeColor="text1"/>
                <w:sz w:val="21"/>
                <w:szCs w:val="21"/>
                <w:lang w:val="en-US" w:eastAsia="zh-CN" w:bidi="ar-SA"/>
              </w:rPr>
              <w:t>以外1</w:t>
            </w:r>
            <w:r>
              <w:rPr>
                <w:rFonts w:ascii="华文中宋" w:eastAsia="华文中宋" w:hAnsi="华文中宋" w:cstheme="minorBidi" w:hint="eastAsia"/>
                <w:color w:val="000000" w:themeColor="text1"/>
                <w:sz w:val="21"/>
                <w:szCs w:val="21"/>
                <w:lang w:val="en-US" w:eastAsia="zh-CN" w:bidi="ar-SA"/>
              </w:rPr>
              <w:t>次</w:t>
            </w:r>
          </w:p>
        </w:tc>
        <w:tc>
          <w:tcPr>
            <w:tcW w:w="2670" w:type="dxa"/>
            <w:vMerge/>
            <w:tcBorders>
              <w:left w:val="single" w:sz="4" w:space="0" w:color="auto"/>
            </w:tcBorders>
            <w:shd w:val="clear" w:color="auto" w:fill="FFFFFF"/>
            <w:vAlign w:val="center"/>
          </w:tcPr>
          <w:p w14:paraId="76A5CF1B" w14:textId="3211A686" w:rsidR="00AF2B78" w:rsidRPr="004E30D9" w:rsidRDefault="00AF2B78" w:rsidP="00E70892">
            <w:pPr>
              <w:pStyle w:val="Other1"/>
              <w:spacing w:line="240" w:lineRule="auto"/>
              <w:jc w:val="center"/>
              <w:rPr>
                <w:rFonts w:ascii="华文中宋" w:eastAsia="华文中宋" w:hAnsi="华文中宋" w:cstheme="minorBidi"/>
                <w:color w:val="000000" w:themeColor="text1"/>
                <w:sz w:val="21"/>
                <w:szCs w:val="21"/>
                <w:lang w:val="en-US" w:eastAsia="zh-CN" w:bidi="ar-SA"/>
              </w:rPr>
            </w:pPr>
          </w:p>
        </w:tc>
      </w:tr>
      <w:tr w:rsidR="00AF2B78" w:rsidRPr="004E30D9" w14:paraId="2B318D85" w14:textId="77777777" w:rsidTr="00E70892">
        <w:trPr>
          <w:gridAfter w:val="1"/>
          <w:wAfter w:w="14" w:type="dxa"/>
          <w:trHeight w:hRule="exact" w:val="269"/>
        </w:trPr>
        <w:tc>
          <w:tcPr>
            <w:tcW w:w="1781" w:type="dxa"/>
            <w:vMerge/>
            <w:shd w:val="clear" w:color="auto" w:fill="FFFFFF"/>
            <w:vAlign w:val="center"/>
          </w:tcPr>
          <w:p w14:paraId="6B8236BB" w14:textId="5767619D" w:rsidR="00AF2B78" w:rsidRPr="004E30D9" w:rsidRDefault="00AF2B78"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4114" w:type="dxa"/>
            <w:tcBorders>
              <w:top w:val="single" w:sz="4" w:space="0" w:color="auto"/>
              <w:left w:val="single" w:sz="4" w:space="0" w:color="auto"/>
            </w:tcBorders>
            <w:shd w:val="clear" w:color="auto" w:fill="FFFFFF"/>
            <w:vAlign w:val="center"/>
          </w:tcPr>
          <w:p w14:paraId="7D7AA0C3" w14:textId="3A052EA4"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w:t>
            </w:r>
            <w:r w:rsidRPr="004E30D9">
              <w:rPr>
                <w:rFonts w:ascii="华文中宋" w:eastAsia="华文中宋" w:hAnsi="华文中宋" w:cstheme="minorBidi" w:hint="eastAsia"/>
                <w:color w:val="000000" w:themeColor="text1"/>
                <w:sz w:val="21"/>
                <w:szCs w:val="21"/>
                <w:lang w:val="en-US" w:eastAsia="zh-CN" w:bidi="ar-SA"/>
              </w:rPr>
              <w:t>数据填报</w:t>
            </w:r>
          </w:p>
        </w:tc>
        <w:tc>
          <w:tcPr>
            <w:tcW w:w="2670" w:type="dxa"/>
            <w:vMerge/>
            <w:tcBorders>
              <w:left w:val="single" w:sz="4" w:space="0" w:color="auto"/>
            </w:tcBorders>
            <w:shd w:val="clear" w:color="auto" w:fill="FFFFFF"/>
            <w:vAlign w:val="center"/>
          </w:tcPr>
          <w:p w14:paraId="64765897" w14:textId="7CD82B3F" w:rsidR="00AF2B78" w:rsidRPr="004E30D9" w:rsidRDefault="00AF2B78"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AF2B78" w:rsidRPr="004E30D9" w14:paraId="6D05BE1E" w14:textId="77777777" w:rsidTr="001335BA">
        <w:trPr>
          <w:gridAfter w:val="1"/>
          <w:wAfter w:w="14" w:type="dxa"/>
          <w:trHeight w:hRule="exact" w:val="269"/>
        </w:trPr>
        <w:tc>
          <w:tcPr>
            <w:tcW w:w="1781" w:type="dxa"/>
            <w:vMerge/>
            <w:shd w:val="clear" w:color="auto" w:fill="FFFFFF"/>
            <w:vAlign w:val="center"/>
          </w:tcPr>
          <w:p w14:paraId="270EFA0A"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049B197E" w14:textId="5A66F490"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企业就业失业数据上报</w:t>
            </w:r>
          </w:p>
        </w:tc>
        <w:tc>
          <w:tcPr>
            <w:tcW w:w="2670" w:type="dxa"/>
            <w:vMerge/>
            <w:tcBorders>
              <w:left w:val="single" w:sz="4" w:space="0" w:color="auto"/>
            </w:tcBorders>
            <w:shd w:val="clear" w:color="auto" w:fill="FFFFFF"/>
            <w:vAlign w:val="center"/>
          </w:tcPr>
          <w:p w14:paraId="4D2DB1AB" w14:textId="77777777" w:rsidR="00AF2B78" w:rsidRPr="004E30D9" w:rsidRDefault="00AF2B78" w:rsidP="001335BA">
            <w:pPr>
              <w:rPr>
                <w:rFonts w:ascii="华文中宋" w:eastAsia="华文中宋" w:hAnsi="华文中宋"/>
                <w:color w:val="000000" w:themeColor="text1"/>
                <w:szCs w:val="21"/>
              </w:rPr>
            </w:pPr>
          </w:p>
        </w:tc>
      </w:tr>
      <w:tr w:rsidR="00AF2B78" w:rsidRPr="004E30D9" w14:paraId="50B571FE" w14:textId="77777777" w:rsidTr="001335BA">
        <w:trPr>
          <w:gridAfter w:val="1"/>
          <w:wAfter w:w="14" w:type="dxa"/>
          <w:trHeight w:hRule="exact" w:val="264"/>
        </w:trPr>
        <w:tc>
          <w:tcPr>
            <w:tcW w:w="1781" w:type="dxa"/>
            <w:vMerge/>
            <w:shd w:val="clear" w:color="auto" w:fill="FFFFFF"/>
            <w:vAlign w:val="center"/>
          </w:tcPr>
          <w:p w14:paraId="105B6C4D"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1E5692ED" w14:textId="4F28FDC5" w:rsidR="00AF2B78" w:rsidRPr="004E30D9" w:rsidRDefault="00AF2B78"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w:t>
            </w:r>
            <w:r w:rsidRPr="004E30D9">
              <w:rPr>
                <w:rFonts w:ascii="华文中宋" w:eastAsia="华文中宋" w:hAnsi="华文中宋" w:cstheme="minorBidi" w:hint="eastAsia"/>
                <w:color w:val="000000" w:themeColor="text1"/>
                <w:sz w:val="21"/>
                <w:szCs w:val="21"/>
                <w:lang w:val="en-US" w:eastAsia="zh-CN" w:bidi="ar-SA"/>
              </w:rPr>
              <w:t>备案审核与反馈</w:t>
            </w:r>
          </w:p>
        </w:tc>
        <w:tc>
          <w:tcPr>
            <w:tcW w:w="2670" w:type="dxa"/>
            <w:vMerge/>
            <w:tcBorders>
              <w:left w:val="single" w:sz="4" w:space="0" w:color="auto"/>
            </w:tcBorders>
            <w:shd w:val="clear" w:color="auto" w:fill="FFFFFF"/>
            <w:vAlign w:val="center"/>
          </w:tcPr>
          <w:p w14:paraId="7A4F567A" w14:textId="77777777" w:rsidR="00AF2B78" w:rsidRPr="004E30D9" w:rsidRDefault="00AF2B78" w:rsidP="001335BA">
            <w:pPr>
              <w:rPr>
                <w:rFonts w:ascii="华文中宋" w:eastAsia="华文中宋" w:hAnsi="华文中宋"/>
                <w:color w:val="000000" w:themeColor="text1"/>
                <w:szCs w:val="21"/>
              </w:rPr>
            </w:pPr>
          </w:p>
        </w:tc>
      </w:tr>
      <w:tr w:rsidR="00AF2B78" w:rsidRPr="004E30D9" w14:paraId="17D67FF3" w14:textId="77777777" w:rsidTr="001335BA">
        <w:trPr>
          <w:gridAfter w:val="1"/>
          <w:wAfter w:w="14" w:type="dxa"/>
          <w:trHeight w:hRule="exact" w:val="264"/>
        </w:trPr>
        <w:tc>
          <w:tcPr>
            <w:tcW w:w="1781" w:type="dxa"/>
            <w:vMerge/>
            <w:shd w:val="clear" w:color="auto" w:fill="FFFFFF"/>
            <w:vAlign w:val="center"/>
          </w:tcPr>
          <w:p w14:paraId="7FFD335F" w14:textId="77777777" w:rsidR="00AF2B78" w:rsidRPr="004E30D9" w:rsidRDefault="00AF2B78"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2FA8C164" w14:textId="7EA66AE9" w:rsidR="00AF2B78" w:rsidRPr="004E30D9" w:rsidRDefault="00AF2B78" w:rsidP="001335BA">
            <w:pPr>
              <w:pStyle w:val="Other1"/>
              <w:spacing w:line="240" w:lineRule="auto"/>
              <w:ind w:firstLine="1000"/>
              <w:rPr>
                <w:rFonts w:ascii="华文中宋" w:eastAsia="华文中宋" w:hAnsi="华文中宋" w:cstheme="minorBidi" w:hint="eastAsia"/>
                <w:color w:val="000000" w:themeColor="text1"/>
                <w:sz w:val="21"/>
                <w:szCs w:val="21"/>
                <w:lang w:val="en-US" w:eastAsia="zh-CN" w:bidi="ar-SA"/>
              </w:rPr>
            </w:pPr>
            <w:r w:rsidRPr="00AF2B78">
              <w:rPr>
                <w:rFonts w:ascii="华文中宋" w:eastAsia="华文中宋" w:hAnsi="华文中宋" w:cstheme="minorBidi" w:hint="eastAsia"/>
                <w:color w:val="000000" w:themeColor="text1"/>
                <w:sz w:val="21"/>
                <w:szCs w:val="21"/>
                <w:lang w:val="en-US" w:eastAsia="zh-CN" w:bidi="ar-SA"/>
              </w:rPr>
              <w:t>大地方企业先给区</w:t>
            </w:r>
            <w:r>
              <w:rPr>
                <w:rFonts w:ascii="华文中宋" w:eastAsia="华文中宋" w:hAnsi="华文中宋" w:cstheme="minorBidi" w:hint="eastAsia"/>
                <w:color w:val="000000" w:themeColor="text1"/>
                <w:sz w:val="21"/>
                <w:szCs w:val="21"/>
                <w:lang w:val="en-US" w:eastAsia="zh-CN" w:bidi="ar-SA"/>
              </w:rPr>
              <w:t>、</w:t>
            </w:r>
            <w:r w:rsidRPr="00AF2B78">
              <w:rPr>
                <w:rFonts w:ascii="华文中宋" w:eastAsia="华文中宋" w:hAnsi="华文中宋" w:cstheme="minorBidi" w:hint="eastAsia"/>
                <w:color w:val="000000" w:themeColor="text1"/>
                <w:sz w:val="21"/>
                <w:szCs w:val="21"/>
                <w:lang w:val="en-US" w:eastAsia="zh-CN" w:bidi="ar-SA"/>
              </w:rPr>
              <w:t>县上报</w:t>
            </w:r>
          </w:p>
        </w:tc>
        <w:tc>
          <w:tcPr>
            <w:tcW w:w="2670" w:type="dxa"/>
            <w:tcBorders>
              <w:left w:val="single" w:sz="4" w:space="0" w:color="auto"/>
            </w:tcBorders>
            <w:shd w:val="clear" w:color="auto" w:fill="FFFFFF"/>
            <w:vAlign w:val="center"/>
          </w:tcPr>
          <w:p w14:paraId="780FF929" w14:textId="77777777" w:rsidR="00AF2B78" w:rsidRPr="004E30D9" w:rsidRDefault="00AF2B78" w:rsidP="001335BA">
            <w:pPr>
              <w:rPr>
                <w:rFonts w:ascii="华文中宋" w:eastAsia="华文中宋" w:hAnsi="华文中宋"/>
                <w:color w:val="000000" w:themeColor="text1"/>
                <w:szCs w:val="21"/>
              </w:rPr>
            </w:pPr>
          </w:p>
        </w:tc>
      </w:tr>
      <w:tr w:rsidR="004E30D9" w14:paraId="1C8CD932" w14:textId="77777777" w:rsidTr="001335BA">
        <w:trPr>
          <w:trHeight w:hRule="exact" w:val="264"/>
        </w:trPr>
        <w:tc>
          <w:tcPr>
            <w:tcW w:w="1781" w:type="dxa"/>
            <w:vMerge w:val="restart"/>
            <w:tcBorders>
              <w:top w:val="single" w:sz="4" w:space="0" w:color="auto"/>
            </w:tcBorders>
            <w:shd w:val="clear" w:color="auto" w:fill="FFFFFF"/>
            <w:vAlign w:val="center"/>
          </w:tcPr>
          <w:p w14:paraId="5BE2F7DC" w14:textId="77777777" w:rsidR="004E30D9" w:rsidRPr="004E30D9" w:rsidRDefault="004E30D9"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3</w:t>
            </w:r>
          </w:p>
        </w:tc>
        <w:tc>
          <w:tcPr>
            <w:tcW w:w="4114" w:type="dxa"/>
            <w:tcBorders>
              <w:top w:val="single" w:sz="4" w:space="0" w:color="auto"/>
              <w:left w:val="single" w:sz="4" w:space="0" w:color="auto"/>
            </w:tcBorders>
            <w:shd w:val="clear" w:color="auto" w:fill="FFFFFF"/>
            <w:vAlign w:val="center"/>
          </w:tcPr>
          <w:p w14:paraId="2D4BA3EA" w14:textId="53A41E11"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省用户数据汇总</w:t>
            </w:r>
          </w:p>
        </w:tc>
        <w:tc>
          <w:tcPr>
            <w:tcW w:w="2684" w:type="dxa"/>
            <w:gridSpan w:val="2"/>
            <w:vMerge w:val="restart"/>
            <w:tcBorders>
              <w:top w:val="single" w:sz="4" w:space="0" w:color="auto"/>
              <w:left w:val="single" w:sz="4" w:space="0" w:color="auto"/>
            </w:tcBorders>
            <w:shd w:val="clear" w:color="auto" w:fill="FFFFFF"/>
            <w:vAlign w:val="center"/>
          </w:tcPr>
          <w:p w14:paraId="49DC1E8D" w14:textId="55ECEC41" w:rsidR="004E30D9" w:rsidRPr="004E30D9" w:rsidRDefault="004E30D9"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w:t>
            </w:r>
            <w:r w:rsidRPr="004E30D9">
              <w:rPr>
                <w:rFonts w:ascii="华文中宋" w:eastAsia="华文中宋" w:hAnsi="华文中宋" w:cstheme="minorBidi" w:hint="eastAsia"/>
                <w:color w:val="000000" w:themeColor="text1"/>
                <w:sz w:val="21"/>
                <w:szCs w:val="21"/>
                <w:lang w:val="en-US" w:eastAsia="zh-CN" w:bidi="ar-SA"/>
              </w:rPr>
              <w:t>-</w:t>
            </w:r>
            <w:r w:rsidRPr="004E30D9">
              <w:rPr>
                <w:rFonts w:ascii="华文中宋" w:eastAsia="华文中宋" w:hAnsi="华文中宋" w:cstheme="minorBidi"/>
                <w:color w:val="000000" w:themeColor="text1"/>
                <w:sz w:val="21"/>
                <w:szCs w:val="21"/>
                <w:lang w:val="en-US" w:eastAsia="zh-CN" w:bidi="ar-SA"/>
              </w:rPr>
              <w:t>7.26</w:t>
            </w:r>
          </w:p>
        </w:tc>
      </w:tr>
      <w:tr w:rsidR="004E30D9" w14:paraId="0FED2705" w14:textId="77777777" w:rsidTr="001335BA">
        <w:trPr>
          <w:trHeight w:hRule="exact" w:val="269"/>
        </w:trPr>
        <w:tc>
          <w:tcPr>
            <w:tcW w:w="1781" w:type="dxa"/>
            <w:vMerge/>
            <w:shd w:val="clear" w:color="auto" w:fill="FFFFFF"/>
            <w:vAlign w:val="center"/>
          </w:tcPr>
          <w:p w14:paraId="62752210"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42A8A3EB" w14:textId="5562C0CA"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省用户数据审核</w:t>
            </w:r>
          </w:p>
        </w:tc>
        <w:tc>
          <w:tcPr>
            <w:tcW w:w="2684" w:type="dxa"/>
            <w:gridSpan w:val="2"/>
            <w:vMerge/>
            <w:tcBorders>
              <w:left w:val="single" w:sz="4" w:space="0" w:color="auto"/>
            </w:tcBorders>
            <w:shd w:val="clear" w:color="auto" w:fill="FFFFFF"/>
            <w:vAlign w:val="center"/>
          </w:tcPr>
          <w:p w14:paraId="5AA53B9F" w14:textId="77777777" w:rsidR="004E30D9" w:rsidRDefault="004E30D9" w:rsidP="001335BA">
            <w:pPr>
              <w:rPr>
                <w:szCs w:val="21"/>
              </w:rPr>
            </w:pPr>
          </w:p>
        </w:tc>
      </w:tr>
      <w:tr w:rsidR="004E30D9" w14:paraId="70FF8EB6" w14:textId="77777777" w:rsidTr="001335BA">
        <w:trPr>
          <w:trHeight w:hRule="exact" w:val="269"/>
        </w:trPr>
        <w:tc>
          <w:tcPr>
            <w:tcW w:w="1781" w:type="dxa"/>
            <w:vMerge/>
            <w:shd w:val="clear" w:color="auto" w:fill="FFFFFF"/>
            <w:vAlign w:val="center"/>
          </w:tcPr>
          <w:p w14:paraId="17FE9FA5"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tcBorders>
            <w:shd w:val="clear" w:color="auto" w:fill="FFFFFF"/>
            <w:vAlign w:val="center"/>
          </w:tcPr>
          <w:p w14:paraId="1E3F3298" w14:textId="39D22CFE"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省用户分析可视化</w:t>
            </w:r>
          </w:p>
        </w:tc>
        <w:tc>
          <w:tcPr>
            <w:tcW w:w="2684" w:type="dxa"/>
            <w:gridSpan w:val="2"/>
            <w:vMerge/>
            <w:tcBorders>
              <w:left w:val="single" w:sz="4" w:space="0" w:color="auto"/>
            </w:tcBorders>
            <w:shd w:val="clear" w:color="auto" w:fill="FFFFFF"/>
            <w:vAlign w:val="center"/>
          </w:tcPr>
          <w:p w14:paraId="7984A6CA" w14:textId="77777777" w:rsidR="004E30D9" w:rsidRDefault="004E30D9" w:rsidP="001335BA">
            <w:pPr>
              <w:rPr>
                <w:szCs w:val="21"/>
              </w:rPr>
            </w:pPr>
          </w:p>
        </w:tc>
      </w:tr>
      <w:tr w:rsidR="004E30D9" w14:paraId="49258178" w14:textId="77777777" w:rsidTr="001335BA">
        <w:trPr>
          <w:trHeight w:hRule="exact" w:val="291"/>
        </w:trPr>
        <w:tc>
          <w:tcPr>
            <w:tcW w:w="1781" w:type="dxa"/>
            <w:vMerge/>
            <w:tcBorders>
              <w:bottom w:val="single" w:sz="4" w:space="0" w:color="auto"/>
            </w:tcBorders>
            <w:shd w:val="clear" w:color="auto" w:fill="FFFFFF"/>
            <w:vAlign w:val="center"/>
          </w:tcPr>
          <w:p w14:paraId="1712DBB9" w14:textId="77777777" w:rsidR="004E30D9" w:rsidRPr="004E30D9" w:rsidRDefault="004E30D9" w:rsidP="001335BA">
            <w:pPr>
              <w:rPr>
                <w:rFonts w:ascii="华文中宋" w:eastAsia="华文中宋" w:hAnsi="华文中宋"/>
                <w:color w:val="000000" w:themeColor="text1"/>
                <w:szCs w:val="21"/>
              </w:rPr>
            </w:pPr>
          </w:p>
        </w:tc>
        <w:tc>
          <w:tcPr>
            <w:tcW w:w="4114" w:type="dxa"/>
            <w:tcBorders>
              <w:top w:val="single" w:sz="4" w:space="0" w:color="auto"/>
              <w:left w:val="single" w:sz="4" w:space="0" w:color="auto"/>
              <w:bottom w:val="single" w:sz="4" w:space="0" w:color="auto"/>
            </w:tcBorders>
            <w:shd w:val="clear" w:color="auto" w:fill="FFFFFF"/>
            <w:vAlign w:val="center"/>
          </w:tcPr>
          <w:p w14:paraId="49840892" w14:textId="60FDCE00" w:rsidR="004E30D9" w:rsidRPr="004E30D9" w:rsidRDefault="004E30D9" w:rsidP="001335BA">
            <w:pPr>
              <w:pStyle w:val="Other1"/>
              <w:spacing w:line="240" w:lineRule="auto"/>
              <w:ind w:firstLine="1000"/>
              <w:rPr>
                <w:rFonts w:ascii="华文中宋" w:eastAsia="华文中宋" w:hAnsi="华文中宋" w:cstheme="minorBidi"/>
                <w:color w:val="000000" w:themeColor="text1"/>
                <w:sz w:val="21"/>
                <w:szCs w:val="21"/>
                <w:lang w:val="en-US" w:eastAsia="zh-CN" w:bidi="ar-SA"/>
              </w:rPr>
            </w:pPr>
            <w:r w:rsidRPr="004E30D9">
              <w:rPr>
                <w:rFonts w:ascii="华文中宋" w:eastAsia="华文中宋" w:hAnsi="华文中宋" w:cstheme="minorBidi" w:hint="eastAsia"/>
                <w:color w:val="000000" w:themeColor="text1"/>
                <w:sz w:val="21"/>
                <w:szCs w:val="21"/>
                <w:lang w:val="en-US" w:eastAsia="zh-CN" w:bidi="ar-SA"/>
              </w:rPr>
              <w:t>省用户查看报表</w:t>
            </w:r>
          </w:p>
        </w:tc>
        <w:tc>
          <w:tcPr>
            <w:tcW w:w="2684" w:type="dxa"/>
            <w:gridSpan w:val="2"/>
            <w:vMerge/>
            <w:tcBorders>
              <w:left w:val="single" w:sz="4" w:space="0" w:color="auto"/>
              <w:bottom w:val="single" w:sz="4" w:space="0" w:color="auto"/>
            </w:tcBorders>
            <w:shd w:val="clear" w:color="auto" w:fill="FFFFFF"/>
            <w:vAlign w:val="center"/>
          </w:tcPr>
          <w:p w14:paraId="6949A400" w14:textId="77777777" w:rsidR="004E30D9" w:rsidRDefault="004E30D9" w:rsidP="001335BA">
            <w:pPr>
              <w:rPr>
                <w:szCs w:val="21"/>
              </w:rPr>
            </w:pPr>
          </w:p>
        </w:tc>
      </w:tr>
    </w:tbl>
    <w:p w14:paraId="2D3CB377" w14:textId="1A37B5FB" w:rsidR="004E30D9" w:rsidRDefault="004E30D9" w:rsidP="00372D3E">
      <w:pPr>
        <w:ind w:firstLineChars="200" w:firstLine="480"/>
        <w:rPr>
          <w:rFonts w:ascii="华文中宋" w:eastAsia="华文中宋" w:hAnsi="华文中宋"/>
          <w:sz w:val="24"/>
        </w:rPr>
      </w:pPr>
    </w:p>
    <w:p w14:paraId="4D30A0BE" w14:textId="4C47B08E" w:rsidR="00733DAF" w:rsidRPr="00C6035B" w:rsidRDefault="00733DAF" w:rsidP="00733DAF">
      <w:pPr>
        <w:pStyle w:val="2"/>
        <w:ind w:firstLine="420"/>
        <w:rPr>
          <w:rFonts w:ascii="华文中宋" w:eastAsia="华文中宋" w:hAnsi="华文中宋"/>
        </w:rPr>
      </w:pPr>
      <w:r w:rsidRPr="00C6035B">
        <w:rPr>
          <w:rFonts w:ascii="华文中宋" w:eastAsia="华文中宋" w:hAnsi="华文中宋"/>
        </w:rPr>
        <w:t>6.</w:t>
      </w:r>
      <w:r>
        <w:rPr>
          <w:rFonts w:ascii="华文中宋" w:eastAsia="华文中宋" w:hAnsi="华文中宋"/>
        </w:rPr>
        <w:t xml:space="preserve">3 </w:t>
      </w:r>
      <w:r w:rsidRPr="00733DAF">
        <w:rPr>
          <w:rFonts w:ascii="华文中宋" w:eastAsia="华文中宋" w:hAnsi="华文中宋" w:hint="eastAsia"/>
        </w:rPr>
        <w:t>Sprin</w:t>
      </w:r>
      <w:r>
        <w:rPr>
          <w:rFonts w:ascii="华文中宋" w:eastAsia="华文中宋" w:hAnsi="华文中宋"/>
        </w:rPr>
        <w:t>t</w:t>
      </w:r>
      <w:r w:rsidRPr="00733DAF">
        <w:rPr>
          <w:rFonts w:ascii="华文中宋" w:eastAsia="华文中宋" w:hAnsi="华文中宋" w:hint="eastAsia"/>
        </w:rPr>
        <w:t>计划</w:t>
      </w:r>
    </w:p>
    <w:p w14:paraId="7E3D0279" w14:textId="5AB05456" w:rsidR="00733DAF" w:rsidRDefault="00733DAF" w:rsidP="00372D3E">
      <w:pPr>
        <w:ind w:firstLineChars="200" w:firstLine="480"/>
        <w:rPr>
          <w:rFonts w:ascii="华文中宋" w:eastAsia="华文中宋" w:hAnsi="华文中宋"/>
          <w:sz w:val="24"/>
        </w:rPr>
      </w:pPr>
      <w:r w:rsidRPr="00733DAF">
        <w:rPr>
          <w:rFonts w:ascii="华文中宋" w:eastAsia="华文中宋" w:hAnsi="华文中宋" w:hint="eastAsia"/>
          <w:sz w:val="24"/>
        </w:rPr>
        <w:t>由于本项目采用了敏捷模型，每个Sprint（冲刺）迭代需要进行详细的任务规划。从任务分解结果以及任务之间的关联关系可以得出第一个Sprint迭代的</w:t>
      </w:r>
      <w:r w:rsidRPr="00733DAF">
        <w:rPr>
          <w:rFonts w:ascii="华文中宋" w:eastAsia="华文中宋" w:hAnsi="华文中宋" w:hint="eastAsia"/>
          <w:sz w:val="24"/>
        </w:rPr>
        <w:lastRenderedPageBreak/>
        <w:t>PDM网络图，如</w:t>
      </w:r>
      <w:r>
        <w:rPr>
          <w:rFonts w:ascii="华文中宋" w:eastAsia="华文中宋" w:hAnsi="华文中宋" w:hint="eastAsia"/>
          <w:sz w:val="24"/>
        </w:rPr>
        <w:t>下</w:t>
      </w:r>
      <w:r w:rsidRPr="00733DAF">
        <w:rPr>
          <w:rFonts w:ascii="华文中宋" w:eastAsia="华文中宋" w:hAnsi="华文中宋" w:hint="eastAsia"/>
          <w:sz w:val="24"/>
        </w:rPr>
        <w:t>图</w:t>
      </w:r>
      <w:r>
        <w:rPr>
          <w:rFonts w:ascii="华文中宋" w:eastAsia="华文中宋" w:hAnsi="华文中宋" w:hint="eastAsia"/>
          <w:sz w:val="24"/>
        </w:rPr>
        <w:t>:</w:t>
      </w:r>
    </w:p>
    <w:p w14:paraId="1C9C6CC4" w14:textId="0BE7A804" w:rsidR="00733DAF" w:rsidRDefault="00733DAF" w:rsidP="00372D3E">
      <w:pPr>
        <w:ind w:firstLineChars="200" w:firstLine="420"/>
        <w:rPr>
          <w:rFonts w:ascii="华文中宋" w:eastAsia="华文中宋" w:hAnsi="华文中宋"/>
          <w:sz w:val="24"/>
        </w:rPr>
      </w:pPr>
      <w:r>
        <w:rPr>
          <w:noProof/>
        </w:rPr>
        <w:drawing>
          <wp:inline distT="0" distB="0" distL="114300" distR="114300" wp14:anchorId="51255753" wp14:editId="4F42DC51">
            <wp:extent cx="5274310" cy="2091943"/>
            <wp:effectExtent l="0" t="0" r="2540" b="3810"/>
            <wp:docPr id="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10;&#10;描述已自动生成"/>
                    <pic:cNvPicPr>
                      <a:picLocks noChangeAspect="1"/>
                    </pic:cNvPicPr>
                  </pic:nvPicPr>
                  <pic:blipFill>
                    <a:blip r:embed="rId14"/>
                    <a:stretch>
                      <a:fillRect/>
                    </a:stretch>
                  </pic:blipFill>
                  <pic:spPr>
                    <a:xfrm>
                      <a:off x="0" y="0"/>
                      <a:ext cx="5274310" cy="2091943"/>
                    </a:xfrm>
                    <a:prstGeom prst="rect">
                      <a:avLst/>
                    </a:prstGeom>
                    <a:noFill/>
                    <a:ln>
                      <a:noFill/>
                    </a:ln>
                  </pic:spPr>
                </pic:pic>
              </a:graphicData>
            </a:graphic>
          </wp:inline>
        </w:drawing>
      </w:r>
    </w:p>
    <w:p w14:paraId="7F6AB2C4" w14:textId="77777777" w:rsidR="00733DAF" w:rsidRPr="00733DAF" w:rsidRDefault="00733DAF" w:rsidP="00733DAF">
      <w:pPr>
        <w:rPr>
          <w:rFonts w:ascii="华文中宋" w:eastAsia="华文中宋" w:hAnsi="华文中宋" w:hint="eastAsia"/>
          <w:sz w:val="24"/>
        </w:rPr>
      </w:pPr>
    </w:p>
    <w:p w14:paraId="6D3D2AB8" w14:textId="16AC2F19" w:rsidR="00733DAF" w:rsidRDefault="00733DAF" w:rsidP="00733DAF">
      <w:pPr>
        <w:ind w:firstLineChars="200" w:firstLine="480"/>
        <w:rPr>
          <w:rFonts w:ascii="华文中宋" w:eastAsia="华文中宋" w:hAnsi="华文中宋"/>
          <w:sz w:val="24"/>
        </w:rPr>
      </w:pPr>
      <w:r w:rsidRPr="00733DAF">
        <w:rPr>
          <w:rFonts w:ascii="华文中宋" w:eastAsia="华文中宋" w:hAnsi="华文中宋" w:hint="eastAsia"/>
          <w:sz w:val="24"/>
        </w:rPr>
        <w:t>根据任务分解结果、任务关联关系、任务工作量以及项目人员情况，可以对</w:t>
      </w:r>
      <w:r>
        <w:rPr>
          <w:rFonts w:ascii="华文中宋" w:eastAsia="华文中宋" w:hAnsi="华文中宋" w:hint="eastAsia"/>
          <w:sz w:val="24"/>
        </w:rPr>
        <w:t>上</w:t>
      </w:r>
      <w:r w:rsidRPr="00733DAF">
        <w:rPr>
          <w:rFonts w:ascii="华文中宋" w:eastAsia="华文中宋" w:hAnsi="华文中宋" w:hint="eastAsia"/>
          <w:sz w:val="24"/>
        </w:rPr>
        <w:t>图进一步细化，图中标识了每个任务的历时天数</w:t>
      </w:r>
      <w:r>
        <w:rPr>
          <w:rFonts w:ascii="华文中宋" w:eastAsia="华文中宋" w:hAnsi="华文中宋" w:hint="eastAsia"/>
          <w:sz w:val="24"/>
        </w:rPr>
        <w:t>：</w:t>
      </w:r>
    </w:p>
    <w:p w14:paraId="50515E3B" w14:textId="1ADD6267" w:rsidR="00733DAF" w:rsidRDefault="00733DAF" w:rsidP="00733DAF">
      <w:pPr>
        <w:ind w:firstLineChars="200" w:firstLine="420"/>
        <w:rPr>
          <w:rFonts w:ascii="华文中宋" w:eastAsia="华文中宋" w:hAnsi="华文中宋"/>
          <w:sz w:val="24"/>
        </w:rPr>
      </w:pPr>
      <w:r>
        <w:rPr>
          <w:noProof/>
        </w:rPr>
        <w:drawing>
          <wp:inline distT="0" distB="0" distL="114300" distR="114300" wp14:anchorId="3A14D5FF" wp14:editId="4699C051">
            <wp:extent cx="5274310" cy="1787922"/>
            <wp:effectExtent l="0" t="0" r="2540" b="3175"/>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10;&#10;描述已自动生成"/>
                    <pic:cNvPicPr>
                      <a:picLocks noChangeAspect="1"/>
                    </pic:cNvPicPr>
                  </pic:nvPicPr>
                  <pic:blipFill>
                    <a:blip r:embed="rId15"/>
                    <a:stretch>
                      <a:fillRect/>
                    </a:stretch>
                  </pic:blipFill>
                  <pic:spPr>
                    <a:xfrm>
                      <a:off x="0" y="0"/>
                      <a:ext cx="5274310" cy="1787922"/>
                    </a:xfrm>
                    <a:prstGeom prst="rect">
                      <a:avLst/>
                    </a:prstGeom>
                    <a:noFill/>
                    <a:ln>
                      <a:noFill/>
                    </a:ln>
                  </pic:spPr>
                </pic:pic>
              </a:graphicData>
            </a:graphic>
          </wp:inline>
        </w:drawing>
      </w:r>
    </w:p>
    <w:p w14:paraId="356C0171" w14:textId="559BDEF3" w:rsidR="00733DAF" w:rsidRDefault="00733DAF" w:rsidP="00733DAF">
      <w:pPr>
        <w:widowControl/>
        <w:jc w:val="left"/>
        <w:rPr>
          <w:rFonts w:ascii="华文中宋" w:eastAsia="华文中宋" w:hAnsi="华文中宋" w:hint="eastAsia"/>
          <w:sz w:val="24"/>
        </w:rPr>
      </w:pPr>
      <w:r>
        <w:rPr>
          <w:rFonts w:ascii="华文中宋" w:eastAsia="华文中宋" w:hAnsi="华文中宋"/>
          <w:sz w:val="24"/>
        </w:rPr>
        <w:br w:type="page"/>
      </w:r>
    </w:p>
    <w:p w14:paraId="5EEDA07C" w14:textId="137A67FE" w:rsidR="00733DAF" w:rsidRDefault="00733DAF" w:rsidP="00733DAF">
      <w:pPr>
        <w:ind w:firstLineChars="200" w:firstLine="480"/>
        <w:rPr>
          <w:rFonts w:ascii="华文中宋" w:eastAsia="华文中宋" w:hAnsi="华文中宋"/>
          <w:sz w:val="24"/>
        </w:rPr>
      </w:pPr>
      <w:r w:rsidRPr="00733DAF">
        <w:rPr>
          <w:rFonts w:ascii="华文中宋" w:eastAsia="华文中宋" w:hAnsi="华文中宋" w:hint="eastAsia"/>
          <w:sz w:val="24"/>
        </w:rPr>
        <w:lastRenderedPageBreak/>
        <w:t>在每个Sprint（冲刺）计划中，项目人员会领取到自己的任务，每个任务细分到小时。</w:t>
      </w:r>
      <w:r>
        <w:rPr>
          <w:rFonts w:ascii="华文中宋" w:eastAsia="华文中宋" w:hAnsi="华文中宋" w:hint="eastAsia"/>
          <w:sz w:val="24"/>
        </w:rPr>
        <w:t>下面给出一个</w:t>
      </w:r>
      <w:r w:rsidRPr="00733DAF">
        <w:rPr>
          <w:rFonts w:ascii="华文中宋" w:eastAsia="华文中宋" w:hAnsi="华文中宋" w:hint="eastAsia"/>
          <w:sz w:val="24"/>
        </w:rPr>
        <w:t>Sprint（冲刺）计划中每个具体任务的分配情况，即Sprint待开发事项列表。</w:t>
      </w:r>
    </w:p>
    <w:tbl>
      <w:tblPr>
        <w:tblW w:w="8947" w:type="dxa"/>
        <w:jc w:val="center"/>
        <w:tblLayout w:type="fixed"/>
        <w:tblCellMar>
          <w:left w:w="10" w:type="dxa"/>
          <w:right w:w="10" w:type="dxa"/>
        </w:tblCellMar>
        <w:tblLook w:val="04A0" w:firstRow="1" w:lastRow="0" w:firstColumn="1" w:lastColumn="0" w:noHBand="0" w:noVBand="1"/>
      </w:tblPr>
      <w:tblGrid>
        <w:gridCol w:w="338"/>
        <w:gridCol w:w="1296"/>
        <w:gridCol w:w="538"/>
        <w:gridCol w:w="613"/>
        <w:gridCol w:w="1215"/>
        <w:gridCol w:w="11"/>
        <w:gridCol w:w="1340"/>
        <w:gridCol w:w="16"/>
        <w:gridCol w:w="2125"/>
        <w:gridCol w:w="11"/>
        <w:gridCol w:w="483"/>
        <w:gridCol w:w="11"/>
        <w:gridCol w:w="939"/>
        <w:gridCol w:w="11"/>
      </w:tblGrid>
      <w:tr w:rsidR="007F0685" w14:paraId="656E51B5" w14:textId="77777777" w:rsidTr="00BA5E4B">
        <w:trPr>
          <w:trHeight w:hRule="exact" w:val="556"/>
          <w:jc w:val="center"/>
        </w:trPr>
        <w:tc>
          <w:tcPr>
            <w:tcW w:w="338" w:type="dxa"/>
            <w:tcBorders>
              <w:top w:val="single" w:sz="4" w:space="0" w:color="auto"/>
            </w:tcBorders>
            <w:shd w:val="clear" w:color="auto" w:fill="FFFFFF"/>
            <w:vAlign w:val="bottom"/>
          </w:tcPr>
          <w:p w14:paraId="57B115F8" w14:textId="77777777" w:rsidR="007F0685" w:rsidRPr="007F0685" w:rsidRDefault="007F0685" w:rsidP="001335BA">
            <w:pPr>
              <w:pStyle w:val="Other1"/>
              <w:spacing w:line="239"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编号</w:t>
            </w:r>
          </w:p>
        </w:tc>
        <w:tc>
          <w:tcPr>
            <w:tcW w:w="1296" w:type="dxa"/>
            <w:tcBorders>
              <w:top w:val="single" w:sz="4" w:space="0" w:color="auto"/>
              <w:left w:val="single" w:sz="4" w:space="0" w:color="auto"/>
            </w:tcBorders>
            <w:shd w:val="clear" w:color="auto" w:fill="FFFFFF"/>
            <w:vAlign w:val="center"/>
          </w:tcPr>
          <w:p w14:paraId="3FA4B771" w14:textId="77777777" w:rsidR="007F0685" w:rsidRPr="007F0685" w:rsidRDefault="007F0685" w:rsidP="001335BA">
            <w:pPr>
              <w:pStyle w:val="Other1"/>
              <w:spacing w:line="240" w:lineRule="auto"/>
              <w:ind w:firstLine="24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任务名称</w:t>
            </w:r>
          </w:p>
        </w:tc>
        <w:tc>
          <w:tcPr>
            <w:tcW w:w="538" w:type="dxa"/>
            <w:tcBorders>
              <w:top w:val="single" w:sz="4" w:space="0" w:color="auto"/>
              <w:left w:val="single" w:sz="4" w:space="0" w:color="auto"/>
            </w:tcBorders>
            <w:shd w:val="clear" w:color="auto" w:fill="FFFFFF"/>
            <w:vAlign w:val="center"/>
          </w:tcPr>
          <w:p w14:paraId="2D1E368E" w14:textId="77777777" w:rsidR="007F0685" w:rsidRPr="007F0685" w:rsidRDefault="007F0685"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类别</w:t>
            </w:r>
          </w:p>
        </w:tc>
        <w:tc>
          <w:tcPr>
            <w:tcW w:w="613" w:type="dxa"/>
            <w:tcBorders>
              <w:top w:val="single" w:sz="4" w:space="0" w:color="auto"/>
              <w:left w:val="single" w:sz="4" w:space="0" w:color="auto"/>
            </w:tcBorders>
            <w:shd w:val="clear" w:color="auto" w:fill="FFFFFF"/>
            <w:vAlign w:val="center"/>
          </w:tcPr>
          <w:p w14:paraId="7B1FAA84" w14:textId="77777777" w:rsidR="007F0685" w:rsidRPr="007F0685" w:rsidRDefault="007F0685" w:rsidP="001335BA">
            <w:pPr>
              <w:pStyle w:val="Other1"/>
              <w:spacing w:line="240" w:lineRule="auto"/>
              <w:ind w:firstLine="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子类别</w:t>
            </w:r>
          </w:p>
        </w:tc>
        <w:tc>
          <w:tcPr>
            <w:tcW w:w="1226" w:type="dxa"/>
            <w:gridSpan w:val="2"/>
            <w:tcBorders>
              <w:top w:val="single" w:sz="4" w:space="0" w:color="auto"/>
              <w:left w:val="single" w:sz="4" w:space="0" w:color="auto"/>
            </w:tcBorders>
            <w:shd w:val="clear" w:color="auto" w:fill="FFFFFF"/>
            <w:vAlign w:val="center"/>
          </w:tcPr>
          <w:p w14:paraId="08DD8E5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子角色</w:t>
            </w:r>
          </w:p>
        </w:tc>
        <w:tc>
          <w:tcPr>
            <w:tcW w:w="1356" w:type="dxa"/>
            <w:gridSpan w:val="2"/>
            <w:tcBorders>
              <w:top w:val="single" w:sz="4" w:space="0" w:color="auto"/>
              <w:left w:val="single" w:sz="4" w:space="0" w:color="auto"/>
            </w:tcBorders>
            <w:shd w:val="clear" w:color="auto" w:fill="FFFFFF"/>
            <w:vAlign w:val="center"/>
          </w:tcPr>
          <w:p w14:paraId="36AAEB09"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角色</w:t>
            </w:r>
          </w:p>
        </w:tc>
        <w:tc>
          <w:tcPr>
            <w:tcW w:w="2136" w:type="dxa"/>
            <w:gridSpan w:val="2"/>
            <w:tcBorders>
              <w:top w:val="single" w:sz="4" w:space="0" w:color="auto"/>
              <w:left w:val="single" w:sz="4" w:space="0" w:color="auto"/>
            </w:tcBorders>
            <w:shd w:val="clear" w:color="auto" w:fill="FFFFFF"/>
            <w:vAlign w:val="center"/>
          </w:tcPr>
          <w:p w14:paraId="5607980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描述</w:t>
            </w:r>
          </w:p>
        </w:tc>
        <w:tc>
          <w:tcPr>
            <w:tcW w:w="494" w:type="dxa"/>
            <w:gridSpan w:val="2"/>
            <w:tcBorders>
              <w:top w:val="single" w:sz="4" w:space="0" w:color="auto"/>
              <w:left w:val="single" w:sz="4" w:space="0" w:color="auto"/>
            </w:tcBorders>
            <w:shd w:val="clear" w:color="auto" w:fill="FFFFFF"/>
            <w:vAlign w:val="bottom"/>
          </w:tcPr>
          <w:p w14:paraId="7C6023A0" w14:textId="77777777" w:rsidR="007F0685" w:rsidRPr="007F0685" w:rsidRDefault="007F0685" w:rsidP="001335BA">
            <w:pPr>
              <w:pStyle w:val="Other1"/>
              <w:spacing w:after="60" w:line="240" w:lineRule="auto"/>
              <w:ind w:firstLine="0"/>
              <w:jc w:val="righ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历时</w:t>
            </w:r>
          </w:p>
          <w:p w14:paraId="0F439E39" w14:textId="77777777" w:rsidR="007F0685" w:rsidRPr="007F0685" w:rsidRDefault="007F0685" w:rsidP="001335BA">
            <w:pPr>
              <w:pStyle w:val="Other1"/>
              <w:spacing w:line="240" w:lineRule="auto"/>
              <w:ind w:firstLine="0"/>
              <w:jc w:val="righ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（天）</w:t>
            </w:r>
          </w:p>
        </w:tc>
        <w:tc>
          <w:tcPr>
            <w:tcW w:w="950" w:type="dxa"/>
            <w:gridSpan w:val="2"/>
            <w:tcBorders>
              <w:top w:val="single" w:sz="4" w:space="0" w:color="auto"/>
              <w:left w:val="single" w:sz="4" w:space="0" w:color="auto"/>
            </w:tcBorders>
            <w:shd w:val="clear" w:color="auto" w:fill="FFFFFF"/>
            <w:vAlign w:val="center"/>
          </w:tcPr>
          <w:p w14:paraId="3019B62B" w14:textId="77777777" w:rsidR="007F0685" w:rsidRPr="007F0685" w:rsidRDefault="007F068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执行人</w:t>
            </w:r>
          </w:p>
        </w:tc>
      </w:tr>
      <w:tr w:rsidR="007F0685" w14:paraId="75FD5A59" w14:textId="77777777" w:rsidTr="00BA5E4B">
        <w:trPr>
          <w:trHeight w:hRule="exact" w:val="1232"/>
          <w:jc w:val="center"/>
        </w:trPr>
        <w:tc>
          <w:tcPr>
            <w:tcW w:w="338" w:type="dxa"/>
            <w:tcBorders>
              <w:top w:val="single" w:sz="4" w:space="0" w:color="auto"/>
            </w:tcBorders>
            <w:shd w:val="clear" w:color="auto" w:fill="FFFFFF"/>
            <w:vAlign w:val="center"/>
          </w:tcPr>
          <w:p w14:paraId="54416E89"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1</w:t>
            </w:r>
          </w:p>
        </w:tc>
        <w:tc>
          <w:tcPr>
            <w:tcW w:w="1296" w:type="dxa"/>
            <w:tcBorders>
              <w:top w:val="single" w:sz="4" w:space="0" w:color="auto"/>
              <w:left w:val="single" w:sz="4" w:space="0" w:color="auto"/>
            </w:tcBorders>
            <w:shd w:val="clear" w:color="auto" w:fill="FFFFFF"/>
            <w:vAlign w:val="center"/>
          </w:tcPr>
          <w:p w14:paraId="6D3A592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企业注册</w:t>
            </w:r>
          </w:p>
        </w:tc>
        <w:tc>
          <w:tcPr>
            <w:tcW w:w="538" w:type="dxa"/>
            <w:tcBorders>
              <w:top w:val="single" w:sz="4" w:space="0" w:color="auto"/>
              <w:left w:val="single" w:sz="4" w:space="0" w:color="auto"/>
            </w:tcBorders>
            <w:shd w:val="clear" w:color="auto" w:fill="FFFFFF"/>
            <w:vAlign w:val="center"/>
          </w:tcPr>
          <w:p w14:paraId="727C2AA0"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07C3224"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tcBorders>
            <w:shd w:val="clear" w:color="auto" w:fill="FFFFFF"/>
            <w:vAlign w:val="center"/>
          </w:tcPr>
          <w:p w14:paraId="579C45D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tcBorders>
            <w:shd w:val="clear" w:color="auto" w:fill="FFFFFF"/>
            <w:vAlign w:val="center"/>
          </w:tcPr>
          <w:p w14:paraId="21308D9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tcBorders>
            <w:shd w:val="clear" w:color="auto" w:fill="FFFFFF"/>
            <w:vAlign w:val="center"/>
          </w:tcPr>
          <w:p w14:paraId="5EB3D78E" w14:textId="752B73BC" w:rsidR="007F0685" w:rsidRPr="007F0685" w:rsidRDefault="007F0685" w:rsidP="001335BA">
            <w:pPr>
              <w:pStyle w:val="Other1"/>
              <w:spacing w:line="233"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sidRPr="007F0685">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tcBorders>
            <w:shd w:val="clear" w:color="auto" w:fill="FFFFFF"/>
            <w:vAlign w:val="center"/>
          </w:tcPr>
          <w:p w14:paraId="3461414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950" w:type="dxa"/>
            <w:gridSpan w:val="2"/>
            <w:tcBorders>
              <w:top w:val="single" w:sz="4" w:space="0" w:color="auto"/>
              <w:left w:val="single" w:sz="4" w:space="0" w:color="auto"/>
            </w:tcBorders>
            <w:shd w:val="clear" w:color="auto" w:fill="FFFFFF"/>
            <w:vAlign w:val="center"/>
          </w:tcPr>
          <w:p w14:paraId="1212CADE" w14:textId="78045EB5"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r>
      <w:tr w:rsidR="007F0685" w14:paraId="2F1092C7" w14:textId="77777777" w:rsidTr="00BA5E4B">
        <w:trPr>
          <w:trHeight w:hRule="exact" w:val="1502"/>
          <w:jc w:val="center"/>
        </w:trPr>
        <w:tc>
          <w:tcPr>
            <w:tcW w:w="338" w:type="dxa"/>
            <w:tcBorders>
              <w:top w:val="single" w:sz="4" w:space="0" w:color="auto"/>
            </w:tcBorders>
            <w:shd w:val="clear" w:color="auto" w:fill="FFFFFF"/>
            <w:vAlign w:val="center"/>
          </w:tcPr>
          <w:p w14:paraId="137FEEE9"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2</w:t>
            </w:r>
          </w:p>
        </w:tc>
        <w:tc>
          <w:tcPr>
            <w:tcW w:w="1296" w:type="dxa"/>
            <w:tcBorders>
              <w:top w:val="single" w:sz="4" w:space="0" w:color="auto"/>
              <w:left w:val="single" w:sz="4" w:space="0" w:color="auto"/>
            </w:tcBorders>
            <w:shd w:val="clear" w:color="auto" w:fill="FFFFFF"/>
            <w:vAlign w:val="center"/>
          </w:tcPr>
          <w:p w14:paraId="2DFD2DBF" w14:textId="794E50D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注册</w:t>
            </w:r>
          </w:p>
        </w:tc>
        <w:tc>
          <w:tcPr>
            <w:tcW w:w="538" w:type="dxa"/>
            <w:tcBorders>
              <w:top w:val="single" w:sz="4" w:space="0" w:color="auto"/>
              <w:left w:val="single" w:sz="4" w:space="0" w:color="auto"/>
            </w:tcBorders>
            <w:shd w:val="clear" w:color="auto" w:fill="FFFFFF"/>
            <w:vAlign w:val="center"/>
          </w:tcPr>
          <w:p w14:paraId="64D0CEB4"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3996B2D2"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tcBorders>
            <w:shd w:val="clear" w:color="auto" w:fill="FFFFFF"/>
            <w:vAlign w:val="center"/>
          </w:tcPr>
          <w:p w14:paraId="6556FD8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6" w:type="dxa"/>
            <w:gridSpan w:val="2"/>
            <w:tcBorders>
              <w:top w:val="single" w:sz="4" w:space="0" w:color="auto"/>
              <w:left w:val="single" w:sz="4" w:space="0" w:color="auto"/>
            </w:tcBorders>
            <w:shd w:val="clear" w:color="auto" w:fill="FFFFFF"/>
            <w:vAlign w:val="center"/>
          </w:tcPr>
          <w:p w14:paraId="5549ED3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组织</w:t>
            </w:r>
          </w:p>
        </w:tc>
        <w:tc>
          <w:tcPr>
            <w:tcW w:w="2136" w:type="dxa"/>
            <w:gridSpan w:val="2"/>
            <w:tcBorders>
              <w:top w:val="single" w:sz="4" w:space="0" w:color="auto"/>
              <w:left w:val="single" w:sz="4" w:space="0" w:color="auto"/>
            </w:tcBorders>
            <w:shd w:val="clear" w:color="auto" w:fill="FFFFFF"/>
            <w:vAlign w:val="center"/>
          </w:tcPr>
          <w:p w14:paraId="101DBBB6" w14:textId="6472AEB0" w:rsidR="007F0685" w:rsidRPr="007F0685" w:rsidRDefault="007F0685" w:rsidP="001335BA">
            <w:pPr>
              <w:pStyle w:val="Other1"/>
              <w:spacing w:line="233" w:lineRule="exact"/>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tcBorders>
            <w:shd w:val="clear" w:color="auto" w:fill="FFFFFF"/>
            <w:vAlign w:val="center"/>
          </w:tcPr>
          <w:p w14:paraId="5FB6E41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950" w:type="dxa"/>
            <w:gridSpan w:val="2"/>
            <w:tcBorders>
              <w:top w:val="single" w:sz="4" w:space="0" w:color="auto"/>
              <w:left w:val="single" w:sz="4" w:space="0" w:color="auto"/>
            </w:tcBorders>
            <w:shd w:val="clear" w:color="auto" w:fill="FFFFFF"/>
            <w:vAlign w:val="center"/>
          </w:tcPr>
          <w:p w14:paraId="065968A7" w14:textId="7626065B"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r>
      <w:tr w:rsidR="007F0685" w14:paraId="039D5A8F"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29DBBA68" w14:textId="77777777" w:rsidR="007F0685" w:rsidRPr="007F0685" w:rsidRDefault="007F0685" w:rsidP="001335BA">
            <w:pPr>
              <w:pStyle w:val="Other1"/>
              <w:spacing w:line="240" w:lineRule="auto"/>
              <w:ind w:firstLine="14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3</w:t>
            </w:r>
          </w:p>
        </w:tc>
        <w:tc>
          <w:tcPr>
            <w:tcW w:w="1296" w:type="dxa"/>
            <w:tcBorders>
              <w:top w:val="single" w:sz="4" w:space="0" w:color="auto"/>
              <w:left w:val="single" w:sz="4" w:space="0" w:color="auto"/>
              <w:bottom w:val="single" w:sz="4" w:space="0" w:color="auto"/>
            </w:tcBorders>
            <w:shd w:val="clear" w:color="auto" w:fill="FFFFFF"/>
            <w:vAlign w:val="center"/>
          </w:tcPr>
          <w:p w14:paraId="6D8AE0A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登录</w:t>
            </w:r>
          </w:p>
        </w:tc>
        <w:tc>
          <w:tcPr>
            <w:tcW w:w="538" w:type="dxa"/>
            <w:tcBorders>
              <w:top w:val="single" w:sz="4" w:space="0" w:color="auto"/>
              <w:left w:val="single" w:sz="4" w:space="0" w:color="auto"/>
              <w:bottom w:val="single" w:sz="4" w:space="0" w:color="auto"/>
            </w:tcBorders>
            <w:shd w:val="clear" w:color="auto" w:fill="FFFFFF"/>
            <w:vAlign w:val="center"/>
          </w:tcPr>
          <w:p w14:paraId="03D93B5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3FC635F9"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登录</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3211623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5FF243E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6C24DAC6" w14:textId="1D5E6067" w:rsidR="007F0685" w:rsidRPr="007F0685" w:rsidRDefault="007F0685" w:rsidP="001335BA">
            <w:pPr>
              <w:pStyle w:val="Other1"/>
              <w:spacing w:line="238"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为</w:t>
            </w:r>
            <w:r w:rsidRPr="007F0685">
              <w:rPr>
                <w:rFonts w:ascii="华文中宋" w:eastAsia="华文中宋" w:hAnsi="华文中宋" w:cstheme="minorBidi" w:hint="eastAsia"/>
                <w:color w:val="000000" w:themeColor="text1"/>
                <w:sz w:val="21"/>
                <w:szCs w:val="21"/>
                <w:lang w:val="en-US" w:eastAsia="zh-CN" w:bidi="ar-SA"/>
              </w:rPr>
              <w:t>成员</w:t>
            </w:r>
            <w:r w:rsidRPr="007F0685">
              <w:rPr>
                <w:rFonts w:ascii="华文中宋" w:eastAsia="华文中宋" w:hAnsi="华文中宋" w:cstheme="minorBidi"/>
                <w:color w:val="000000" w:themeColor="text1"/>
                <w:sz w:val="21"/>
                <w:szCs w:val="21"/>
                <w:lang w:val="en-US" w:eastAsia="zh-CN" w:bidi="ar-SA"/>
              </w:rPr>
              <w:t>提供注册申请功能。</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5CE9CB8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3</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1032B02D" w14:textId="21C9AEBF"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谢之非</w:t>
            </w:r>
          </w:p>
        </w:tc>
      </w:tr>
      <w:tr w:rsidR="007F0685" w14:paraId="4BE4B986"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46A7D9DE"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4</w:t>
            </w:r>
          </w:p>
        </w:tc>
        <w:tc>
          <w:tcPr>
            <w:tcW w:w="1296" w:type="dxa"/>
            <w:tcBorders>
              <w:top w:val="single" w:sz="4" w:space="0" w:color="auto"/>
              <w:left w:val="single" w:sz="4" w:space="0" w:color="auto"/>
              <w:bottom w:val="single" w:sz="4" w:space="0" w:color="auto"/>
            </w:tcBorders>
            <w:shd w:val="clear" w:color="auto" w:fill="FFFFFF"/>
            <w:vAlign w:val="center"/>
          </w:tcPr>
          <w:p w14:paraId="305E0326" w14:textId="36801C6E"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企业用户备案上报</w:t>
            </w:r>
          </w:p>
        </w:tc>
        <w:tc>
          <w:tcPr>
            <w:tcW w:w="538" w:type="dxa"/>
            <w:tcBorders>
              <w:top w:val="single" w:sz="4" w:space="0" w:color="auto"/>
              <w:left w:val="single" w:sz="4" w:space="0" w:color="auto"/>
              <w:bottom w:val="single" w:sz="4" w:space="0" w:color="auto"/>
            </w:tcBorders>
            <w:shd w:val="clear" w:color="auto" w:fill="FFFFFF"/>
            <w:vAlign w:val="center"/>
          </w:tcPr>
          <w:p w14:paraId="21AB990E"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4F1B762B" w14:textId="045E3537"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上报</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6B911F6B" w14:textId="2C391F94"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396F36DF" w14:textId="1F8D0BF5"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7A98CB2C" w14:textId="3F8492A1" w:rsidR="007F0685" w:rsidRPr="007F0685" w:rsidRDefault="007F0685" w:rsidP="001335BA">
            <w:pPr>
              <w:pStyle w:val="Other1"/>
              <w:spacing w:line="239"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企业用户备案上报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52B73FB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5B14E6BD" w14:textId="0F77AD9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张</w:t>
            </w:r>
            <w:r>
              <w:rPr>
                <w:rFonts w:ascii="华文中宋" w:eastAsia="华文中宋" w:hAnsi="华文中宋" w:cstheme="minorBidi" w:hint="eastAsia"/>
                <w:color w:val="000000" w:themeColor="text1"/>
                <w:sz w:val="21"/>
                <w:szCs w:val="21"/>
                <w:lang w:val="en-US" w:eastAsia="zh-CN" w:bidi="ar-SA"/>
              </w:rPr>
              <w:t>众</w:t>
            </w:r>
          </w:p>
        </w:tc>
      </w:tr>
      <w:tr w:rsidR="007F0685" w14:paraId="58DFC441"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20AE33D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5</w:t>
            </w:r>
          </w:p>
        </w:tc>
        <w:tc>
          <w:tcPr>
            <w:tcW w:w="1296" w:type="dxa"/>
            <w:tcBorders>
              <w:top w:val="single" w:sz="4" w:space="0" w:color="auto"/>
              <w:left w:val="single" w:sz="4" w:space="0" w:color="auto"/>
              <w:bottom w:val="single" w:sz="4" w:space="0" w:color="auto"/>
            </w:tcBorders>
            <w:shd w:val="clear" w:color="auto" w:fill="FFFFFF"/>
            <w:vAlign w:val="center"/>
          </w:tcPr>
          <w:p w14:paraId="56081ACB" w14:textId="71DA32B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r>
              <w:rPr>
                <w:rFonts w:ascii="华文中宋" w:eastAsia="华文中宋" w:hAnsi="华文中宋" w:cstheme="minorBidi" w:hint="eastAsia"/>
                <w:color w:val="000000" w:themeColor="text1"/>
                <w:sz w:val="21"/>
                <w:szCs w:val="21"/>
                <w:lang w:val="en-US" w:eastAsia="zh-CN" w:bidi="ar-SA"/>
              </w:rPr>
              <w:t>上传基本信息</w:t>
            </w:r>
          </w:p>
        </w:tc>
        <w:tc>
          <w:tcPr>
            <w:tcW w:w="538" w:type="dxa"/>
            <w:tcBorders>
              <w:top w:val="single" w:sz="4" w:space="0" w:color="auto"/>
              <w:left w:val="single" w:sz="4" w:space="0" w:color="auto"/>
              <w:bottom w:val="single" w:sz="4" w:space="0" w:color="auto"/>
            </w:tcBorders>
            <w:shd w:val="clear" w:color="auto" w:fill="FFFFFF"/>
            <w:vAlign w:val="center"/>
          </w:tcPr>
          <w:p w14:paraId="0FF8CD78"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56EF2166" w14:textId="45C4BF75"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上传基本信息</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2EE137B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11237CB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197531E8" w14:textId="73A4EDDB" w:rsidR="007F0685" w:rsidRPr="007F0685" w:rsidRDefault="007F0685" w:rsidP="001335BA">
            <w:pPr>
              <w:pStyle w:val="Other1"/>
              <w:spacing w:line="239" w:lineRule="exact"/>
              <w:ind w:firstLine="2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针对</w:t>
            </w:r>
            <w:r w:rsidRPr="007F0685">
              <w:rPr>
                <w:rFonts w:ascii="华文中宋" w:eastAsia="华文中宋" w:hAnsi="华文中宋" w:cstheme="minorBidi" w:hint="eastAsia"/>
                <w:color w:val="000000" w:themeColor="text1"/>
                <w:sz w:val="21"/>
                <w:szCs w:val="21"/>
                <w:lang w:val="en-US" w:eastAsia="zh-CN" w:bidi="ar-SA"/>
              </w:rPr>
              <w:t>企业</w:t>
            </w:r>
            <w:r>
              <w:rPr>
                <w:rFonts w:ascii="华文中宋" w:eastAsia="华文中宋" w:hAnsi="华文中宋" w:cstheme="minorBidi" w:hint="eastAsia"/>
                <w:color w:val="000000" w:themeColor="text1"/>
                <w:sz w:val="21"/>
                <w:szCs w:val="21"/>
                <w:lang w:val="en-US" w:eastAsia="zh-CN" w:bidi="ar-SA"/>
              </w:rPr>
              <w:t>上传基本信息</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4008638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1CE002FF" w14:textId="63647E1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冀昀锴</w:t>
            </w:r>
          </w:p>
        </w:tc>
      </w:tr>
      <w:tr w:rsidR="007F0685" w14:paraId="7669495D" w14:textId="77777777" w:rsidTr="00BA5E4B">
        <w:trPr>
          <w:trHeight w:hRule="exact" w:val="1523"/>
          <w:jc w:val="center"/>
        </w:trPr>
        <w:tc>
          <w:tcPr>
            <w:tcW w:w="338" w:type="dxa"/>
            <w:tcBorders>
              <w:top w:val="single" w:sz="4" w:space="0" w:color="auto"/>
              <w:bottom w:val="single" w:sz="4" w:space="0" w:color="auto"/>
            </w:tcBorders>
            <w:shd w:val="clear" w:color="auto" w:fill="FFFFFF"/>
            <w:vAlign w:val="center"/>
          </w:tcPr>
          <w:p w14:paraId="1B78E6BB"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6</w:t>
            </w:r>
          </w:p>
        </w:tc>
        <w:tc>
          <w:tcPr>
            <w:tcW w:w="1296" w:type="dxa"/>
            <w:tcBorders>
              <w:top w:val="single" w:sz="4" w:space="0" w:color="auto"/>
              <w:left w:val="single" w:sz="4" w:space="0" w:color="auto"/>
              <w:bottom w:val="single" w:sz="4" w:space="0" w:color="auto"/>
            </w:tcBorders>
            <w:shd w:val="clear" w:color="auto" w:fill="FFFFFF"/>
            <w:vAlign w:val="center"/>
          </w:tcPr>
          <w:p w14:paraId="083843BE" w14:textId="4A4C6CE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注册响应</w:t>
            </w:r>
          </w:p>
        </w:tc>
        <w:tc>
          <w:tcPr>
            <w:tcW w:w="538" w:type="dxa"/>
            <w:tcBorders>
              <w:top w:val="single" w:sz="4" w:space="0" w:color="auto"/>
              <w:left w:val="single" w:sz="4" w:space="0" w:color="auto"/>
              <w:bottom w:val="single" w:sz="4" w:space="0" w:color="auto"/>
            </w:tcBorders>
            <w:shd w:val="clear" w:color="auto" w:fill="FFFFFF"/>
            <w:vAlign w:val="center"/>
          </w:tcPr>
          <w:p w14:paraId="718B7F27"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0F99DEAD" w14:textId="77777777" w:rsidR="007F0685" w:rsidRPr="007F0685" w:rsidRDefault="007F068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注册</w:t>
            </w:r>
          </w:p>
        </w:tc>
        <w:tc>
          <w:tcPr>
            <w:tcW w:w="1226" w:type="dxa"/>
            <w:gridSpan w:val="2"/>
            <w:tcBorders>
              <w:top w:val="single" w:sz="4" w:space="0" w:color="auto"/>
              <w:left w:val="single" w:sz="4" w:space="0" w:color="auto"/>
              <w:bottom w:val="single" w:sz="4" w:space="0" w:color="auto"/>
            </w:tcBorders>
            <w:shd w:val="clear" w:color="auto" w:fill="FFFFFF"/>
            <w:vAlign w:val="center"/>
          </w:tcPr>
          <w:p w14:paraId="1D004EB8" w14:textId="7948F505"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1356" w:type="dxa"/>
            <w:gridSpan w:val="2"/>
            <w:tcBorders>
              <w:top w:val="single" w:sz="4" w:space="0" w:color="auto"/>
              <w:left w:val="single" w:sz="4" w:space="0" w:color="auto"/>
              <w:bottom w:val="single" w:sz="4" w:space="0" w:color="auto"/>
            </w:tcBorders>
            <w:shd w:val="clear" w:color="auto" w:fill="FFFFFF"/>
            <w:vAlign w:val="center"/>
          </w:tcPr>
          <w:p w14:paraId="2FD8A157" w14:textId="5EB3E2FA"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36" w:type="dxa"/>
            <w:gridSpan w:val="2"/>
            <w:tcBorders>
              <w:top w:val="single" w:sz="4" w:space="0" w:color="auto"/>
              <w:left w:val="single" w:sz="4" w:space="0" w:color="auto"/>
              <w:bottom w:val="single" w:sz="4" w:space="0" w:color="auto"/>
            </w:tcBorders>
            <w:shd w:val="clear" w:color="auto" w:fill="FFFFFF"/>
            <w:vAlign w:val="center"/>
          </w:tcPr>
          <w:p w14:paraId="24B25ECC" w14:textId="62D11EE4" w:rsidR="007F0685" w:rsidRPr="007F0685" w:rsidRDefault="007F0685" w:rsidP="001335BA">
            <w:pPr>
              <w:pStyle w:val="Other1"/>
              <w:spacing w:line="238" w:lineRule="exact"/>
              <w:ind w:firstLine="260"/>
              <w:jc w:val="center"/>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color w:val="000000" w:themeColor="text1"/>
                <w:sz w:val="21"/>
                <w:szCs w:val="21"/>
                <w:lang w:val="en-US" w:eastAsia="zh-CN" w:bidi="ar-SA"/>
              </w:rPr>
              <w:t>注册</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69EB89EE" w14:textId="77777777" w:rsidR="007F0685" w:rsidRPr="007F0685" w:rsidRDefault="007F0685" w:rsidP="001335BA">
            <w:pPr>
              <w:pStyle w:val="Other1"/>
              <w:spacing w:line="240" w:lineRule="auto"/>
              <w:ind w:firstLine="16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0C1756CA" w14:textId="6C9D2FAD" w:rsidR="007F0685" w:rsidRPr="007F0685" w:rsidRDefault="007F0685" w:rsidP="001335BA">
            <w:pPr>
              <w:pStyle w:val="Other1"/>
              <w:spacing w:line="240" w:lineRule="auto"/>
              <w:ind w:firstLine="0"/>
              <w:jc w:val="center"/>
              <w:rPr>
                <w:rFonts w:ascii="华文中宋" w:eastAsia="华文中宋" w:hAnsi="华文中宋" w:cstheme="minorBidi" w:hint="eastAsia"/>
                <w:color w:val="000000" w:themeColor="text1"/>
                <w:sz w:val="21"/>
                <w:szCs w:val="21"/>
                <w:lang w:val="en-US" w:eastAsia="zh-CN" w:bidi="ar-SA"/>
              </w:rPr>
            </w:pPr>
            <w:r w:rsidRPr="007F0685">
              <w:rPr>
                <w:rFonts w:ascii="华文中宋" w:eastAsia="华文中宋" w:hAnsi="华文中宋" w:cstheme="minorBidi"/>
                <w:color w:val="000000" w:themeColor="text1"/>
                <w:sz w:val="21"/>
                <w:szCs w:val="21"/>
                <w:lang w:val="en-US" w:eastAsia="zh-CN" w:bidi="ar-SA"/>
              </w:rPr>
              <w:t>张</w:t>
            </w:r>
            <w:r>
              <w:rPr>
                <w:rFonts w:ascii="华文中宋" w:eastAsia="华文中宋" w:hAnsi="华文中宋" w:cstheme="minorBidi" w:hint="eastAsia"/>
                <w:color w:val="000000" w:themeColor="text1"/>
                <w:sz w:val="21"/>
                <w:szCs w:val="21"/>
                <w:lang w:val="en-US" w:eastAsia="zh-CN" w:bidi="ar-SA"/>
              </w:rPr>
              <w:t>众</w:t>
            </w:r>
          </w:p>
        </w:tc>
      </w:tr>
      <w:tr w:rsidR="007F0685" w14:paraId="62EF56FD" w14:textId="77777777" w:rsidTr="00BA5E4B">
        <w:trPr>
          <w:gridAfter w:val="1"/>
          <w:wAfter w:w="11" w:type="dxa"/>
          <w:trHeight w:hRule="exact" w:val="920"/>
          <w:jc w:val="center"/>
        </w:trPr>
        <w:tc>
          <w:tcPr>
            <w:tcW w:w="338" w:type="dxa"/>
            <w:tcBorders>
              <w:top w:val="single" w:sz="4" w:space="0" w:color="auto"/>
            </w:tcBorders>
            <w:shd w:val="clear" w:color="auto" w:fill="FFFFFF"/>
            <w:vAlign w:val="center"/>
          </w:tcPr>
          <w:p w14:paraId="403067A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7</w:t>
            </w:r>
          </w:p>
        </w:tc>
        <w:tc>
          <w:tcPr>
            <w:tcW w:w="1296" w:type="dxa"/>
            <w:tcBorders>
              <w:top w:val="single" w:sz="4" w:space="0" w:color="auto"/>
              <w:left w:val="single" w:sz="4" w:space="0" w:color="auto"/>
            </w:tcBorders>
            <w:shd w:val="clear" w:color="auto" w:fill="FFFFFF"/>
            <w:vAlign w:val="center"/>
          </w:tcPr>
          <w:p w14:paraId="1C0536AE" w14:textId="0A1FF32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hint="eastAsia"/>
                <w:color w:val="000000" w:themeColor="text1"/>
                <w:sz w:val="21"/>
                <w:szCs w:val="21"/>
                <w:lang w:val="en-US" w:eastAsia="zh-CN" w:bidi="ar-SA"/>
              </w:rPr>
              <w:t>修改</w:t>
            </w:r>
          </w:p>
          <w:p w14:paraId="0F0F6FD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信息</w:t>
            </w:r>
          </w:p>
        </w:tc>
        <w:tc>
          <w:tcPr>
            <w:tcW w:w="538" w:type="dxa"/>
            <w:tcBorders>
              <w:top w:val="single" w:sz="4" w:space="0" w:color="auto"/>
              <w:left w:val="single" w:sz="4" w:space="0" w:color="auto"/>
            </w:tcBorders>
            <w:shd w:val="clear" w:color="auto" w:fill="FFFFFF"/>
            <w:vAlign w:val="center"/>
          </w:tcPr>
          <w:p w14:paraId="5E42D25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448C2CC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09E6140"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tcBorders>
            <w:shd w:val="clear" w:color="auto" w:fill="FFFFFF"/>
            <w:vAlign w:val="center"/>
          </w:tcPr>
          <w:p w14:paraId="6705AC5D" w14:textId="6F58F4F3"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tcBorders>
            <w:shd w:val="clear" w:color="auto" w:fill="FFFFFF"/>
            <w:vAlign w:val="center"/>
          </w:tcPr>
          <w:p w14:paraId="5FB25D00" w14:textId="7D35FE3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r w:rsidRPr="007F0685">
              <w:rPr>
                <w:rFonts w:ascii="华文中宋" w:eastAsia="华文中宋" w:hAnsi="华文中宋" w:cstheme="minorBidi" w:hint="eastAsia"/>
                <w:color w:val="000000" w:themeColor="text1"/>
                <w:sz w:val="21"/>
                <w:szCs w:val="21"/>
                <w:lang w:val="en-US" w:eastAsia="zh-CN" w:bidi="ar-SA"/>
              </w:rPr>
              <w:t>注册成功后，可以对本人的口令、联系地址等信息进行修改</w:t>
            </w:r>
          </w:p>
        </w:tc>
        <w:tc>
          <w:tcPr>
            <w:tcW w:w="494" w:type="dxa"/>
            <w:gridSpan w:val="2"/>
            <w:tcBorders>
              <w:top w:val="single" w:sz="4" w:space="0" w:color="auto"/>
              <w:left w:val="single" w:sz="4" w:space="0" w:color="auto"/>
            </w:tcBorders>
            <w:shd w:val="clear" w:color="auto" w:fill="FFFFFF"/>
            <w:vAlign w:val="center"/>
          </w:tcPr>
          <w:p w14:paraId="58A6B47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0E656564" w14:textId="5F57317A"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王佳俊</w:t>
            </w:r>
          </w:p>
        </w:tc>
      </w:tr>
      <w:tr w:rsidR="007F0685" w14:paraId="56BEFD86" w14:textId="77777777" w:rsidTr="00BA5E4B">
        <w:trPr>
          <w:gridAfter w:val="1"/>
          <w:wAfter w:w="11" w:type="dxa"/>
          <w:trHeight w:hRule="exact" w:val="1606"/>
          <w:jc w:val="center"/>
        </w:trPr>
        <w:tc>
          <w:tcPr>
            <w:tcW w:w="338" w:type="dxa"/>
            <w:tcBorders>
              <w:top w:val="single" w:sz="4" w:space="0" w:color="auto"/>
            </w:tcBorders>
            <w:shd w:val="clear" w:color="auto" w:fill="FFFFFF"/>
            <w:vAlign w:val="center"/>
          </w:tcPr>
          <w:p w14:paraId="12E9017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lastRenderedPageBreak/>
              <w:t>8</w:t>
            </w:r>
          </w:p>
        </w:tc>
        <w:tc>
          <w:tcPr>
            <w:tcW w:w="1296" w:type="dxa"/>
            <w:tcBorders>
              <w:top w:val="single" w:sz="4" w:space="0" w:color="auto"/>
              <w:left w:val="single" w:sz="4" w:space="0" w:color="auto"/>
            </w:tcBorders>
            <w:shd w:val="clear" w:color="auto" w:fill="FFFFFF"/>
            <w:vAlign w:val="center"/>
          </w:tcPr>
          <w:p w14:paraId="0FE974F1" w14:textId="54BD7540"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Pr>
                <w:rFonts w:ascii="华文中宋" w:eastAsia="华文中宋" w:hAnsi="华文中宋" w:cstheme="minorBidi" w:hint="eastAsia"/>
                <w:color w:val="000000" w:themeColor="text1"/>
                <w:sz w:val="21"/>
                <w:szCs w:val="21"/>
                <w:lang w:val="en-US" w:eastAsia="zh-CN" w:bidi="ar-SA"/>
              </w:rPr>
              <w:t>报表管理</w:t>
            </w:r>
          </w:p>
        </w:tc>
        <w:tc>
          <w:tcPr>
            <w:tcW w:w="538" w:type="dxa"/>
            <w:tcBorders>
              <w:top w:val="single" w:sz="4" w:space="0" w:color="auto"/>
              <w:left w:val="single" w:sz="4" w:space="0" w:color="auto"/>
            </w:tcBorders>
            <w:shd w:val="clear" w:color="auto" w:fill="FFFFFF"/>
            <w:vAlign w:val="center"/>
          </w:tcPr>
          <w:p w14:paraId="0A38051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227038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DBF9EF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B428821" w14:textId="3B0F1188"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526D3360" w14:textId="22035FB9"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Pr>
                <w:rFonts w:ascii="华文中宋" w:eastAsia="华文中宋" w:hAnsi="华文中宋" w:cstheme="minorBidi" w:hint="eastAsia"/>
                <w:color w:val="000000" w:themeColor="text1"/>
                <w:sz w:val="21"/>
                <w:szCs w:val="21"/>
                <w:lang w:val="en-US" w:eastAsia="zh-CN" w:bidi="ar-SA"/>
              </w:rPr>
              <w:t>查看企业数据</w:t>
            </w:r>
          </w:p>
        </w:tc>
        <w:tc>
          <w:tcPr>
            <w:tcW w:w="494" w:type="dxa"/>
            <w:gridSpan w:val="2"/>
            <w:tcBorders>
              <w:top w:val="single" w:sz="4" w:space="0" w:color="auto"/>
              <w:left w:val="single" w:sz="4" w:space="0" w:color="auto"/>
            </w:tcBorders>
            <w:shd w:val="clear" w:color="auto" w:fill="FFFFFF"/>
            <w:vAlign w:val="center"/>
          </w:tcPr>
          <w:p w14:paraId="4258DE7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665B46FB" w14:textId="1C06364B"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凌熙涵</w:t>
            </w:r>
          </w:p>
        </w:tc>
      </w:tr>
      <w:tr w:rsidR="007F0685" w14:paraId="13E7FA7E" w14:textId="77777777" w:rsidTr="00BA5E4B">
        <w:trPr>
          <w:gridAfter w:val="1"/>
          <w:wAfter w:w="11" w:type="dxa"/>
          <w:trHeight w:hRule="exact" w:val="1341"/>
          <w:jc w:val="center"/>
        </w:trPr>
        <w:tc>
          <w:tcPr>
            <w:tcW w:w="338" w:type="dxa"/>
            <w:tcBorders>
              <w:top w:val="single" w:sz="4" w:space="0" w:color="auto"/>
            </w:tcBorders>
            <w:shd w:val="clear" w:color="auto" w:fill="FFFFFF"/>
            <w:vAlign w:val="center"/>
          </w:tcPr>
          <w:p w14:paraId="7810DE8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9</w:t>
            </w:r>
          </w:p>
        </w:tc>
        <w:tc>
          <w:tcPr>
            <w:tcW w:w="1296" w:type="dxa"/>
            <w:tcBorders>
              <w:top w:val="single" w:sz="4" w:space="0" w:color="auto"/>
              <w:left w:val="single" w:sz="4" w:space="0" w:color="auto"/>
            </w:tcBorders>
            <w:shd w:val="clear" w:color="auto" w:fill="FFFFFF"/>
            <w:vAlign w:val="center"/>
          </w:tcPr>
          <w:p w14:paraId="3A370ED5" w14:textId="2AB4FC9C"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w:t>
            </w:r>
            <w:r w:rsidRPr="007F0685">
              <w:rPr>
                <w:rFonts w:ascii="华文中宋" w:eastAsia="华文中宋" w:hAnsi="华文中宋" w:cstheme="minorBidi" w:hint="eastAsia"/>
                <w:color w:val="000000" w:themeColor="text1"/>
                <w:sz w:val="21"/>
                <w:szCs w:val="21"/>
                <w:lang w:val="en-US" w:eastAsia="zh-CN" w:bidi="ar-SA"/>
              </w:rPr>
              <w:t>修改</w:t>
            </w:r>
          </w:p>
        </w:tc>
        <w:tc>
          <w:tcPr>
            <w:tcW w:w="538" w:type="dxa"/>
            <w:tcBorders>
              <w:top w:val="single" w:sz="4" w:space="0" w:color="auto"/>
              <w:left w:val="single" w:sz="4" w:space="0" w:color="auto"/>
            </w:tcBorders>
            <w:shd w:val="clear" w:color="auto" w:fill="FFFFFF"/>
            <w:vAlign w:val="center"/>
          </w:tcPr>
          <w:p w14:paraId="6D40D70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6B85CC4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06F9DA1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3A317828" w14:textId="3A9998E1"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16DB6668" w14:textId="5EA54980"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修改</w:t>
            </w:r>
            <w:r>
              <w:rPr>
                <w:rFonts w:ascii="华文中宋" w:eastAsia="华文中宋" w:hAnsi="华文中宋" w:cstheme="minorBidi" w:hint="eastAsia"/>
                <w:color w:val="000000" w:themeColor="text1"/>
                <w:sz w:val="21"/>
                <w:szCs w:val="21"/>
                <w:lang w:val="en-US" w:eastAsia="zh-CN" w:bidi="ar-SA"/>
              </w:rPr>
              <w:t>数据</w:t>
            </w:r>
          </w:p>
        </w:tc>
        <w:tc>
          <w:tcPr>
            <w:tcW w:w="494" w:type="dxa"/>
            <w:gridSpan w:val="2"/>
            <w:tcBorders>
              <w:top w:val="single" w:sz="4" w:space="0" w:color="auto"/>
              <w:left w:val="single" w:sz="4" w:space="0" w:color="auto"/>
            </w:tcBorders>
            <w:shd w:val="clear" w:color="auto" w:fill="FFFFFF"/>
            <w:vAlign w:val="center"/>
          </w:tcPr>
          <w:p w14:paraId="79F46F6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3161E702" w14:textId="18A09CE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王少溥</w:t>
            </w:r>
          </w:p>
        </w:tc>
      </w:tr>
      <w:tr w:rsidR="007F0685" w14:paraId="3AD00C6B" w14:textId="77777777" w:rsidTr="00BA5E4B">
        <w:trPr>
          <w:gridAfter w:val="1"/>
          <w:wAfter w:w="11" w:type="dxa"/>
          <w:trHeight w:hRule="exact" w:val="1081"/>
          <w:jc w:val="center"/>
        </w:trPr>
        <w:tc>
          <w:tcPr>
            <w:tcW w:w="338" w:type="dxa"/>
            <w:tcBorders>
              <w:top w:val="single" w:sz="4" w:space="0" w:color="auto"/>
            </w:tcBorders>
            <w:shd w:val="clear" w:color="auto" w:fill="FFFFFF"/>
            <w:vAlign w:val="center"/>
          </w:tcPr>
          <w:p w14:paraId="4581612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10</w:t>
            </w:r>
          </w:p>
        </w:tc>
        <w:tc>
          <w:tcPr>
            <w:tcW w:w="1296" w:type="dxa"/>
            <w:tcBorders>
              <w:top w:val="single" w:sz="4" w:space="0" w:color="auto"/>
              <w:left w:val="single" w:sz="4" w:space="0" w:color="auto"/>
            </w:tcBorders>
            <w:shd w:val="clear" w:color="auto" w:fill="FFFFFF"/>
            <w:vAlign w:val="center"/>
          </w:tcPr>
          <w:p w14:paraId="0F79FE67" w14:textId="4F9431F3"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w:t>
            </w:r>
            <w:r w:rsidRPr="007F0685">
              <w:rPr>
                <w:rFonts w:ascii="华文中宋" w:eastAsia="华文中宋" w:hAnsi="华文中宋" w:cstheme="minorBidi" w:hint="eastAsia"/>
                <w:color w:val="000000" w:themeColor="text1"/>
                <w:sz w:val="21"/>
                <w:szCs w:val="21"/>
                <w:lang w:val="en-US" w:eastAsia="zh-CN" w:bidi="ar-SA"/>
              </w:rPr>
              <w:t>删除</w:t>
            </w:r>
          </w:p>
        </w:tc>
        <w:tc>
          <w:tcPr>
            <w:tcW w:w="538" w:type="dxa"/>
            <w:tcBorders>
              <w:top w:val="single" w:sz="4" w:space="0" w:color="auto"/>
              <w:left w:val="single" w:sz="4" w:space="0" w:color="auto"/>
            </w:tcBorders>
            <w:shd w:val="clear" w:color="auto" w:fill="FFFFFF"/>
            <w:vAlign w:val="center"/>
          </w:tcPr>
          <w:p w14:paraId="56215CF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8F8DF6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EA0350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3205FD5" w14:textId="7D90DCC8"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4C0950FC" w14:textId="658392C7" w:rsidR="007F0685" w:rsidRPr="007F0685" w:rsidRDefault="007F0685" w:rsidP="007F0685">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sidRPr="007F0685">
              <w:rPr>
                <w:rFonts w:ascii="华文中宋" w:eastAsia="华文中宋" w:hAnsi="华文中宋" w:cstheme="minorBidi" w:hint="eastAsia"/>
                <w:color w:val="000000" w:themeColor="text1"/>
                <w:sz w:val="21"/>
                <w:szCs w:val="21"/>
                <w:lang w:val="en-US" w:eastAsia="zh-CN" w:bidi="ar-SA"/>
              </w:rPr>
              <w:t>有权删除</w:t>
            </w:r>
            <w:r>
              <w:rPr>
                <w:rFonts w:ascii="华文中宋" w:eastAsia="华文中宋" w:hAnsi="华文中宋" w:cstheme="minorBidi" w:hint="eastAsia"/>
                <w:color w:val="000000" w:themeColor="text1"/>
                <w:sz w:val="21"/>
                <w:szCs w:val="21"/>
                <w:lang w:val="en-US" w:eastAsia="zh-CN" w:bidi="ar-SA"/>
              </w:rPr>
              <w:t>数据</w:t>
            </w:r>
          </w:p>
        </w:tc>
        <w:tc>
          <w:tcPr>
            <w:tcW w:w="494" w:type="dxa"/>
            <w:gridSpan w:val="2"/>
            <w:tcBorders>
              <w:top w:val="single" w:sz="4" w:space="0" w:color="auto"/>
              <w:left w:val="single" w:sz="4" w:space="0" w:color="auto"/>
            </w:tcBorders>
            <w:shd w:val="clear" w:color="auto" w:fill="FFFFFF"/>
            <w:vAlign w:val="center"/>
          </w:tcPr>
          <w:p w14:paraId="1C74AEE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4365FE0D" w14:textId="1BA3031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王少溥</w:t>
            </w:r>
          </w:p>
        </w:tc>
      </w:tr>
      <w:tr w:rsidR="007F0685" w14:paraId="5AD095B4" w14:textId="77777777" w:rsidTr="00BA5E4B">
        <w:trPr>
          <w:gridAfter w:val="1"/>
          <w:wAfter w:w="11" w:type="dxa"/>
          <w:trHeight w:hRule="exact" w:val="1570"/>
          <w:jc w:val="center"/>
        </w:trPr>
        <w:tc>
          <w:tcPr>
            <w:tcW w:w="338" w:type="dxa"/>
            <w:tcBorders>
              <w:top w:val="single" w:sz="4" w:space="0" w:color="auto"/>
            </w:tcBorders>
            <w:shd w:val="clear" w:color="auto" w:fill="FFFFFF"/>
            <w:vAlign w:val="center"/>
          </w:tcPr>
          <w:p w14:paraId="5A793A9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11</w:t>
            </w:r>
          </w:p>
        </w:tc>
        <w:tc>
          <w:tcPr>
            <w:tcW w:w="1296" w:type="dxa"/>
            <w:tcBorders>
              <w:top w:val="single" w:sz="4" w:space="0" w:color="auto"/>
              <w:left w:val="single" w:sz="4" w:space="0" w:color="auto"/>
            </w:tcBorders>
            <w:shd w:val="clear" w:color="auto" w:fill="FFFFFF"/>
            <w:vAlign w:val="center"/>
          </w:tcPr>
          <w:p w14:paraId="77C984E6" w14:textId="1AF31A3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数据退回</w:t>
            </w:r>
          </w:p>
        </w:tc>
        <w:tc>
          <w:tcPr>
            <w:tcW w:w="538" w:type="dxa"/>
            <w:tcBorders>
              <w:top w:val="single" w:sz="4" w:space="0" w:color="auto"/>
              <w:left w:val="single" w:sz="4" w:space="0" w:color="auto"/>
            </w:tcBorders>
            <w:shd w:val="clear" w:color="auto" w:fill="FFFFFF"/>
            <w:vAlign w:val="center"/>
          </w:tcPr>
          <w:p w14:paraId="08FC67C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6266A2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1AC335BC" w14:textId="252E2CD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4DF11F6C" w14:textId="3E9E622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364F5FEE" w14:textId="01FA2F7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r>
              <w:rPr>
                <w:rFonts w:ascii="华文中宋" w:eastAsia="华文中宋" w:hAnsi="华文中宋" w:cstheme="minorBidi" w:hint="eastAsia"/>
                <w:color w:val="000000" w:themeColor="text1"/>
                <w:sz w:val="21"/>
                <w:szCs w:val="21"/>
                <w:lang w:val="en-US" w:eastAsia="zh-CN" w:bidi="ar-SA"/>
              </w:rPr>
              <w:t>可以数据退回</w:t>
            </w:r>
          </w:p>
        </w:tc>
        <w:tc>
          <w:tcPr>
            <w:tcW w:w="494" w:type="dxa"/>
            <w:gridSpan w:val="2"/>
            <w:tcBorders>
              <w:top w:val="single" w:sz="4" w:space="0" w:color="auto"/>
              <w:left w:val="single" w:sz="4" w:space="0" w:color="auto"/>
            </w:tcBorders>
            <w:shd w:val="clear" w:color="auto" w:fill="FFFFFF"/>
            <w:vAlign w:val="center"/>
          </w:tcPr>
          <w:p w14:paraId="1E20044E"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4D51EBD1" w14:textId="39F810F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黄梓颖</w:t>
            </w:r>
          </w:p>
        </w:tc>
      </w:tr>
      <w:tr w:rsidR="007F0685" w14:paraId="2239B0EC" w14:textId="77777777" w:rsidTr="00BA5E4B">
        <w:trPr>
          <w:gridAfter w:val="1"/>
          <w:wAfter w:w="11" w:type="dxa"/>
          <w:trHeight w:hRule="exact" w:val="801"/>
          <w:jc w:val="center"/>
        </w:trPr>
        <w:tc>
          <w:tcPr>
            <w:tcW w:w="338" w:type="dxa"/>
            <w:tcBorders>
              <w:top w:val="single" w:sz="4" w:space="0" w:color="auto"/>
            </w:tcBorders>
            <w:shd w:val="clear" w:color="auto" w:fill="FFFFFF"/>
            <w:vAlign w:val="center"/>
          </w:tcPr>
          <w:p w14:paraId="0F0BFFF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12</w:t>
            </w:r>
          </w:p>
        </w:tc>
        <w:tc>
          <w:tcPr>
            <w:tcW w:w="1296" w:type="dxa"/>
            <w:tcBorders>
              <w:top w:val="single" w:sz="4" w:space="0" w:color="auto"/>
              <w:left w:val="single" w:sz="4" w:space="0" w:color="auto"/>
            </w:tcBorders>
            <w:shd w:val="clear" w:color="auto" w:fill="FFFFFF"/>
            <w:vAlign w:val="center"/>
          </w:tcPr>
          <w:p w14:paraId="5A6898CD" w14:textId="613C6A5C"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数据汇总</w:t>
            </w:r>
          </w:p>
        </w:tc>
        <w:tc>
          <w:tcPr>
            <w:tcW w:w="538" w:type="dxa"/>
            <w:tcBorders>
              <w:top w:val="single" w:sz="4" w:space="0" w:color="auto"/>
              <w:left w:val="single" w:sz="4" w:space="0" w:color="auto"/>
            </w:tcBorders>
            <w:shd w:val="clear" w:color="auto" w:fill="FFFFFF"/>
            <w:vAlign w:val="center"/>
          </w:tcPr>
          <w:p w14:paraId="79BACF0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0EA5489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75DE84DF" w14:textId="47A11579"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749C4BCE" w14:textId="3E50C5A6"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2B151426" w14:textId="133652BC"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数据汇总</w:t>
            </w:r>
          </w:p>
        </w:tc>
        <w:tc>
          <w:tcPr>
            <w:tcW w:w="494" w:type="dxa"/>
            <w:gridSpan w:val="2"/>
            <w:tcBorders>
              <w:top w:val="single" w:sz="4" w:space="0" w:color="auto"/>
              <w:left w:val="single" w:sz="4" w:space="0" w:color="auto"/>
            </w:tcBorders>
            <w:shd w:val="clear" w:color="auto" w:fill="FFFFFF"/>
            <w:vAlign w:val="center"/>
          </w:tcPr>
          <w:p w14:paraId="62B2C87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7FC0CB0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17393D32" w14:textId="77777777" w:rsidTr="00BA5E4B">
        <w:trPr>
          <w:gridAfter w:val="1"/>
          <w:wAfter w:w="11" w:type="dxa"/>
          <w:trHeight w:hRule="exact" w:val="1112"/>
          <w:jc w:val="center"/>
        </w:trPr>
        <w:tc>
          <w:tcPr>
            <w:tcW w:w="338" w:type="dxa"/>
            <w:tcBorders>
              <w:top w:val="single" w:sz="4" w:space="0" w:color="auto"/>
            </w:tcBorders>
            <w:shd w:val="clear" w:color="auto" w:fill="FFFFFF"/>
            <w:vAlign w:val="center"/>
          </w:tcPr>
          <w:p w14:paraId="1A451E6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I3</w:t>
            </w:r>
          </w:p>
        </w:tc>
        <w:tc>
          <w:tcPr>
            <w:tcW w:w="1296" w:type="dxa"/>
            <w:tcBorders>
              <w:top w:val="single" w:sz="4" w:space="0" w:color="auto"/>
              <w:left w:val="single" w:sz="4" w:space="0" w:color="auto"/>
            </w:tcBorders>
            <w:shd w:val="clear" w:color="auto" w:fill="FFFFFF"/>
            <w:vAlign w:val="center"/>
          </w:tcPr>
          <w:p w14:paraId="68AD53DA" w14:textId="62AD0F7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取样分析</w:t>
            </w:r>
          </w:p>
        </w:tc>
        <w:tc>
          <w:tcPr>
            <w:tcW w:w="538" w:type="dxa"/>
            <w:tcBorders>
              <w:top w:val="single" w:sz="4" w:space="0" w:color="auto"/>
              <w:left w:val="single" w:sz="4" w:space="0" w:color="auto"/>
            </w:tcBorders>
            <w:shd w:val="clear" w:color="auto" w:fill="FFFFFF"/>
            <w:vAlign w:val="center"/>
          </w:tcPr>
          <w:p w14:paraId="5C76AFA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503CA0B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0EF1FB1" w14:textId="0A8F5EDD"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309FA983" w14:textId="014B744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7836C2C1" w14:textId="29898F6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取样分析</w:t>
            </w:r>
          </w:p>
        </w:tc>
        <w:tc>
          <w:tcPr>
            <w:tcW w:w="494" w:type="dxa"/>
            <w:gridSpan w:val="2"/>
            <w:tcBorders>
              <w:top w:val="single" w:sz="4" w:space="0" w:color="auto"/>
              <w:left w:val="single" w:sz="4" w:space="0" w:color="auto"/>
            </w:tcBorders>
            <w:shd w:val="clear" w:color="auto" w:fill="FFFFFF"/>
            <w:vAlign w:val="center"/>
          </w:tcPr>
          <w:p w14:paraId="67DA60D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0.5</w:t>
            </w:r>
          </w:p>
        </w:tc>
        <w:tc>
          <w:tcPr>
            <w:tcW w:w="950" w:type="dxa"/>
            <w:gridSpan w:val="2"/>
            <w:tcBorders>
              <w:top w:val="single" w:sz="4" w:space="0" w:color="auto"/>
              <w:left w:val="single" w:sz="4" w:space="0" w:color="auto"/>
            </w:tcBorders>
            <w:shd w:val="clear" w:color="auto" w:fill="FFFFFF"/>
            <w:vAlign w:val="center"/>
          </w:tcPr>
          <w:p w14:paraId="3FC22CB0"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312D30E" w14:textId="77777777" w:rsidTr="00BA5E4B">
        <w:trPr>
          <w:gridAfter w:val="1"/>
          <w:wAfter w:w="11" w:type="dxa"/>
          <w:trHeight w:hRule="exact" w:val="613"/>
          <w:jc w:val="center"/>
        </w:trPr>
        <w:tc>
          <w:tcPr>
            <w:tcW w:w="338" w:type="dxa"/>
            <w:tcBorders>
              <w:top w:val="single" w:sz="4" w:space="0" w:color="auto"/>
            </w:tcBorders>
            <w:shd w:val="clear" w:color="auto" w:fill="FFFFFF"/>
            <w:vAlign w:val="center"/>
          </w:tcPr>
          <w:p w14:paraId="09ED782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14</w:t>
            </w:r>
          </w:p>
        </w:tc>
        <w:tc>
          <w:tcPr>
            <w:tcW w:w="1296" w:type="dxa"/>
            <w:tcBorders>
              <w:top w:val="single" w:sz="4" w:space="0" w:color="auto"/>
              <w:left w:val="single" w:sz="4" w:space="0" w:color="auto"/>
            </w:tcBorders>
            <w:shd w:val="clear" w:color="auto" w:fill="FFFFFF"/>
            <w:vAlign w:val="center"/>
          </w:tcPr>
          <w:p w14:paraId="7627A44B" w14:textId="0DD9543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图表分析</w:t>
            </w:r>
          </w:p>
        </w:tc>
        <w:tc>
          <w:tcPr>
            <w:tcW w:w="538" w:type="dxa"/>
            <w:tcBorders>
              <w:top w:val="single" w:sz="4" w:space="0" w:color="auto"/>
              <w:left w:val="single" w:sz="4" w:space="0" w:color="auto"/>
            </w:tcBorders>
            <w:shd w:val="clear" w:color="auto" w:fill="FFFFFF"/>
            <w:vAlign w:val="center"/>
          </w:tcPr>
          <w:p w14:paraId="69D6C48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6F3F90C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74A1A1D7" w14:textId="38163FB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77CAB202" w14:textId="5134311D"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361BEF23" w14:textId="3E331334"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图表分析</w:t>
            </w:r>
          </w:p>
        </w:tc>
        <w:tc>
          <w:tcPr>
            <w:tcW w:w="494" w:type="dxa"/>
            <w:gridSpan w:val="2"/>
            <w:tcBorders>
              <w:top w:val="single" w:sz="4" w:space="0" w:color="auto"/>
              <w:left w:val="single" w:sz="4" w:space="0" w:color="auto"/>
            </w:tcBorders>
            <w:shd w:val="clear" w:color="auto" w:fill="FFFFFF"/>
            <w:vAlign w:val="center"/>
          </w:tcPr>
          <w:p w14:paraId="68B1E7A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0C10FEF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B98C525" w14:textId="77777777" w:rsidTr="00BA5E4B">
        <w:trPr>
          <w:gridAfter w:val="1"/>
          <w:wAfter w:w="11" w:type="dxa"/>
          <w:trHeight w:hRule="exact" w:val="827"/>
          <w:jc w:val="center"/>
        </w:trPr>
        <w:tc>
          <w:tcPr>
            <w:tcW w:w="338" w:type="dxa"/>
            <w:tcBorders>
              <w:top w:val="single" w:sz="4" w:space="0" w:color="auto"/>
            </w:tcBorders>
            <w:shd w:val="clear" w:color="auto" w:fill="FFFFFF"/>
            <w:vAlign w:val="center"/>
          </w:tcPr>
          <w:p w14:paraId="04377AD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15</w:t>
            </w:r>
          </w:p>
        </w:tc>
        <w:tc>
          <w:tcPr>
            <w:tcW w:w="1296" w:type="dxa"/>
            <w:tcBorders>
              <w:top w:val="single" w:sz="4" w:space="0" w:color="auto"/>
              <w:left w:val="single" w:sz="4" w:space="0" w:color="auto"/>
            </w:tcBorders>
            <w:shd w:val="clear" w:color="auto" w:fill="FFFFFF"/>
            <w:vAlign w:val="center"/>
          </w:tcPr>
          <w:p w14:paraId="5F700071" w14:textId="7902C63F"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多维分析</w:t>
            </w:r>
          </w:p>
        </w:tc>
        <w:tc>
          <w:tcPr>
            <w:tcW w:w="538" w:type="dxa"/>
            <w:tcBorders>
              <w:top w:val="single" w:sz="4" w:space="0" w:color="auto"/>
              <w:left w:val="single" w:sz="4" w:space="0" w:color="auto"/>
            </w:tcBorders>
            <w:shd w:val="clear" w:color="auto" w:fill="FFFFFF"/>
            <w:vAlign w:val="center"/>
          </w:tcPr>
          <w:p w14:paraId="66CDCF5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00977D5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4EB14D4C" w14:textId="3DCA421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02EF47C3" w14:textId="4A8D9B2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30A0B90A" w14:textId="670D467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多维分析</w:t>
            </w:r>
          </w:p>
        </w:tc>
        <w:tc>
          <w:tcPr>
            <w:tcW w:w="494" w:type="dxa"/>
            <w:gridSpan w:val="2"/>
            <w:tcBorders>
              <w:top w:val="single" w:sz="4" w:space="0" w:color="auto"/>
              <w:left w:val="single" w:sz="4" w:space="0" w:color="auto"/>
            </w:tcBorders>
            <w:shd w:val="clear" w:color="auto" w:fill="FFFFFF"/>
            <w:vAlign w:val="center"/>
          </w:tcPr>
          <w:p w14:paraId="20E78D2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6E1DE2F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7DEA6161" w14:textId="77777777" w:rsidTr="00BA5E4B">
        <w:trPr>
          <w:gridAfter w:val="1"/>
          <w:wAfter w:w="11" w:type="dxa"/>
          <w:trHeight w:hRule="exact" w:val="1326"/>
          <w:jc w:val="center"/>
        </w:trPr>
        <w:tc>
          <w:tcPr>
            <w:tcW w:w="338" w:type="dxa"/>
            <w:tcBorders>
              <w:top w:val="single" w:sz="4" w:space="0" w:color="auto"/>
            </w:tcBorders>
            <w:shd w:val="clear" w:color="auto" w:fill="FFFFFF"/>
            <w:vAlign w:val="center"/>
          </w:tcPr>
          <w:p w14:paraId="7ECFE4E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16</w:t>
            </w:r>
          </w:p>
        </w:tc>
        <w:tc>
          <w:tcPr>
            <w:tcW w:w="1296" w:type="dxa"/>
            <w:tcBorders>
              <w:top w:val="single" w:sz="4" w:space="0" w:color="auto"/>
              <w:left w:val="single" w:sz="4" w:space="0" w:color="auto"/>
            </w:tcBorders>
            <w:shd w:val="clear" w:color="auto" w:fill="FFFFFF"/>
            <w:vAlign w:val="center"/>
          </w:tcPr>
          <w:p w14:paraId="088D17D6" w14:textId="3188BD5B"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用户和</w:t>
            </w:r>
            <w:r w:rsidR="007F0685" w:rsidRPr="007F0685">
              <w:rPr>
                <w:rFonts w:ascii="华文中宋" w:eastAsia="华文中宋" w:hAnsi="华文中宋" w:cstheme="minorBidi" w:hint="eastAsia"/>
                <w:color w:val="000000" w:themeColor="text1"/>
                <w:sz w:val="21"/>
                <w:szCs w:val="21"/>
                <w:lang w:val="en-US" w:eastAsia="zh-CN" w:bidi="ar-SA"/>
              </w:rPr>
              <w:t>角色</w:t>
            </w:r>
            <w:r>
              <w:rPr>
                <w:rFonts w:ascii="华文中宋" w:eastAsia="华文中宋" w:hAnsi="华文中宋" w:cstheme="minorBidi" w:hint="eastAsia"/>
                <w:color w:val="000000" w:themeColor="text1"/>
                <w:sz w:val="21"/>
                <w:szCs w:val="21"/>
                <w:lang w:val="en-US" w:eastAsia="zh-CN" w:bidi="ar-SA"/>
              </w:rPr>
              <w:t>管理</w:t>
            </w:r>
          </w:p>
        </w:tc>
        <w:tc>
          <w:tcPr>
            <w:tcW w:w="538" w:type="dxa"/>
            <w:tcBorders>
              <w:top w:val="single" w:sz="4" w:space="0" w:color="auto"/>
              <w:left w:val="single" w:sz="4" w:space="0" w:color="auto"/>
            </w:tcBorders>
            <w:shd w:val="clear" w:color="auto" w:fill="FFFFFF"/>
            <w:vAlign w:val="center"/>
          </w:tcPr>
          <w:p w14:paraId="27D81CE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tcBorders>
            <w:shd w:val="clear" w:color="auto" w:fill="FFFFFF"/>
            <w:vAlign w:val="center"/>
          </w:tcPr>
          <w:p w14:paraId="28DA5BB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tcBorders>
            <w:shd w:val="clear" w:color="auto" w:fill="FFFFFF"/>
            <w:vAlign w:val="center"/>
          </w:tcPr>
          <w:p w14:paraId="5BFCFDA7" w14:textId="53B7A3A1"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tcBorders>
            <w:shd w:val="clear" w:color="auto" w:fill="FFFFFF"/>
            <w:vAlign w:val="center"/>
          </w:tcPr>
          <w:p w14:paraId="139BD3C6" w14:textId="0FD5AA57"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tcBorders>
            <w:shd w:val="clear" w:color="auto" w:fill="FFFFFF"/>
            <w:vAlign w:val="center"/>
          </w:tcPr>
          <w:p w14:paraId="5C18202E" w14:textId="7AFF8B8A"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用户和角色管理</w:t>
            </w:r>
          </w:p>
        </w:tc>
        <w:tc>
          <w:tcPr>
            <w:tcW w:w="494" w:type="dxa"/>
            <w:gridSpan w:val="2"/>
            <w:tcBorders>
              <w:top w:val="single" w:sz="4" w:space="0" w:color="auto"/>
              <w:left w:val="single" w:sz="4" w:space="0" w:color="auto"/>
            </w:tcBorders>
            <w:shd w:val="clear" w:color="auto" w:fill="FFFFFF"/>
            <w:vAlign w:val="center"/>
          </w:tcPr>
          <w:p w14:paraId="249768F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tcBorders>
            <w:shd w:val="clear" w:color="auto" w:fill="FFFFFF"/>
            <w:vAlign w:val="center"/>
          </w:tcPr>
          <w:p w14:paraId="5FA2A6E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256294F6" w14:textId="77777777" w:rsidTr="00BA5E4B">
        <w:trPr>
          <w:gridAfter w:val="1"/>
          <w:wAfter w:w="11" w:type="dxa"/>
          <w:trHeight w:hRule="exact" w:val="634"/>
          <w:jc w:val="center"/>
        </w:trPr>
        <w:tc>
          <w:tcPr>
            <w:tcW w:w="338" w:type="dxa"/>
            <w:tcBorders>
              <w:top w:val="single" w:sz="4" w:space="0" w:color="auto"/>
              <w:bottom w:val="single" w:sz="4" w:space="0" w:color="auto"/>
            </w:tcBorders>
            <w:shd w:val="clear" w:color="auto" w:fill="FFFFFF"/>
            <w:vAlign w:val="center"/>
          </w:tcPr>
          <w:p w14:paraId="23A6C88A"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17</w:t>
            </w:r>
          </w:p>
        </w:tc>
        <w:tc>
          <w:tcPr>
            <w:tcW w:w="1296" w:type="dxa"/>
            <w:tcBorders>
              <w:top w:val="single" w:sz="4" w:space="0" w:color="auto"/>
              <w:left w:val="single" w:sz="4" w:space="0" w:color="auto"/>
              <w:bottom w:val="single" w:sz="4" w:space="0" w:color="auto"/>
            </w:tcBorders>
            <w:shd w:val="clear" w:color="auto" w:fill="FFFFFF"/>
            <w:vAlign w:val="center"/>
          </w:tcPr>
          <w:p w14:paraId="50682B2D" w14:textId="4FE9FBE8"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发布通知</w:t>
            </w:r>
          </w:p>
        </w:tc>
        <w:tc>
          <w:tcPr>
            <w:tcW w:w="538" w:type="dxa"/>
            <w:tcBorders>
              <w:top w:val="single" w:sz="4" w:space="0" w:color="auto"/>
              <w:left w:val="single" w:sz="4" w:space="0" w:color="auto"/>
              <w:bottom w:val="single" w:sz="4" w:space="0" w:color="auto"/>
            </w:tcBorders>
            <w:shd w:val="clear" w:color="auto" w:fill="FFFFFF"/>
            <w:vAlign w:val="center"/>
          </w:tcPr>
          <w:p w14:paraId="474D3D68"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7939935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bottom w:val="single" w:sz="4" w:space="0" w:color="auto"/>
            </w:tcBorders>
            <w:shd w:val="clear" w:color="auto" w:fill="FFFFFF"/>
            <w:vAlign w:val="center"/>
          </w:tcPr>
          <w:p w14:paraId="30D7A67D" w14:textId="43C1A433"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bottom w:val="single" w:sz="4" w:space="0" w:color="auto"/>
            </w:tcBorders>
            <w:shd w:val="clear" w:color="auto" w:fill="FFFFFF"/>
            <w:vAlign w:val="center"/>
          </w:tcPr>
          <w:p w14:paraId="5C1AD05E" w14:textId="070D43BE"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省用户</w:t>
            </w:r>
          </w:p>
        </w:tc>
        <w:tc>
          <w:tcPr>
            <w:tcW w:w="2141" w:type="dxa"/>
            <w:gridSpan w:val="2"/>
            <w:tcBorders>
              <w:top w:val="single" w:sz="4" w:space="0" w:color="auto"/>
              <w:left w:val="single" w:sz="4" w:space="0" w:color="auto"/>
              <w:bottom w:val="single" w:sz="4" w:space="0" w:color="auto"/>
            </w:tcBorders>
            <w:shd w:val="clear" w:color="auto" w:fill="FFFFFF"/>
            <w:vAlign w:val="center"/>
          </w:tcPr>
          <w:p w14:paraId="0BB88084" w14:textId="0CDFC357"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发布通知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4026FDA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32DEB8C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22D2F72E" w14:textId="77777777" w:rsidTr="00BA5E4B">
        <w:trPr>
          <w:gridAfter w:val="1"/>
          <w:wAfter w:w="11" w:type="dxa"/>
          <w:trHeight w:hRule="exact" w:val="634"/>
          <w:jc w:val="center"/>
        </w:trPr>
        <w:tc>
          <w:tcPr>
            <w:tcW w:w="338" w:type="dxa"/>
            <w:tcBorders>
              <w:top w:val="single" w:sz="4" w:space="0" w:color="auto"/>
              <w:bottom w:val="single" w:sz="4" w:space="0" w:color="auto"/>
            </w:tcBorders>
            <w:shd w:val="clear" w:color="auto" w:fill="FFFFFF"/>
            <w:vAlign w:val="center"/>
          </w:tcPr>
          <w:p w14:paraId="51F97AD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18</w:t>
            </w:r>
          </w:p>
        </w:tc>
        <w:tc>
          <w:tcPr>
            <w:tcW w:w="1296" w:type="dxa"/>
            <w:tcBorders>
              <w:top w:val="single" w:sz="4" w:space="0" w:color="auto"/>
              <w:left w:val="single" w:sz="4" w:space="0" w:color="auto"/>
              <w:bottom w:val="single" w:sz="4" w:space="0" w:color="auto"/>
            </w:tcBorders>
            <w:shd w:val="clear" w:color="auto" w:fill="FFFFFF"/>
            <w:vAlign w:val="center"/>
          </w:tcPr>
          <w:p w14:paraId="6AEA1292" w14:textId="488FD852"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浏览通知</w:t>
            </w:r>
          </w:p>
        </w:tc>
        <w:tc>
          <w:tcPr>
            <w:tcW w:w="538" w:type="dxa"/>
            <w:tcBorders>
              <w:top w:val="single" w:sz="4" w:space="0" w:color="auto"/>
              <w:left w:val="single" w:sz="4" w:space="0" w:color="auto"/>
              <w:bottom w:val="single" w:sz="4" w:space="0" w:color="auto"/>
            </w:tcBorders>
            <w:shd w:val="clear" w:color="auto" w:fill="FFFFFF"/>
            <w:vAlign w:val="center"/>
          </w:tcPr>
          <w:p w14:paraId="30D7590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tcBorders>
            <w:shd w:val="clear" w:color="auto" w:fill="FFFFFF"/>
            <w:vAlign w:val="center"/>
          </w:tcPr>
          <w:p w14:paraId="507F7A9F"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w:t>
            </w:r>
          </w:p>
        </w:tc>
        <w:tc>
          <w:tcPr>
            <w:tcW w:w="1215" w:type="dxa"/>
            <w:tcBorders>
              <w:top w:val="single" w:sz="4" w:space="0" w:color="auto"/>
              <w:left w:val="single" w:sz="4" w:space="0" w:color="auto"/>
              <w:bottom w:val="single" w:sz="4" w:space="0" w:color="auto"/>
            </w:tcBorders>
            <w:shd w:val="clear" w:color="auto" w:fill="FFFFFF"/>
            <w:vAlign w:val="center"/>
          </w:tcPr>
          <w:p w14:paraId="4590031F" w14:textId="306127D2"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bottom w:val="single" w:sz="4" w:space="0" w:color="auto"/>
            </w:tcBorders>
            <w:shd w:val="clear" w:color="auto" w:fill="FFFFFF"/>
            <w:vAlign w:val="center"/>
          </w:tcPr>
          <w:p w14:paraId="40D4A28A" w14:textId="6955E8E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bottom w:val="single" w:sz="4" w:space="0" w:color="auto"/>
            </w:tcBorders>
            <w:shd w:val="clear" w:color="auto" w:fill="FFFFFF"/>
            <w:vAlign w:val="center"/>
          </w:tcPr>
          <w:p w14:paraId="386C5FA6" w14:textId="74E23DB5"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浏览通知</w:t>
            </w:r>
          </w:p>
        </w:tc>
        <w:tc>
          <w:tcPr>
            <w:tcW w:w="494" w:type="dxa"/>
            <w:gridSpan w:val="2"/>
            <w:tcBorders>
              <w:top w:val="single" w:sz="4" w:space="0" w:color="auto"/>
              <w:left w:val="single" w:sz="4" w:space="0" w:color="auto"/>
              <w:bottom w:val="single" w:sz="4" w:space="0" w:color="auto"/>
            </w:tcBorders>
            <w:shd w:val="clear" w:color="auto" w:fill="FFFFFF"/>
            <w:vAlign w:val="center"/>
          </w:tcPr>
          <w:p w14:paraId="309E432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p>
        </w:tc>
        <w:tc>
          <w:tcPr>
            <w:tcW w:w="950" w:type="dxa"/>
            <w:gridSpan w:val="2"/>
            <w:tcBorders>
              <w:top w:val="single" w:sz="4" w:space="0" w:color="auto"/>
              <w:left w:val="single" w:sz="4" w:space="0" w:color="auto"/>
              <w:bottom w:val="single" w:sz="4" w:space="0" w:color="auto"/>
            </w:tcBorders>
            <w:shd w:val="clear" w:color="auto" w:fill="FFFFFF"/>
            <w:vAlign w:val="center"/>
          </w:tcPr>
          <w:p w14:paraId="42827BC4"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r w:rsidR="007F0685" w14:paraId="0D951605" w14:textId="77777777" w:rsidTr="00BA5E4B">
        <w:trPr>
          <w:gridAfter w:val="1"/>
          <w:wAfter w:w="11" w:type="dxa"/>
          <w:trHeight w:hRule="exact" w:val="634"/>
          <w:jc w:val="center"/>
        </w:trPr>
        <w:tc>
          <w:tcPr>
            <w:tcW w:w="338" w:type="dxa"/>
            <w:tcBorders>
              <w:top w:val="single" w:sz="4" w:space="0" w:color="auto"/>
              <w:left w:val="nil"/>
              <w:bottom w:val="single" w:sz="4" w:space="0" w:color="auto"/>
              <w:right w:val="single" w:sz="4" w:space="0" w:color="auto"/>
            </w:tcBorders>
            <w:vAlign w:val="center"/>
          </w:tcPr>
          <w:p w14:paraId="1226E262" w14:textId="318DAD70"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19</w:t>
            </w:r>
          </w:p>
        </w:tc>
        <w:tc>
          <w:tcPr>
            <w:tcW w:w="1296" w:type="dxa"/>
            <w:tcBorders>
              <w:top w:val="single" w:sz="4" w:space="0" w:color="auto"/>
              <w:left w:val="single" w:sz="4" w:space="0" w:color="auto"/>
              <w:bottom w:val="single" w:sz="4" w:space="0" w:color="auto"/>
              <w:right w:val="single" w:sz="4" w:space="0" w:color="auto"/>
            </w:tcBorders>
            <w:vAlign w:val="center"/>
          </w:tcPr>
          <w:p w14:paraId="78C78A69"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数据上报</w:t>
            </w:r>
          </w:p>
        </w:tc>
        <w:tc>
          <w:tcPr>
            <w:tcW w:w="538" w:type="dxa"/>
            <w:tcBorders>
              <w:top w:val="single" w:sz="4" w:space="0" w:color="auto"/>
              <w:left w:val="single" w:sz="4" w:space="0" w:color="auto"/>
              <w:bottom w:val="single" w:sz="4" w:space="0" w:color="auto"/>
              <w:right w:val="single" w:sz="4" w:space="0" w:color="auto"/>
            </w:tcBorders>
            <w:vAlign w:val="center"/>
          </w:tcPr>
          <w:p w14:paraId="1A15E2E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right w:val="single" w:sz="4" w:space="0" w:color="auto"/>
            </w:tcBorders>
            <w:vAlign w:val="center"/>
          </w:tcPr>
          <w:p w14:paraId="54AF261D"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权限</w:t>
            </w:r>
          </w:p>
        </w:tc>
        <w:tc>
          <w:tcPr>
            <w:tcW w:w="1215" w:type="dxa"/>
            <w:tcBorders>
              <w:top w:val="single" w:sz="4" w:space="0" w:color="auto"/>
              <w:left w:val="single" w:sz="4" w:space="0" w:color="auto"/>
              <w:bottom w:val="single" w:sz="4" w:space="0" w:color="auto"/>
              <w:right w:val="single" w:sz="4" w:space="0" w:color="auto"/>
            </w:tcBorders>
            <w:vAlign w:val="center"/>
          </w:tcPr>
          <w:p w14:paraId="5E56111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成员</w:t>
            </w:r>
          </w:p>
        </w:tc>
        <w:tc>
          <w:tcPr>
            <w:tcW w:w="1351" w:type="dxa"/>
            <w:gridSpan w:val="2"/>
            <w:tcBorders>
              <w:top w:val="single" w:sz="4" w:space="0" w:color="auto"/>
              <w:left w:val="single" w:sz="4" w:space="0" w:color="auto"/>
              <w:bottom w:val="single" w:sz="4" w:space="0" w:color="auto"/>
              <w:right w:val="single" w:sz="4" w:space="0" w:color="auto"/>
            </w:tcBorders>
            <w:vAlign w:val="center"/>
          </w:tcPr>
          <w:p w14:paraId="26DA37B6"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企业</w:t>
            </w:r>
          </w:p>
        </w:tc>
        <w:tc>
          <w:tcPr>
            <w:tcW w:w="2141" w:type="dxa"/>
            <w:gridSpan w:val="2"/>
            <w:tcBorders>
              <w:top w:val="single" w:sz="4" w:space="0" w:color="auto"/>
              <w:left w:val="single" w:sz="4" w:space="0" w:color="auto"/>
              <w:bottom w:val="single" w:sz="4" w:space="0" w:color="auto"/>
              <w:right w:val="single" w:sz="4" w:space="0" w:color="auto"/>
            </w:tcBorders>
            <w:vAlign w:val="center"/>
          </w:tcPr>
          <w:p w14:paraId="1C97F5DF" w14:textId="71B8167F" w:rsidR="007F0685" w:rsidRPr="007F0685" w:rsidRDefault="00BA5E4B"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数据上报</w:t>
            </w:r>
          </w:p>
        </w:tc>
        <w:tc>
          <w:tcPr>
            <w:tcW w:w="494" w:type="dxa"/>
            <w:gridSpan w:val="2"/>
            <w:tcBorders>
              <w:top w:val="single" w:sz="4" w:space="0" w:color="auto"/>
              <w:left w:val="single" w:sz="4" w:space="0" w:color="auto"/>
              <w:bottom w:val="single" w:sz="4" w:space="0" w:color="auto"/>
              <w:right w:val="single" w:sz="4" w:space="0" w:color="auto"/>
            </w:tcBorders>
            <w:vAlign w:val="center"/>
          </w:tcPr>
          <w:p w14:paraId="0CC01AB2"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10</w:t>
            </w:r>
          </w:p>
        </w:tc>
        <w:tc>
          <w:tcPr>
            <w:tcW w:w="950" w:type="dxa"/>
            <w:gridSpan w:val="2"/>
            <w:tcBorders>
              <w:top w:val="single" w:sz="4" w:space="0" w:color="auto"/>
              <w:left w:val="single" w:sz="4" w:space="0" w:color="auto"/>
              <w:bottom w:val="single" w:sz="4" w:space="0" w:color="auto"/>
              <w:right w:val="nil"/>
            </w:tcBorders>
            <w:vAlign w:val="center"/>
          </w:tcPr>
          <w:p w14:paraId="40CCD85C"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陈斌</w:t>
            </w:r>
          </w:p>
        </w:tc>
      </w:tr>
      <w:tr w:rsidR="007F0685" w14:paraId="7759D0D3" w14:textId="77777777" w:rsidTr="00BA5E4B">
        <w:trPr>
          <w:gridAfter w:val="1"/>
          <w:wAfter w:w="11" w:type="dxa"/>
          <w:trHeight w:hRule="exact" w:val="634"/>
          <w:jc w:val="center"/>
        </w:trPr>
        <w:tc>
          <w:tcPr>
            <w:tcW w:w="338" w:type="dxa"/>
            <w:tcBorders>
              <w:top w:val="single" w:sz="4" w:space="0" w:color="auto"/>
              <w:left w:val="nil"/>
              <w:bottom w:val="single" w:sz="4" w:space="0" w:color="auto"/>
              <w:right w:val="single" w:sz="4" w:space="0" w:color="auto"/>
            </w:tcBorders>
            <w:vAlign w:val="center"/>
          </w:tcPr>
          <w:p w14:paraId="2B7A7411" w14:textId="6138EA62"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2</w:t>
            </w:r>
            <w:r w:rsidR="00BA5E4B">
              <w:rPr>
                <w:rFonts w:ascii="华文中宋" w:eastAsia="华文中宋" w:hAnsi="华文中宋" w:cstheme="minorBidi"/>
                <w:color w:val="000000" w:themeColor="text1"/>
                <w:sz w:val="21"/>
                <w:szCs w:val="21"/>
                <w:lang w:val="en-US" w:eastAsia="zh-CN" w:bidi="ar-SA"/>
              </w:rPr>
              <w:t>0</w:t>
            </w:r>
          </w:p>
        </w:tc>
        <w:tc>
          <w:tcPr>
            <w:tcW w:w="1296" w:type="dxa"/>
            <w:tcBorders>
              <w:top w:val="single" w:sz="4" w:space="0" w:color="auto"/>
              <w:left w:val="single" w:sz="4" w:space="0" w:color="auto"/>
              <w:bottom w:val="single" w:sz="4" w:space="0" w:color="auto"/>
              <w:right w:val="single" w:sz="4" w:space="0" w:color="auto"/>
            </w:tcBorders>
            <w:vAlign w:val="center"/>
          </w:tcPr>
          <w:p w14:paraId="13C3772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数据审查</w:t>
            </w:r>
          </w:p>
        </w:tc>
        <w:tc>
          <w:tcPr>
            <w:tcW w:w="538" w:type="dxa"/>
            <w:tcBorders>
              <w:top w:val="single" w:sz="4" w:space="0" w:color="auto"/>
              <w:left w:val="single" w:sz="4" w:space="0" w:color="auto"/>
              <w:bottom w:val="single" w:sz="4" w:space="0" w:color="auto"/>
              <w:right w:val="single" w:sz="4" w:space="0" w:color="auto"/>
            </w:tcBorders>
            <w:vAlign w:val="center"/>
          </w:tcPr>
          <w:p w14:paraId="4CBE2DB7"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用户</w:t>
            </w:r>
          </w:p>
        </w:tc>
        <w:tc>
          <w:tcPr>
            <w:tcW w:w="613" w:type="dxa"/>
            <w:tcBorders>
              <w:top w:val="single" w:sz="4" w:space="0" w:color="auto"/>
              <w:left w:val="single" w:sz="4" w:space="0" w:color="auto"/>
              <w:bottom w:val="single" w:sz="4" w:space="0" w:color="auto"/>
              <w:right w:val="single" w:sz="4" w:space="0" w:color="auto"/>
            </w:tcBorders>
            <w:vAlign w:val="center"/>
          </w:tcPr>
          <w:p w14:paraId="36ECA191"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权限</w:t>
            </w:r>
          </w:p>
        </w:tc>
        <w:tc>
          <w:tcPr>
            <w:tcW w:w="1215" w:type="dxa"/>
            <w:tcBorders>
              <w:top w:val="single" w:sz="4" w:space="0" w:color="auto"/>
              <w:left w:val="single" w:sz="4" w:space="0" w:color="auto"/>
              <w:bottom w:val="single" w:sz="4" w:space="0" w:color="auto"/>
              <w:right w:val="single" w:sz="4" w:space="0" w:color="auto"/>
            </w:tcBorders>
            <w:vAlign w:val="center"/>
          </w:tcPr>
          <w:p w14:paraId="2EFF1A95"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管理者</w:t>
            </w:r>
          </w:p>
        </w:tc>
        <w:tc>
          <w:tcPr>
            <w:tcW w:w="1351" w:type="dxa"/>
            <w:gridSpan w:val="2"/>
            <w:tcBorders>
              <w:top w:val="single" w:sz="4" w:space="0" w:color="auto"/>
              <w:left w:val="single" w:sz="4" w:space="0" w:color="auto"/>
              <w:bottom w:val="single" w:sz="4" w:space="0" w:color="auto"/>
              <w:right w:val="single" w:sz="4" w:space="0" w:color="auto"/>
            </w:tcBorders>
            <w:vAlign w:val="center"/>
          </w:tcPr>
          <w:p w14:paraId="0BAB96FB"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组织部门</w:t>
            </w:r>
          </w:p>
        </w:tc>
        <w:tc>
          <w:tcPr>
            <w:tcW w:w="2141" w:type="dxa"/>
            <w:gridSpan w:val="2"/>
            <w:tcBorders>
              <w:top w:val="single" w:sz="4" w:space="0" w:color="auto"/>
              <w:left w:val="single" w:sz="4" w:space="0" w:color="auto"/>
              <w:bottom w:val="single" w:sz="4" w:space="0" w:color="auto"/>
              <w:right w:val="single" w:sz="4" w:space="0" w:color="auto"/>
            </w:tcBorders>
            <w:vAlign w:val="center"/>
          </w:tcPr>
          <w:p w14:paraId="35B59BB7" w14:textId="4126738A" w:rsidR="007F0685" w:rsidRPr="007F0685" w:rsidRDefault="00174471" w:rsidP="00174471">
            <w:pPr>
              <w:spacing w:line="336" w:lineRule="auto"/>
              <w:ind w:firstLineChars="300" w:firstLine="630"/>
              <w:rPr>
                <w:rFonts w:ascii="华文中宋" w:eastAsia="华文中宋" w:hAnsi="华文中宋" w:hint="eastAsia"/>
                <w:color w:val="000000" w:themeColor="text1"/>
                <w:szCs w:val="21"/>
              </w:rPr>
            </w:pPr>
            <w:r>
              <w:rPr>
                <w:rFonts w:ascii="华文中宋" w:eastAsia="华文中宋" w:hAnsi="华文中宋" w:hint="eastAsia"/>
                <w:color w:val="000000" w:themeColor="text1"/>
                <w:szCs w:val="21"/>
              </w:rPr>
              <w:t>数据审查</w:t>
            </w:r>
          </w:p>
        </w:tc>
        <w:tc>
          <w:tcPr>
            <w:tcW w:w="494" w:type="dxa"/>
            <w:gridSpan w:val="2"/>
            <w:tcBorders>
              <w:top w:val="single" w:sz="4" w:space="0" w:color="auto"/>
              <w:left w:val="single" w:sz="4" w:space="0" w:color="auto"/>
              <w:bottom w:val="single" w:sz="4" w:space="0" w:color="auto"/>
              <w:right w:val="single" w:sz="4" w:space="0" w:color="auto"/>
            </w:tcBorders>
            <w:vAlign w:val="center"/>
          </w:tcPr>
          <w:p w14:paraId="1323831D" w14:textId="77777777" w:rsidR="007F0685" w:rsidRPr="007F0685" w:rsidRDefault="007F0685" w:rsidP="001335BA">
            <w:pPr>
              <w:spacing w:line="336" w:lineRule="auto"/>
              <w:jc w:val="center"/>
              <w:rPr>
                <w:rFonts w:ascii="华文中宋" w:eastAsia="华文中宋" w:hAnsi="华文中宋"/>
                <w:color w:val="000000" w:themeColor="text1"/>
                <w:szCs w:val="21"/>
              </w:rPr>
            </w:pPr>
            <w:r w:rsidRPr="007F0685">
              <w:rPr>
                <w:rFonts w:ascii="华文中宋" w:eastAsia="华文中宋" w:hAnsi="华文中宋" w:hint="eastAsia"/>
                <w:color w:val="000000" w:themeColor="text1"/>
                <w:szCs w:val="21"/>
              </w:rPr>
              <w:t>10</w:t>
            </w:r>
          </w:p>
        </w:tc>
        <w:tc>
          <w:tcPr>
            <w:tcW w:w="950" w:type="dxa"/>
            <w:gridSpan w:val="2"/>
            <w:tcBorders>
              <w:top w:val="single" w:sz="4" w:space="0" w:color="auto"/>
              <w:left w:val="single" w:sz="4" w:space="0" w:color="auto"/>
              <w:bottom w:val="single" w:sz="4" w:space="0" w:color="auto"/>
              <w:right w:val="nil"/>
            </w:tcBorders>
            <w:vAlign w:val="center"/>
          </w:tcPr>
          <w:p w14:paraId="5469BBE3" w14:textId="77777777" w:rsidR="007F0685" w:rsidRPr="007F0685" w:rsidRDefault="007F0685" w:rsidP="001335BA">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7F0685">
              <w:rPr>
                <w:rFonts w:ascii="华文中宋" w:eastAsia="华文中宋" w:hAnsi="华文中宋" w:cstheme="minorBidi" w:hint="eastAsia"/>
                <w:color w:val="000000" w:themeColor="text1"/>
                <w:sz w:val="21"/>
                <w:szCs w:val="21"/>
                <w:lang w:val="en-US" w:eastAsia="zh-CN" w:bidi="ar-SA"/>
              </w:rPr>
              <w:t>赵锦波</w:t>
            </w:r>
          </w:p>
        </w:tc>
      </w:tr>
    </w:tbl>
    <w:p w14:paraId="4F6AB051" w14:textId="65C43FCF" w:rsidR="000824F7" w:rsidRPr="00C6035B" w:rsidRDefault="000824F7" w:rsidP="000824F7">
      <w:pPr>
        <w:pStyle w:val="2"/>
        <w:ind w:firstLine="420"/>
        <w:rPr>
          <w:rFonts w:ascii="华文中宋" w:eastAsia="华文中宋" w:hAnsi="华文中宋"/>
        </w:rPr>
      </w:pPr>
      <w:r w:rsidRPr="00C6035B">
        <w:rPr>
          <w:rFonts w:ascii="华文中宋" w:eastAsia="华文中宋" w:hAnsi="华文中宋"/>
        </w:rPr>
        <w:lastRenderedPageBreak/>
        <w:t>6.</w:t>
      </w:r>
      <w:r>
        <w:rPr>
          <w:rFonts w:ascii="华文中宋" w:eastAsia="华文中宋" w:hAnsi="华文中宋"/>
        </w:rPr>
        <w:t>4</w:t>
      </w:r>
      <w:r>
        <w:rPr>
          <w:rFonts w:ascii="华文中宋" w:eastAsia="华文中宋" w:hAnsi="华文中宋"/>
        </w:rPr>
        <w:t xml:space="preserve"> </w:t>
      </w:r>
      <w:r w:rsidRPr="00733DAF">
        <w:rPr>
          <w:rFonts w:ascii="华文中宋" w:eastAsia="华文中宋" w:hAnsi="华文中宋" w:hint="eastAsia"/>
        </w:rPr>
        <w:t>Sprin</w:t>
      </w:r>
      <w:r>
        <w:rPr>
          <w:rFonts w:ascii="华文中宋" w:eastAsia="华文中宋" w:hAnsi="华文中宋"/>
        </w:rPr>
        <w:t>t</w:t>
      </w:r>
      <w:r w:rsidRPr="00733DAF">
        <w:rPr>
          <w:rFonts w:ascii="华文中宋" w:eastAsia="华文中宋" w:hAnsi="华文中宋" w:hint="eastAsia"/>
        </w:rPr>
        <w:t>计划</w:t>
      </w:r>
      <w:r w:rsidRPr="000824F7">
        <w:rPr>
          <w:rFonts w:ascii="华文中宋" w:eastAsia="华文中宋" w:hAnsi="华文中宋" w:hint="eastAsia"/>
        </w:rPr>
        <w:t>任务燃尽图</w:t>
      </w:r>
    </w:p>
    <w:p w14:paraId="26C8549D" w14:textId="1D2CFDA5" w:rsidR="00733DAF" w:rsidRDefault="000824F7" w:rsidP="00733DAF">
      <w:pPr>
        <w:ind w:firstLineChars="200" w:firstLine="480"/>
        <w:rPr>
          <w:rFonts w:ascii="华文中宋" w:eastAsia="华文中宋" w:hAnsi="华文中宋"/>
          <w:sz w:val="24"/>
        </w:rPr>
      </w:pPr>
      <w:r w:rsidRPr="000824F7">
        <w:rPr>
          <w:rFonts w:ascii="华文中宋" w:eastAsia="华文中宋" w:hAnsi="华文中宋" w:hint="eastAsia"/>
          <w:sz w:val="24"/>
        </w:rPr>
        <w:t>在执行任务得到过程中，每个成员需要更新每天更新自己的任务燃尽图，精确到小时，如下所示：</w:t>
      </w:r>
    </w:p>
    <w:p w14:paraId="3BD3D59D" w14:textId="103CFC99" w:rsidR="00733DAF" w:rsidRDefault="000824F7" w:rsidP="000824F7">
      <w:pPr>
        <w:rPr>
          <w:rFonts w:ascii="华文中宋" w:eastAsia="华文中宋" w:hAnsi="华文中宋" w:hint="eastAsia"/>
          <w:sz w:val="24"/>
        </w:rPr>
      </w:pPr>
      <w:r>
        <w:rPr>
          <w:noProof/>
        </w:rPr>
        <w:drawing>
          <wp:anchor distT="0" distB="0" distL="0" distR="0" simplePos="0" relativeHeight="251659264" behindDoc="0" locked="0" layoutInCell="1" allowOverlap="1" wp14:anchorId="0EB33707" wp14:editId="0C52B8ED">
            <wp:simplePos x="0" y="0"/>
            <wp:positionH relativeFrom="page">
              <wp:posOffset>0</wp:posOffset>
            </wp:positionH>
            <wp:positionV relativeFrom="paragraph">
              <wp:posOffset>394335</wp:posOffset>
            </wp:positionV>
            <wp:extent cx="8059655" cy="3164967"/>
            <wp:effectExtent l="0" t="0" r="0" b="0"/>
            <wp:wrapTopAndBottom/>
            <wp:docPr id="5" name="image4.jpeg"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descr="图表&#10;&#10;描述已自动生成"/>
                    <pic:cNvPicPr/>
                  </pic:nvPicPr>
                  <pic:blipFill>
                    <a:blip r:embed="rId16" cstate="print"/>
                    <a:stretch>
                      <a:fillRect/>
                    </a:stretch>
                  </pic:blipFill>
                  <pic:spPr>
                    <a:xfrm>
                      <a:off x="0" y="0"/>
                      <a:ext cx="8059655" cy="3164967"/>
                    </a:xfrm>
                    <a:prstGeom prst="rect">
                      <a:avLst/>
                    </a:prstGeom>
                  </pic:spPr>
                </pic:pic>
              </a:graphicData>
            </a:graphic>
          </wp:anchor>
        </w:drawing>
      </w:r>
    </w:p>
    <w:p w14:paraId="67790EC2" w14:textId="48E70DCA" w:rsidR="00733DAF" w:rsidRDefault="000824F7" w:rsidP="000824F7">
      <w:pPr>
        <w:widowControl/>
        <w:jc w:val="left"/>
        <w:rPr>
          <w:rFonts w:ascii="华文中宋" w:eastAsia="华文中宋" w:hAnsi="华文中宋" w:hint="eastAsia"/>
          <w:sz w:val="24"/>
        </w:rPr>
      </w:pPr>
      <w:r>
        <w:rPr>
          <w:rFonts w:ascii="华文中宋" w:eastAsia="华文中宋" w:hAnsi="华文中宋"/>
          <w:sz w:val="24"/>
        </w:rPr>
        <w:br w:type="page"/>
      </w:r>
    </w:p>
    <w:p w14:paraId="16A3084C" w14:textId="426156C6" w:rsidR="000824F7" w:rsidRPr="00C6035B" w:rsidRDefault="000824F7" w:rsidP="000824F7">
      <w:pPr>
        <w:pStyle w:val="2"/>
        <w:ind w:firstLine="420"/>
        <w:rPr>
          <w:rFonts w:ascii="华文中宋" w:eastAsia="华文中宋" w:hAnsi="华文中宋"/>
        </w:rPr>
      </w:pPr>
      <w:r w:rsidRPr="00C6035B">
        <w:rPr>
          <w:rFonts w:ascii="华文中宋" w:eastAsia="华文中宋" w:hAnsi="华文中宋"/>
        </w:rPr>
        <w:lastRenderedPageBreak/>
        <w:t>6.</w:t>
      </w:r>
      <w:r>
        <w:rPr>
          <w:rFonts w:ascii="华文中宋" w:eastAsia="华文中宋" w:hAnsi="华文中宋"/>
        </w:rPr>
        <w:t>5</w:t>
      </w:r>
      <w:r>
        <w:rPr>
          <w:rFonts w:ascii="华文中宋" w:eastAsia="华文中宋" w:hAnsi="华文中宋"/>
        </w:rPr>
        <w:t xml:space="preserve"> </w:t>
      </w:r>
      <w:r w:rsidRPr="00733DAF">
        <w:rPr>
          <w:rFonts w:ascii="华文中宋" w:eastAsia="华文中宋" w:hAnsi="华文中宋" w:hint="eastAsia"/>
        </w:rPr>
        <w:t>Sprin</w:t>
      </w:r>
      <w:r>
        <w:rPr>
          <w:rFonts w:ascii="华文中宋" w:eastAsia="华文中宋" w:hAnsi="华文中宋"/>
        </w:rPr>
        <w:t>t</w:t>
      </w:r>
      <w:r>
        <w:rPr>
          <w:rFonts w:ascii="华文中宋" w:eastAsia="华文中宋" w:hAnsi="华文中宋" w:hint="eastAsia"/>
        </w:rPr>
        <w:t>预算</w:t>
      </w:r>
    </w:p>
    <w:p w14:paraId="1AB05A52" w14:textId="6B05A86B" w:rsidR="00733DAF" w:rsidRDefault="000824F7" w:rsidP="00733DAF">
      <w:pPr>
        <w:ind w:firstLineChars="200" w:firstLine="480"/>
        <w:rPr>
          <w:rFonts w:ascii="华文中宋" w:eastAsia="华文中宋" w:hAnsi="华文中宋"/>
          <w:sz w:val="24"/>
        </w:rPr>
      </w:pPr>
      <w:r w:rsidRPr="000824F7">
        <w:rPr>
          <w:rFonts w:ascii="华文中宋" w:eastAsia="华文中宋" w:hAnsi="华文中宋" w:hint="eastAsia"/>
          <w:sz w:val="24"/>
        </w:rPr>
        <w:t>根据第一迭代计划中每个任务的资源分配和时间花费，可以确定第一迭代的项目成本预算，如</w:t>
      </w:r>
      <w:r>
        <w:rPr>
          <w:rFonts w:ascii="华文中宋" w:eastAsia="华文中宋" w:hAnsi="华文中宋" w:hint="eastAsia"/>
          <w:sz w:val="24"/>
        </w:rPr>
        <w:t>下图，</w:t>
      </w:r>
      <w:r w:rsidRPr="000824F7">
        <w:rPr>
          <w:rFonts w:ascii="华文中宋" w:eastAsia="华文中宋" w:hAnsi="华文中宋" w:hint="eastAsia"/>
          <w:sz w:val="24"/>
        </w:rPr>
        <w:t>即项目随时间的工作量付出（费用支出）图，也是将来项目跟踪控制的费用曲线。</w:t>
      </w:r>
    </w:p>
    <w:p w14:paraId="7EA9B74E" w14:textId="703E1F55" w:rsidR="000824F7" w:rsidRDefault="000824F7" w:rsidP="00733DAF">
      <w:pPr>
        <w:ind w:firstLineChars="200" w:firstLine="420"/>
        <w:rPr>
          <w:rFonts w:ascii="华文中宋" w:eastAsia="华文中宋" w:hAnsi="华文中宋"/>
          <w:sz w:val="24"/>
        </w:rPr>
      </w:pPr>
      <w:r>
        <w:rPr>
          <w:noProof/>
        </w:rPr>
        <w:drawing>
          <wp:inline distT="0" distB="0" distL="114300" distR="114300" wp14:anchorId="1A44F17A" wp14:editId="61F08798">
            <wp:extent cx="4011295" cy="1938655"/>
            <wp:effectExtent l="0" t="0" r="1905" b="4445"/>
            <wp:docPr id="1337" name="Picutre 1337" descr="图表, 折线图&#10;&#10;描述已自动生成"/>
            <wp:cNvGraphicFramePr/>
            <a:graphic xmlns:a="http://schemas.openxmlformats.org/drawingml/2006/main">
              <a:graphicData uri="http://schemas.openxmlformats.org/drawingml/2006/picture">
                <pic:pic xmlns:pic="http://schemas.openxmlformats.org/drawingml/2006/picture">
                  <pic:nvPicPr>
                    <pic:cNvPr id="1337" name="Picutre 1337" descr="图表, 折线图&#10;&#10;描述已自动生成"/>
                    <pic:cNvPicPr/>
                  </pic:nvPicPr>
                  <pic:blipFill>
                    <a:blip r:embed="rId17"/>
                    <a:stretch>
                      <a:fillRect/>
                    </a:stretch>
                  </pic:blipFill>
                  <pic:spPr>
                    <a:xfrm>
                      <a:off x="0" y="0"/>
                      <a:ext cx="4011295" cy="1938655"/>
                    </a:xfrm>
                    <a:prstGeom prst="rect">
                      <a:avLst/>
                    </a:prstGeom>
                  </pic:spPr>
                </pic:pic>
              </a:graphicData>
            </a:graphic>
          </wp:inline>
        </w:drawing>
      </w:r>
    </w:p>
    <w:p w14:paraId="1447BBE9" w14:textId="000382B5" w:rsidR="005117CF" w:rsidRDefault="005117CF">
      <w:pPr>
        <w:widowControl/>
        <w:jc w:val="left"/>
        <w:rPr>
          <w:rFonts w:ascii="华文中宋" w:eastAsia="华文中宋" w:hAnsi="华文中宋"/>
          <w:sz w:val="24"/>
        </w:rPr>
      </w:pPr>
      <w:r>
        <w:rPr>
          <w:rFonts w:ascii="华文中宋" w:eastAsia="华文中宋" w:hAnsi="华文中宋"/>
          <w:sz w:val="24"/>
        </w:rPr>
        <w:br w:type="page"/>
      </w:r>
    </w:p>
    <w:p w14:paraId="685958BA" w14:textId="7AE9C131" w:rsidR="005117CF" w:rsidRPr="00C6035B" w:rsidRDefault="005117CF" w:rsidP="005117CF">
      <w:pPr>
        <w:pStyle w:val="1"/>
        <w:numPr>
          <w:ilvl w:val="0"/>
          <w:numId w:val="1"/>
        </w:numPr>
        <w:rPr>
          <w:rFonts w:ascii="华文中宋" w:eastAsia="华文中宋" w:hAnsi="华文中宋"/>
        </w:rPr>
      </w:pPr>
      <w:r>
        <w:rPr>
          <w:rFonts w:ascii="华文中宋" w:eastAsia="华文中宋" w:hAnsi="华文中宋" w:hint="eastAsia"/>
        </w:rPr>
        <w:lastRenderedPageBreak/>
        <w:t>项目</w:t>
      </w:r>
      <w:r>
        <w:rPr>
          <w:rFonts w:ascii="华文中宋" w:eastAsia="华文中宋" w:hAnsi="华文中宋" w:hint="eastAsia"/>
        </w:rPr>
        <w:t>质量</w:t>
      </w:r>
      <w:r>
        <w:rPr>
          <w:rFonts w:ascii="华文中宋" w:eastAsia="华文中宋" w:hAnsi="华文中宋" w:hint="eastAsia"/>
        </w:rPr>
        <w:t>计划</w:t>
      </w:r>
    </w:p>
    <w:p w14:paraId="5A1BAC32" w14:textId="685B4A41"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在制定项目计划的时候，质量经理参与整个项目计划的制定过程，同时负责质量保证计划的制定。</w:t>
      </w:r>
    </w:p>
    <w:p w14:paraId="2BBB83A2" w14:textId="77777777" w:rsidR="00FE73D4" w:rsidRPr="0039298D" w:rsidRDefault="00FE73D4" w:rsidP="00FE73D4">
      <w:pPr>
        <w:pStyle w:val="2"/>
        <w:ind w:firstLine="420"/>
        <w:rPr>
          <w:rFonts w:ascii="华文中宋" w:eastAsia="华文中宋" w:hAnsi="华文中宋" w:hint="eastAsia"/>
        </w:rPr>
      </w:pPr>
      <w:r>
        <w:rPr>
          <w:rFonts w:ascii="华文中宋" w:eastAsia="华文中宋" w:hAnsi="华文中宋"/>
        </w:rPr>
        <w:t>7</w:t>
      </w:r>
      <w:r w:rsidRPr="00C6035B">
        <w:rPr>
          <w:rFonts w:ascii="华文中宋" w:eastAsia="华文中宋" w:hAnsi="华文中宋"/>
        </w:rPr>
        <w:t>.</w:t>
      </w:r>
      <w:r w:rsidRPr="00C6035B">
        <w:rPr>
          <w:rFonts w:ascii="华文中宋" w:eastAsia="华文中宋" w:hAnsi="华文中宋" w:hint="eastAsia"/>
        </w:rPr>
        <w:t>1</w:t>
      </w:r>
      <w:r w:rsidRPr="00FE73D4">
        <w:rPr>
          <w:rFonts w:ascii="华文中宋" w:eastAsia="华文中宋" w:hAnsi="华文中宋" w:hint="eastAsia"/>
        </w:rPr>
        <w:t>质量目标</w:t>
      </w:r>
    </w:p>
    <w:p w14:paraId="01C46056"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质量管理客观地核实软件项目的实施行动与开发的产品遵从于对应的需求、过程描述、标准及规程，提前发现并排除项目中存在的问题和缺陷，保证项目的实施质量，具体目标包括：</w:t>
      </w:r>
    </w:p>
    <w:p w14:paraId="65B06C27"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•通过监控软件开发过程来保证产品质量。</w:t>
      </w:r>
    </w:p>
    <w:p w14:paraId="3C31F4C1"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•保证开发的软件和软件开发过程符合相应标准与规程。</w:t>
      </w:r>
    </w:p>
    <w:p w14:paraId="63875FC3" w14:textId="77777777" w:rsidR="00FE73D4" w:rsidRPr="00FE73D4" w:rsidRDefault="00FE73D4" w:rsidP="00FE73D4">
      <w:pPr>
        <w:ind w:firstLineChars="200" w:firstLine="480"/>
        <w:rPr>
          <w:rFonts w:ascii="华文中宋" w:eastAsia="华文中宋" w:hAnsi="华文中宋" w:hint="eastAsia"/>
          <w:sz w:val="24"/>
        </w:rPr>
      </w:pPr>
      <w:r w:rsidRPr="00FE73D4">
        <w:rPr>
          <w:rFonts w:ascii="华文中宋" w:eastAsia="华文中宋" w:hAnsi="华文中宋" w:hint="eastAsia"/>
          <w:sz w:val="24"/>
        </w:rPr>
        <w:t>•保证软件产品、软件过程中存在的不合理问题得到处理，必要时将问题反映给管理者。</w:t>
      </w:r>
    </w:p>
    <w:p w14:paraId="15FEC1AF" w14:textId="5B7198E6"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•确保项目组制定的计划、标准和规程适合项目组需要，同时满足评审和审计需要。</w:t>
      </w:r>
    </w:p>
    <w:p w14:paraId="5C2DEA41" w14:textId="616456E7" w:rsidR="00FE73D4" w:rsidRPr="00FE73D4" w:rsidRDefault="00FE73D4" w:rsidP="00FE73D4">
      <w:pPr>
        <w:pStyle w:val="2"/>
        <w:ind w:firstLine="420"/>
        <w:rPr>
          <w:rFonts w:ascii="华文中宋" w:eastAsia="华文中宋" w:hAnsi="华文中宋" w:hint="eastAsia"/>
        </w:rPr>
      </w:pPr>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2</w:t>
      </w:r>
      <w:r w:rsidRPr="00FE73D4">
        <w:rPr>
          <w:rFonts w:ascii="华文中宋" w:eastAsia="华文中宋" w:hAnsi="华文中宋" w:hint="eastAsia"/>
        </w:rPr>
        <w:t>质量</w:t>
      </w:r>
      <w:r>
        <w:rPr>
          <w:rFonts w:ascii="华文中宋" w:eastAsia="华文中宋" w:hAnsi="华文中宋" w:hint="eastAsia"/>
        </w:rPr>
        <w:t>管理职责</w:t>
      </w:r>
    </w:p>
    <w:p w14:paraId="6E5D5C9A" w14:textId="30613655"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质量管理涉及的主要角色包括项目质量管理员、PMO质量管理专员、各小组组长或项目经理、项目配置管理员、PM。总体管理组。各主要角色的职责范围如</w:t>
      </w:r>
      <w:r>
        <w:rPr>
          <w:rFonts w:ascii="华文中宋" w:eastAsia="华文中宋" w:hAnsi="华文中宋" w:hint="eastAsia"/>
          <w:sz w:val="24"/>
        </w:rPr>
        <w:t>下</w:t>
      </w:r>
      <w:r w:rsidRPr="00FE73D4">
        <w:rPr>
          <w:rFonts w:ascii="华文中宋" w:eastAsia="华文中宋" w:hAnsi="华文中宋" w:hint="eastAsia"/>
          <w:sz w:val="24"/>
        </w:rPr>
        <w:t>表</w:t>
      </w:r>
      <w:r>
        <w:rPr>
          <w:rFonts w:ascii="华文中宋" w:eastAsia="华文中宋" w:hAnsi="华文中宋" w:hint="eastAsia"/>
          <w:sz w:val="24"/>
        </w:rPr>
        <w:t>：</w:t>
      </w:r>
    </w:p>
    <w:p w14:paraId="50B5FE1A" w14:textId="77777777" w:rsidR="00FE73D4" w:rsidRDefault="00FE73D4" w:rsidP="00FE73D4">
      <w:pPr>
        <w:ind w:firstLineChars="200" w:firstLine="480"/>
        <w:rPr>
          <w:rFonts w:ascii="华文中宋" w:eastAsia="华文中宋" w:hAnsi="华文中宋"/>
          <w:sz w:val="24"/>
        </w:rPr>
      </w:pPr>
    </w:p>
    <w:tbl>
      <w:tblPr>
        <w:tblW w:w="0" w:type="auto"/>
        <w:jc w:val="center"/>
        <w:tblLayout w:type="fixed"/>
        <w:tblCellMar>
          <w:left w:w="10" w:type="dxa"/>
          <w:right w:w="10" w:type="dxa"/>
        </w:tblCellMar>
        <w:tblLook w:val="04A0" w:firstRow="1" w:lastRow="0" w:firstColumn="1" w:lastColumn="0" w:noHBand="0" w:noVBand="1"/>
      </w:tblPr>
      <w:tblGrid>
        <w:gridCol w:w="2251"/>
        <w:gridCol w:w="6665"/>
      </w:tblGrid>
      <w:tr w:rsidR="00FE73D4" w14:paraId="1CDF3834" w14:textId="77777777" w:rsidTr="001335BA">
        <w:trPr>
          <w:trHeight w:hRule="exact" w:val="369"/>
          <w:jc w:val="center"/>
        </w:trPr>
        <w:tc>
          <w:tcPr>
            <w:tcW w:w="2251" w:type="dxa"/>
            <w:tcBorders>
              <w:top w:val="single" w:sz="4" w:space="0" w:color="auto"/>
              <w:left w:val="single" w:sz="4" w:space="0" w:color="auto"/>
            </w:tcBorders>
            <w:shd w:val="clear" w:color="auto" w:fill="FFFFFF"/>
            <w:vAlign w:val="center"/>
          </w:tcPr>
          <w:p w14:paraId="01F7022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lastRenderedPageBreak/>
              <w:t>角色名称</w:t>
            </w:r>
          </w:p>
        </w:tc>
        <w:tc>
          <w:tcPr>
            <w:tcW w:w="6665" w:type="dxa"/>
            <w:tcBorders>
              <w:top w:val="single" w:sz="4" w:space="0" w:color="auto"/>
              <w:left w:val="single" w:sz="4" w:space="0" w:color="auto"/>
              <w:right w:val="single" w:sz="4" w:space="0" w:color="auto"/>
            </w:tcBorders>
            <w:shd w:val="clear" w:color="auto" w:fill="FFFFFF"/>
            <w:vAlign w:val="center"/>
          </w:tcPr>
          <w:p w14:paraId="7C1A6D47"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职责范围</w:t>
            </w:r>
          </w:p>
        </w:tc>
      </w:tr>
      <w:tr w:rsidR="00FE73D4" w14:paraId="73BA9409" w14:textId="77777777" w:rsidTr="001335BA">
        <w:trPr>
          <w:trHeight w:hRule="exact" w:val="1284"/>
          <w:jc w:val="center"/>
        </w:trPr>
        <w:tc>
          <w:tcPr>
            <w:tcW w:w="2251" w:type="dxa"/>
            <w:tcBorders>
              <w:top w:val="single" w:sz="4" w:space="0" w:color="auto"/>
              <w:left w:val="single" w:sz="4" w:space="0" w:color="auto"/>
            </w:tcBorders>
            <w:shd w:val="clear" w:color="auto" w:fill="FFFFFF"/>
            <w:vAlign w:val="center"/>
          </w:tcPr>
          <w:p w14:paraId="3A7BF397"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项目质量管理员</w:t>
            </w:r>
          </w:p>
        </w:tc>
        <w:tc>
          <w:tcPr>
            <w:tcW w:w="6665" w:type="dxa"/>
            <w:tcBorders>
              <w:top w:val="single" w:sz="4" w:space="0" w:color="auto"/>
              <w:left w:val="single" w:sz="4" w:space="0" w:color="auto"/>
              <w:right w:val="single" w:sz="4" w:space="0" w:color="auto"/>
            </w:tcBorders>
            <w:shd w:val="clear" w:color="auto" w:fill="FFFFFF"/>
            <w:vAlign w:val="center"/>
          </w:tcPr>
          <w:p w14:paraId="403CB362"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rsidR="00FE73D4" w14:paraId="51221F48" w14:textId="77777777" w:rsidTr="001335BA">
        <w:trPr>
          <w:trHeight w:hRule="exact" w:val="1294"/>
          <w:jc w:val="center"/>
        </w:trPr>
        <w:tc>
          <w:tcPr>
            <w:tcW w:w="2251" w:type="dxa"/>
            <w:tcBorders>
              <w:top w:val="single" w:sz="4" w:space="0" w:color="auto"/>
              <w:left w:val="single" w:sz="4" w:space="0" w:color="auto"/>
            </w:tcBorders>
            <w:shd w:val="clear" w:color="auto" w:fill="FFFFFF"/>
            <w:vAlign w:val="center"/>
          </w:tcPr>
          <w:p w14:paraId="57CE0A84"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PMO质量管理专员</w:t>
            </w:r>
          </w:p>
        </w:tc>
        <w:tc>
          <w:tcPr>
            <w:tcW w:w="6665" w:type="dxa"/>
            <w:tcBorders>
              <w:top w:val="single" w:sz="4" w:space="0" w:color="auto"/>
              <w:left w:val="single" w:sz="4" w:space="0" w:color="auto"/>
              <w:right w:val="single" w:sz="4" w:space="0" w:color="auto"/>
            </w:tcBorders>
            <w:shd w:val="clear" w:color="auto" w:fill="FFFFFF"/>
            <w:vAlign w:val="center"/>
          </w:tcPr>
          <w:p w14:paraId="16763D80"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根据PMO发布的质量管理办法，协助项目组制定项目质量管理计划；根据质量评估活动发现的问题和缺陷，组织各项目组制定改善行动计划；制定整体工程项目群的质量评估计划；支持PMO对各项目的评估检査工作；根据项目组质量改善计划指导质量改善行动</w:t>
            </w:r>
          </w:p>
        </w:tc>
      </w:tr>
      <w:tr w:rsidR="00FE73D4" w14:paraId="4641A96F" w14:textId="77777777" w:rsidTr="001335BA">
        <w:trPr>
          <w:trHeight w:hRule="exact" w:val="1045"/>
          <w:jc w:val="center"/>
        </w:trPr>
        <w:tc>
          <w:tcPr>
            <w:tcW w:w="2251" w:type="dxa"/>
            <w:tcBorders>
              <w:top w:val="single" w:sz="4" w:space="0" w:color="auto"/>
              <w:left w:val="single" w:sz="4" w:space="0" w:color="auto"/>
            </w:tcBorders>
            <w:shd w:val="clear" w:color="auto" w:fill="FFFFFF"/>
            <w:vAlign w:val="center"/>
          </w:tcPr>
          <w:p w14:paraId="2516E772"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各小组组长或项目经理</w:t>
            </w:r>
          </w:p>
        </w:tc>
        <w:tc>
          <w:tcPr>
            <w:tcW w:w="6665" w:type="dxa"/>
            <w:tcBorders>
              <w:top w:val="single" w:sz="4" w:space="0" w:color="auto"/>
              <w:left w:val="single" w:sz="4" w:space="0" w:color="auto"/>
              <w:right w:val="single" w:sz="4" w:space="0" w:color="auto"/>
            </w:tcBorders>
            <w:shd w:val="clear" w:color="auto" w:fill="FFFFFF"/>
            <w:vAlign w:val="center"/>
          </w:tcPr>
          <w:p w14:paraId="7AB9D58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rsidR="00FE73D4" w14:paraId="66310E68" w14:textId="77777777" w:rsidTr="001335BA">
        <w:trPr>
          <w:trHeight w:hRule="exact" w:val="369"/>
          <w:jc w:val="center"/>
        </w:trPr>
        <w:tc>
          <w:tcPr>
            <w:tcW w:w="2251" w:type="dxa"/>
            <w:tcBorders>
              <w:top w:val="single" w:sz="4" w:space="0" w:color="auto"/>
              <w:left w:val="single" w:sz="4" w:space="0" w:color="auto"/>
            </w:tcBorders>
            <w:shd w:val="clear" w:color="auto" w:fill="FFFFFF"/>
            <w:vAlign w:val="center"/>
          </w:tcPr>
          <w:p w14:paraId="600DD7DF"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项目配置管理员</w:t>
            </w:r>
          </w:p>
        </w:tc>
        <w:tc>
          <w:tcPr>
            <w:tcW w:w="6665" w:type="dxa"/>
            <w:tcBorders>
              <w:top w:val="single" w:sz="4" w:space="0" w:color="auto"/>
              <w:left w:val="single" w:sz="4" w:space="0" w:color="auto"/>
              <w:right w:val="single" w:sz="4" w:space="0" w:color="auto"/>
            </w:tcBorders>
            <w:shd w:val="clear" w:color="auto" w:fill="FFFFFF"/>
            <w:vAlign w:val="center"/>
          </w:tcPr>
          <w:p w14:paraId="0E1F69F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负责质量管理相关的文档存储</w:t>
            </w:r>
          </w:p>
        </w:tc>
      </w:tr>
      <w:tr w:rsidR="00FE73D4" w14:paraId="1E93D87E" w14:textId="77777777" w:rsidTr="001335BA">
        <w:trPr>
          <w:trHeight w:hRule="exact" w:val="801"/>
          <w:jc w:val="center"/>
        </w:trPr>
        <w:tc>
          <w:tcPr>
            <w:tcW w:w="2251" w:type="dxa"/>
            <w:tcBorders>
              <w:top w:val="single" w:sz="4" w:space="0" w:color="auto"/>
              <w:left w:val="single" w:sz="4" w:space="0" w:color="auto"/>
            </w:tcBorders>
            <w:shd w:val="clear" w:color="auto" w:fill="FFFFFF"/>
            <w:vAlign w:val="center"/>
          </w:tcPr>
          <w:p w14:paraId="03029848"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PMO总体管理组</w:t>
            </w:r>
          </w:p>
        </w:tc>
        <w:tc>
          <w:tcPr>
            <w:tcW w:w="6665" w:type="dxa"/>
            <w:tcBorders>
              <w:top w:val="single" w:sz="4" w:space="0" w:color="auto"/>
              <w:left w:val="single" w:sz="4" w:space="0" w:color="auto"/>
              <w:right w:val="single" w:sz="4" w:space="0" w:color="auto"/>
            </w:tcBorders>
            <w:shd w:val="clear" w:color="auto" w:fill="FFFFFF"/>
            <w:vAlign w:val="center"/>
          </w:tcPr>
          <w:p w14:paraId="1598B63C" w14:textId="77777777" w:rsidR="00FE73D4" w:rsidRPr="00FE73D4" w:rsidRDefault="00FE73D4" w:rsidP="00FE73D4">
            <w:pPr>
              <w:pStyle w:val="Other1"/>
              <w:spacing w:line="234" w:lineRule="exact"/>
              <w:ind w:firstLine="0"/>
              <w:jc w:val="center"/>
              <w:rPr>
                <w:rFonts w:ascii="华文中宋" w:eastAsia="华文中宋" w:hAnsi="华文中宋" w:cstheme="minorBidi"/>
                <w:color w:val="000000" w:themeColor="text1"/>
                <w:sz w:val="21"/>
                <w:szCs w:val="21"/>
                <w:lang w:val="en-US" w:eastAsia="zh-CN" w:bidi="ar-SA"/>
              </w:rPr>
            </w:pPr>
            <w:r w:rsidRPr="00FE73D4">
              <w:rPr>
                <w:rFonts w:ascii="华文中宋" w:eastAsia="华文中宋" w:hAnsi="华文中宋" w:cstheme="minorBidi"/>
                <w:color w:val="000000" w:themeColor="text1"/>
                <w:sz w:val="21"/>
                <w:szCs w:val="21"/>
                <w:lang w:val="en-US" w:eastAsia="zh-CN" w:bidi="ar-SA"/>
              </w:rPr>
              <w:t>审批质量管理计划及重大问题的改善行动计划，针对PMO质量管理专员上报的重大问题协调解决</w:t>
            </w:r>
          </w:p>
        </w:tc>
      </w:tr>
    </w:tbl>
    <w:p w14:paraId="3A9F68D1" w14:textId="77777777" w:rsidR="00FE73D4" w:rsidRDefault="00FE73D4" w:rsidP="00FE73D4">
      <w:pPr>
        <w:ind w:firstLineChars="200" w:firstLine="480"/>
        <w:rPr>
          <w:rFonts w:ascii="华文中宋" w:eastAsia="华文中宋" w:hAnsi="华文中宋"/>
          <w:sz w:val="24"/>
        </w:rPr>
      </w:pPr>
    </w:p>
    <w:p w14:paraId="165CAA64" w14:textId="705B76C7" w:rsidR="00FE73D4" w:rsidRPr="00FE73D4" w:rsidRDefault="00FE73D4" w:rsidP="00FE73D4">
      <w:pPr>
        <w:pStyle w:val="2"/>
        <w:ind w:firstLine="420"/>
        <w:rPr>
          <w:rFonts w:ascii="华文中宋" w:eastAsia="华文中宋" w:hAnsi="华文中宋" w:hint="eastAsia"/>
        </w:rPr>
      </w:pPr>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3</w:t>
      </w:r>
      <w:r w:rsidRPr="00FE73D4">
        <w:rPr>
          <w:rFonts w:ascii="华文中宋" w:eastAsia="华文中宋" w:hAnsi="华文中宋" w:hint="eastAsia"/>
        </w:rPr>
        <w:t>质量</w:t>
      </w:r>
      <w:r>
        <w:rPr>
          <w:rFonts w:ascii="华文中宋" w:eastAsia="华文中宋" w:hAnsi="华文中宋" w:hint="eastAsia"/>
        </w:rPr>
        <w:t>管理</w:t>
      </w:r>
      <w:r>
        <w:rPr>
          <w:rFonts w:ascii="华文中宋" w:eastAsia="华文中宋" w:hAnsi="华文中宋" w:hint="eastAsia"/>
        </w:rPr>
        <w:t>流程</w:t>
      </w:r>
    </w:p>
    <w:p w14:paraId="1F332C65" w14:textId="02B956E5" w:rsidR="00FE73D4" w:rsidRDefault="00FE73D4" w:rsidP="00FE73D4">
      <w:pPr>
        <w:ind w:firstLineChars="200" w:firstLine="480"/>
        <w:rPr>
          <w:rFonts w:ascii="华文中宋" w:eastAsia="华文中宋" w:hAnsi="华文中宋"/>
          <w:sz w:val="24"/>
        </w:rPr>
      </w:pPr>
      <w:r w:rsidRPr="00FE73D4">
        <w:rPr>
          <w:rFonts w:ascii="华文中宋" w:eastAsia="华文中宋" w:hAnsi="华文中宋" w:hint="eastAsia"/>
          <w:sz w:val="24"/>
        </w:rPr>
        <w:t>本项目的质量管理流程包含质量计划、质量评估及质量改善。质量管理流程如</w:t>
      </w:r>
      <w:r>
        <w:rPr>
          <w:rFonts w:ascii="华文中宋" w:eastAsia="华文中宋" w:hAnsi="华文中宋" w:hint="eastAsia"/>
          <w:sz w:val="24"/>
        </w:rPr>
        <w:t>下</w:t>
      </w:r>
      <w:r w:rsidRPr="00FE73D4">
        <w:rPr>
          <w:rFonts w:ascii="华文中宋" w:eastAsia="华文中宋" w:hAnsi="华文中宋" w:hint="eastAsia"/>
          <w:sz w:val="24"/>
        </w:rPr>
        <w:t>图所示</w:t>
      </w:r>
      <w:r>
        <w:rPr>
          <w:rFonts w:ascii="华文中宋" w:eastAsia="华文中宋" w:hAnsi="华文中宋" w:hint="eastAsia"/>
          <w:sz w:val="24"/>
        </w:rPr>
        <w:t>：</w:t>
      </w:r>
    </w:p>
    <w:p w14:paraId="6647C368" w14:textId="7CA76D54" w:rsidR="00FE73D4" w:rsidRPr="00FE73D4" w:rsidRDefault="00FE73D4" w:rsidP="00FE73D4">
      <w:pPr>
        <w:ind w:firstLineChars="200" w:firstLine="420"/>
        <w:rPr>
          <w:rFonts w:ascii="华文中宋" w:eastAsia="华文中宋" w:hAnsi="华文中宋" w:hint="eastAsia"/>
          <w:sz w:val="24"/>
        </w:rPr>
      </w:pPr>
      <w:r>
        <w:rPr>
          <w:noProof/>
        </w:rPr>
        <w:drawing>
          <wp:inline distT="0" distB="0" distL="114300" distR="114300" wp14:anchorId="3E1A3929" wp14:editId="7F95DAF3">
            <wp:extent cx="4046091" cy="3147016"/>
            <wp:effectExtent l="0" t="0" r="0" b="0"/>
            <wp:docPr id="7"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图示&#10;&#10;描述已自动生成"/>
                    <pic:cNvPicPr>
                      <a:picLocks noChangeAspect="1"/>
                    </pic:cNvPicPr>
                  </pic:nvPicPr>
                  <pic:blipFill>
                    <a:blip r:embed="rId18"/>
                    <a:stretch>
                      <a:fillRect/>
                    </a:stretch>
                  </pic:blipFill>
                  <pic:spPr>
                    <a:xfrm>
                      <a:off x="0" y="0"/>
                      <a:ext cx="4054097" cy="3153243"/>
                    </a:xfrm>
                    <a:prstGeom prst="rect">
                      <a:avLst/>
                    </a:prstGeom>
                    <a:noFill/>
                    <a:ln>
                      <a:noFill/>
                    </a:ln>
                  </pic:spPr>
                </pic:pic>
              </a:graphicData>
            </a:graphic>
          </wp:inline>
        </w:drawing>
      </w:r>
    </w:p>
    <w:p w14:paraId="452B0E66"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lastRenderedPageBreak/>
        <w:t>流程说明：</w:t>
      </w:r>
    </w:p>
    <w:p w14:paraId="1FD44A0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14:paraId="2E29BD40"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质量管理计划：</w:t>
      </w:r>
    </w:p>
    <w:p w14:paraId="124E02A4"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•依据项目进度计划确定要评审的活动和审计的产品。</w:t>
      </w:r>
    </w:p>
    <w:p w14:paraId="55C7FE81"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•确定QA评审和审计的方式及所需资源。</w:t>
      </w:r>
    </w:p>
    <w:p w14:paraId="747B8C27"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•根据项目情况、历史经验确定QA工作重点。</w:t>
      </w:r>
    </w:p>
    <w:p w14:paraId="42BCA69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•必要时QA根据项目情况调整QA计划。</w:t>
      </w:r>
    </w:p>
    <w:p w14:paraId="5A4F8A0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质量评估：</w:t>
      </w:r>
    </w:p>
    <w:p w14:paraId="38701274"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•确定项目每个阶段质量评估的指标。</w:t>
      </w:r>
    </w:p>
    <w:p w14:paraId="3E80BE0A"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•把评审、审计活动记录、发现的不符合问题记录到QA计划中。</w:t>
      </w:r>
    </w:p>
    <w:p w14:paraId="6C074D90"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QA根据问题等级判断准则确定问题的等级。质量改善:</w:t>
      </w:r>
    </w:p>
    <w:p w14:paraId="6F377589"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QA向小组负责人或负责人报告不符合问题，协商解决措施，并将措施记录到QA计划中。</w:t>
      </w:r>
    </w:p>
    <w:p w14:paraId="3DA4FC16"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QA针对重大问题制定改善行动计划并报PMO总体管理组批准。</w:t>
      </w:r>
    </w:p>
    <w:p w14:paraId="7D67A072"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•跟踪不符合问题的解决情况，直至问题解决。</w:t>
      </w:r>
    </w:p>
    <w:p w14:paraId="0B83280F"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lastRenderedPageBreak/>
        <w:t>•定期对不符合问题的数据进行统计分析，并提出解决措施。</w:t>
      </w:r>
    </w:p>
    <w:p w14:paraId="41A477A1"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质量周报：</w:t>
      </w:r>
    </w:p>
    <w:p w14:paraId="5D8E2D7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•统计本周发现的和上周遗留下来的不符合问题。</w:t>
      </w:r>
    </w:p>
    <w:p w14:paraId="3272D6C5"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•记录本周的主要工作内容。</w:t>
      </w:r>
    </w:p>
    <w:p w14:paraId="7AA6014E"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•记录本周的主要问题及解决措施。</w:t>
      </w:r>
    </w:p>
    <w:p w14:paraId="4D8D00F3" w14:textId="77777777" w:rsidR="00A02A90" w:rsidRPr="00A02A90" w:rsidRDefault="00A02A90" w:rsidP="00A02A90">
      <w:pPr>
        <w:ind w:firstLineChars="200" w:firstLine="480"/>
        <w:rPr>
          <w:rFonts w:ascii="华文中宋" w:eastAsia="华文中宋" w:hAnsi="华文中宋" w:hint="eastAsia"/>
          <w:sz w:val="24"/>
        </w:rPr>
      </w:pPr>
      <w:r w:rsidRPr="00A02A90">
        <w:rPr>
          <w:rFonts w:ascii="华文中宋" w:eastAsia="华文中宋" w:hAnsi="华文中宋" w:hint="eastAsia"/>
          <w:sz w:val="24"/>
        </w:rPr>
        <w:t>•总结本周的工作经验，提出对QA工作的意见和建议。</w:t>
      </w:r>
    </w:p>
    <w:p w14:paraId="0BC4ABF1" w14:textId="356A4E9B" w:rsidR="00A02A90" w:rsidRDefault="00A02A90" w:rsidP="00A02A90">
      <w:pPr>
        <w:ind w:firstLineChars="200" w:firstLine="480"/>
        <w:rPr>
          <w:rFonts w:ascii="华文中宋" w:eastAsia="华文中宋" w:hAnsi="华文中宋"/>
          <w:sz w:val="24"/>
        </w:rPr>
      </w:pPr>
      <w:r w:rsidRPr="00A02A90">
        <w:rPr>
          <w:rFonts w:ascii="华文中宋" w:eastAsia="华文中宋" w:hAnsi="华文中宋" w:hint="eastAsia"/>
          <w:sz w:val="24"/>
        </w:rPr>
        <w:t>•制定下周的工作计划。</w:t>
      </w:r>
    </w:p>
    <w:p w14:paraId="77D30B90" w14:textId="77777777" w:rsidR="00A02A90" w:rsidRDefault="00A02A90" w:rsidP="00A02A90">
      <w:pPr>
        <w:ind w:firstLineChars="200" w:firstLine="480"/>
        <w:rPr>
          <w:rFonts w:ascii="华文中宋" w:eastAsia="华文中宋" w:hAnsi="华文中宋" w:hint="eastAsia"/>
          <w:sz w:val="24"/>
        </w:rPr>
      </w:pPr>
    </w:p>
    <w:p w14:paraId="56C02B7D" w14:textId="1CA3C546" w:rsidR="00A02A90" w:rsidRPr="00FE73D4" w:rsidRDefault="00A02A90" w:rsidP="00A02A90">
      <w:pPr>
        <w:pStyle w:val="2"/>
        <w:ind w:firstLine="420"/>
        <w:rPr>
          <w:rFonts w:ascii="华文中宋" w:eastAsia="华文中宋" w:hAnsi="华文中宋" w:hint="eastAsia"/>
        </w:rPr>
      </w:pPr>
      <w:r>
        <w:rPr>
          <w:rFonts w:ascii="华文中宋" w:eastAsia="华文中宋" w:hAnsi="华文中宋"/>
        </w:rPr>
        <w:t>7</w:t>
      </w:r>
      <w:r w:rsidRPr="00C6035B">
        <w:rPr>
          <w:rFonts w:ascii="华文中宋" w:eastAsia="华文中宋" w:hAnsi="华文中宋"/>
        </w:rPr>
        <w:t>.</w:t>
      </w:r>
      <w:r>
        <w:rPr>
          <w:rFonts w:ascii="华文中宋" w:eastAsia="华文中宋" w:hAnsi="华文中宋"/>
        </w:rPr>
        <w:t>4</w:t>
      </w:r>
      <w:r w:rsidRPr="00FE73D4">
        <w:rPr>
          <w:rFonts w:ascii="华文中宋" w:eastAsia="华文中宋" w:hAnsi="华文中宋" w:hint="eastAsia"/>
        </w:rPr>
        <w:t>质量</w:t>
      </w:r>
      <w:r>
        <w:rPr>
          <w:rFonts w:ascii="华文中宋" w:eastAsia="华文中宋" w:hAnsi="华文中宋" w:hint="eastAsia"/>
        </w:rPr>
        <w:t>活动</w:t>
      </w:r>
    </w:p>
    <w:p w14:paraId="1737306C" w14:textId="07F20CE2" w:rsidR="00A02A90" w:rsidRDefault="00301C4A" w:rsidP="00372D3E">
      <w:pPr>
        <w:ind w:firstLineChars="200" w:firstLine="480"/>
        <w:rPr>
          <w:rFonts w:ascii="华文中宋" w:eastAsia="华文中宋" w:hAnsi="华文中宋"/>
          <w:sz w:val="24"/>
        </w:rPr>
      </w:pPr>
      <w:r w:rsidRPr="00301C4A">
        <w:rPr>
          <w:rFonts w:ascii="华文中宋" w:eastAsia="华文中宋" w:hAnsi="华文中宋" w:hint="eastAsia"/>
          <w:sz w:val="24"/>
        </w:rPr>
        <w:t>项目质量管理员根据质量管理计划和事件触发的形式定期进行过程审计和产品审计，发现不符合问题并记录，跟踪并监控直至问题解决，对影响重大的问题进行上报、协调及处理。</w:t>
      </w:r>
    </w:p>
    <w:p w14:paraId="04F6BB9B" w14:textId="5EFC9FF0" w:rsidR="001D7A23" w:rsidRPr="00873B13" w:rsidRDefault="001D7A23" w:rsidP="001D7A23">
      <w:pPr>
        <w:pStyle w:val="3"/>
        <w:ind w:firstLineChars="200" w:firstLine="601"/>
        <w:rPr>
          <w:rFonts w:ascii="华文中宋" w:eastAsia="华文中宋" w:hAnsi="华文中宋" w:hint="eastAsia"/>
          <w:sz w:val="30"/>
          <w:szCs w:val="30"/>
        </w:rPr>
      </w:pPr>
      <w:r>
        <w:rPr>
          <w:rFonts w:ascii="华文中宋" w:eastAsia="华文中宋" w:hAnsi="华文中宋"/>
          <w:sz w:val="30"/>
          <w:szCs w:val="30"/>
        </w:rPr>
        <w:t>7</w:t>
      </w:r>
      <w:r w:rsidRPr="00873B13">
        <w:rPr>
          <w:rFonts w:ascii="华文中宋" w:eastAsia="华文中宋" w:hAnsi="华文中宋"/>
          <w:sz w:val="30"/>
          <w:szCs w:val="30"/>
        </w:rPr>
        <w:t>.</w:t>
      </w:r>
      <w:r>
        <w:rPr>
          <w:rFonts w:ascii="华文中宋" w:eastAsia="华文中宋" w:hAnsi="华文中宋"/>
          <w:sz w:val="30"/>
          <w:szCs w:val="30"/>
        </w:rPr>
        <w:t>4</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过程审核</w:t>
      </w:r>
    </w:p>
    <w:p w14:paraId="41063259" w14:textId="2D66D7B1" w:rsidR="001D7A23" w:rsidRDefault="001D7A23" w:rsidP="00372D3E">
      <w:pPr>
        <w:ind w:firstLineChars="200" w:firstLine="480"/>
        <w:rPr>
          <w:rFonts w:ascii="华文中宋" w:eastAsia="华文中宋" w:hAnsi="华文中宋"/>
          <w:sz w:val="24"/>
        </w:rPr>
      </w:pPr>
      <w:r w:rsidRPr="001D7A23">
        <w:rPr>
          <w:rFonts w:ascii="华文中宋" w:eastAsia="华文中宋" w:hAnsi="华文中宋" w:hint="eastAsia"/>
          <w:sz w:val="24"/>
        </w:rPr>
        <w:t>识别进行审核的过程、活动，并识别验证的标准，确定审核的时间。QA验证项目活动需遵循适当的规程。需进行审核的过程如</w:t>
      </w:r>
      <w:r>
        <w:rPr>
          <w:rFonts w:ascii="华文中宋" w:eastAsia="华文中宋" w:hAnsi="华文中宋" w:hint="eastAsia"/>
          <w:sz w:val="24"/>
        </w:rPr>
        <w:t>下</w:t>
      </w:r>
      <w:r w:rsidRPr="001D7A23">
        <w:rPr>
          <w:rFonts w:ascii="华文中宋" w:eastAsia="华文中宋" w:hAnsi="华文中宋" w:hint="eastAsia"/>
          <w:sz w:val="24"/>
        </w:rPr>
        <w:t>表所示</w:t>
      </w:r>
      <w:r>
        <w:rPr>
          <w:rFonts w:ascii="华文中宋" w:eastAsia="华文中宋" w:hAnsi="华文中宋" w:hint="eastAsia"/>
          <w:sz w:val="24"/>
        </w:rPr>
        <w:t>:</w:t>
      </w:r>
    </w:p>
    <w:p w14:paraId="5D6D7FDC" w14:textId="77777777" w:rsidR="001D7A23" w:rsidRDefault="001D7A23">
      <w:pPr>
        <w:widowControl/>
        <w:jc w:val="left"/>
        <w:rPr>
          <w:rFonts w:ascii="华文中宋" w:eastAsia="华文中宋" w:hAnsi="华文中宋"/>
          <w:sz w:val="24"/>
        </w:rPr>
      </w:pPr>
      <w:r>
        <w:rPr>
          <w:rFonts w:ascii="华文中宋" w:eastAsia="华文中宋" w:hAnsi="华文中宋"/>
          <w:sz w:val="24"/>
        </w:rPr>
        <w:br w:type="page"/>
      </w:r>
    </w:p>
    <w:p w14:paraId="2B0D0433" w14:textId="77777777" w:rsidR="00301C4A" w:rsidRDefault="00301C4A" w:rsidP="00372D3E">
      <w:pPr>
        <w:ind w:firstLineChars="200" w:firstLine="480"/>
        <w:rPr>
          <w:rFonts w:ascii="华文中宋" w:eastAsia="华文中宋" w:hAnsi="华文中宋"/>
          <w:sz w:val="24"/>
        </w:rPr>
      </w:pPr>
    </w:p>
    <w:tbl>
      <w:tblPr>
        <w:tblW w:w="8899" w:type="dxa"/>
        <w:jc w:val="center"/>
        <w:tblLayout w:type="fixed"/>
        <w:tblCellMar>
          <w:left w:w="10" w:type="dxa"/>
          <w:right w:w="10" w:type="dxa"/>
        </w:tblCellMar>
        <w:tblLook w:val="04A0" w:firstRow="1" w:lastRow="0" w:firstColumn="1" w:lastColumn="0" w:noHBand="0" w:noVBand="1"/>
      </w:tblPr>
      <w:tblGrid>
        <w:gridCol w:w="707"/>
        <w:gridCol w:w="2142"/>
        <w:gridCol w:w="3818"/>
        <w:gridCol w:w="650"/>
        <w:gridCol w:w="567"/>
        <w:gridCol w:w="1015"/>
      </w:tblGrid>
      <w:tr w:rsidR="001D7A23" w14:paraId="3411276F" w14:textId="77777777" w:rsidTr="001335BA">
        <w:trPr>
          <w:trHeight w:hRule="exact" w:val="603"/>
          <w:jc w:val="center"/>
        </w:trPr>
        <w:tc>
          <w:tcPr>
            <w:tcW w:w="707" w:type="dxa"/>
            <w:tcBorders>
              <w:top w:val="single" w:sz="4" w:space="0" w:color="auto"/>
              <w:left w:val="single" w:sz="4" w:space="0" w:color="auto"/>
            </w:tcBorders>
            <w:shd w:val="clear" w:color="auto" w:fill="FFFFFF"/>
            <w:vAlign w:val="center"/>
          </w:tcPr>
          <w:p w14:paraId="579D2D8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阶段</w:t>
            </w:r>
          </w:p>
        </w:tc>
        <w:tc>
          <w:tcPr>
            <w:tcW w:w="2142" w:type="dxa"/>
            <w:tcBorders>
              <w:top w:val="single" w:sz="4" w:space="0" w:color="auto"/>
              <w:left w:val="single" w:sz="4" w:space="0" w:color="auto"/>
            </w:tcBorders>
            <w:shd w:val="clear" w:color="auto" w:fill="FFFFFF"/>
            <w:vAlign w:val="center"/>
          </w:tcPr>
          <w:p w14:paraId="43E77173"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对象</w:t>
            </w:r>
          </w:p>
        </w:tc>
        <w:tc>
          <w:tcPr>
            <w:tcW w:w="3818" w:type="dxa"/>
            <w:tcBorders>
              <w:top w:val="single" w:sz="4" w:space="0" w:color="auto"/>
              <w:left w:val="single" w:sz="4" w:space="0" w:color="auto"/>
            </w:tcBorders>
            <w:shd w:val="clear" w:color="auto" w:fill="FFFFFF"/>
            <w:vAlign w:val="center"/>
          </w:tcPr>
          <w:p w14:paraId="20F81C79"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执行过程</w:t>
            </w:r>
          </w:p>
        </w:tc>
        <w:tc>
          <w:tcPr>
            <w:tcW w:w="650" w:type="dxa"/>
            <w:tcBorders>
              <w:top w:val="single" w:sz="4" w:space="0" w:color="auto"/>
              <w:left w:val="single" w:sz="4" w:space="0" w:color="auto"/>
            </w:tcBorders>
            <w:shd w:val="clear" w:color="auto" w:fill="FFFFFF"/>
            <w:vAlign w:val="center"/>
          </w:tcPr>
          <w:p w14:paraId="696923AC"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每周</w:t>
            </w:r>
          </w:p>
        </w:tc>
        <w:tc>
          <w:tcPr>
            <w:tcW w:w="567" w:type="dxa"/>
            <w:tcBorders>
              <w:top w:val="single" w:sz="4" w:space="0" w:color="auto"/>
              <w:left w:val="single" w:sz="4" w:space="0" w:color="auto"/>
            </w:tcBorders>
            <w:shd w:val="clear" w:color="auto" w:fill="FFFFFF"/>
            <w:vAlign w:val="center"/>
          </w:tcPr>
          <w:p w14:paraId="018A75E6"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每月</w:t>
            </w:r>
          </w:p>
        </w:tc>
        <w:tc>
          <w:tcPr>
            <w:tcW w:w="1015" w:type="dxa"/>
            <w:tcBorders>
              <w:top w:val="single" w:sz="4" w:space="0" w:color="auto"/>
              <w:left w:val="single" w:sz="4" w:space="0" w:color="auto"/>
              <w:right w:val="single" w:sz="4" w:space="0" w:color="auto"/>
            </w:tcBorders>
            <w:shd w:val="clear" w:color="auto" w:fill="FFFFFF"/>
            <w:vAlign w:val="center"/>
          </w:tcPr>
          <w:p w14:paraId="37D9A80F" w14:textId="77777777" w:rsidR="001D7A23" w:rsidRPr="001D7A23" w:rsidRDefault="001D7A23" w:rsidP="001335BA">
            <w:pPr>
              <w:pStyle w:val="Other1"/>
              <w:tabs>
                <w:tab w:val="left" w:pos="1819"/>
              </w:tabs>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事件驱动</w:t>
            </w:r>
          </w:p>
        </w:tc>
      </w:tr>
      <w:tr w:rsidR="001D7A23" w14:paraId="05564A02" w14:textId="77777777" w:rsidTr="001335BA">
        <w:trPr>
          <w:trHeight w:hRule="exact" w:val="312"/>
          <w:jc w:val="center"/>
        </w:trPr>
        <w:tc>
          <w:tcPr>
            <w:tcW w:w="707" w:type="dxa"/>
            <w:vMerge w:val="restart"/>
            <w:tcBorders>
              <w:top w:val="single" w:sz="4" w:space="0" w:color="auto"/>
              <w:left w:val="single" w:sz="4" w:space="0" w:color="auto"/>
            </w:tcBorders>
            <w:shd w:val="clear" w:color="auto" w:fill="FFFFFF"/>
            <w:vAlign w:val="center"/>
          </w:tcPr>
          <w:p w14:paraId="1122A66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启动</w:t>
            </w:r>
          </w:p>
        </w:tc>
        <w:tc>
          <w:tcPr>
            <w:tcW w:w="2142" w:type="dxa"/>
            <w:vMerge w:val="restart"/>
            <w:tcBorders>
              <w:top w:val="single" w:sz="4" w:space="0" w:color="auto"/>
              <w:left w:val="single" w:sz="4" w:space="0" w:color="auto"/>
            </w:tcBorders>
            <w:shd w:val="clear" w:color="auto" w:fill="FFFFFF"/>
            <w:vAlign w:val="center"/>
          </w:tcPr>
          <w:p w14:paraId="7957093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项目启动</w:t>
            </w:r>
          </w:p>
        </w:tc>
        <w:tc>
          <w:tcPr>
            <w:tcW w:w="3818" w:type="dxa"/>
            <w:tcBorders>
              <w:top w:val="single" w:sz="4" w:space="0" w:color="auto"/>
              <w:left w:val="single" w:sz="4" w:space="0" w:color="auto"/>
            </w:tcBorders>
            <w:shd w:val="clear" w:color="auto" w:fill="FFFFFF"/>
          </w:tcPr>
          <w:p w14:paraId="1B09ABF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下达项目任务书</w:t>
            </w:r>
          </w:p>
        </w:tc>
        <w:tc>
          <w:tcPr>
            <w:tcW w:w="650" w:type="dxa"/>
            <w:tcBorders>
              <w:top w:val="single" w:sz="4" w:space="0" w:color="auto"/>
              <w:left w:val="single" w:sz="4" w:space="0" w:color="auto"/>
            </w:tcBorders>
            <w:shd w:val="clear" w:color="auto" w:fill="FFFFFF"/>
          </w:tcPr>
          <w:p w14:paraId="5D162D7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36DB242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0075BB8" w14:textId="00F129E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666CBF2" w14:textId="77777777" w:rsidTr="001335BA">
        <w:trPr>
          <w:trHeight w:hRule="exact" w:val="312"/>
          <w:jc w:val="center"/>
        </w:trPr>
        <w:tc>
          <w:tcPr>
            <w:tcW w:w="707" w:type="dxa"/>
            <w:vMerge/>
            <w:tcBorders>
              <w:left w:val="single" w:sz="4" w:space="0" w:color="auto"/>
            </w:tcBorders>
            <w:shd w:val="clear" w:color="auto" w:fill="FFFFFF"/>
            <w:vAlign w:val="center"/>
          </w:tcPr>
          <w:p w14:paraId="5A61EFFD"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A409EC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1C17A79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召开项目启动会议</w:t>
            </w:r>
          </w:p>
        </w:tc>
        <w:tc>
          <w:tcPr>
            <w:tcW w:w="650" w:type="dxa"/>
            <w:tcBorders>
              <w:top w:val="single" w:sz="4" w:space="0" w:color="auto"/>
              <w:left w:val="single" w:sz="4" w:space="0" w:color="auto"/>
            </w:tcBorders>
            <w:shd w:val="clear" w:color="auto" w:fill="FFFFFF"/>
          </w:tcPr>
          <w:p w14:paraId="5284EC00"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505E92E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57370FD2" w14:textId="01FBED9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17AC4306" w14:textId="77777777" w:rsidTr="001335BA">
        <w:trPr>
          <w:trHeight w:hRule="exact" w:val="307"/>
          <w:jc w:val="center"/>
        </w:trPr>
        <w:tc>
          <w:tcPr>
            <w:tcW w:w="707" w:type="dxa"/>
            <w:vMerge/>
            <w:tcBorders>
              <w:left w:val="single" w:sz="4" w:space="0" w:color="auto"/>
            </w:tcBorders>
            <w:shd w:val="clear" w:color="auto" w:fill="FFFFFF"/>
            <w:vAlign w:val="center"/>
          </w:tcPr>
          <w:p w14:paraId="60AAE8E4"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17B554E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22873F9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建立配置管理库</w:t>
            </w:r>
          </w:p>
        </w:tc>
        <w:tc>
          <w:tcPr>
            <w:tcW w:w="650" w:type="dxa"/>
            <w:tcBorders>
              <w:top w:val="single" w:sz="4" w:space="0" w:color="auto"/>
              <w:left w:val="single" w:sz="4" w:space="0" w:color="auto"/>
            </w:tcBorders>
            <w:shd w:val="clear" w:color="auto" w:fill="FFFFFF"/>
          </w:tcPr>
          <w:p w14:paraId="399E7E1C" w14:textId="12F46B6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1058C93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392D3DE5" w14:textId="2EF0A62C" w:rsidR="001D7A23" w:rsidRPr="001D7A23" w:rsidRDefault="001D7A23" w:rsidP="001335BA">
            <w:pPr>
              <w:pStyle w:val="Other1"/>
              <w:spacing w:line="240" w:lineRule="auto"/>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1B3485" w14:textId="77777777" w:rsidTr="001335BA">
        <w:trPr>
          <w:trHeight w:hRule="exact" w:val="307"/>
          <w:jc w:val="center"/>
        </w:trPr>
        <w:tc>
          <w:tcPr>
            <w:tcW w:w="707" w:type="dxa"/>
            <w:vMerge/>
            <w:tcBorders>
              <w:left w:val="single" w:sz="4" w:space="0" w:color="auto"/>
            </w:tcBorders>
            <w:shd w:val="clear" w:color="auto" w:fill="FFFFFF"/>
            <w:vAlign w:val="center"/>
          </w:tcPr>
          <w:p w14:paraId="469405E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val="restart"/>
            <w:tcBorders>
              <w:top w:val="single" w:sz="4" w:space="0" w:color="auto"/>
              <w:left w:val="single" w:sz="4" w:space="0" w:color="auto"/>
            </w:tcBorders>
            <w:shd w:val="clear" w:color="auto" w:fill="FFFFFF"/>
            <w:vAlign w:val="center"/>
          </w:tcPr>
          <w:p w14:paraId="37B489F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项目计划</w:t>
            </w:r>
          </w:p>
        </w:tc>
        <w:tc>
          <w:tcPr>
            <w:tcW w:w="3818" w:type="dxa"/>
            <w:tcBorders>
              <w:top w:val="single" w:sz="4" w:space="0" w:color="auto"/>
              <w:left w:val="single" w:sz="4" w:space="0" w:color="auto"/>
            </w:tcBorders>
            <w:shd w:val="clear" w:color="auto" w:fill="FFFFFF"/>
          </w:tcPr>
          <w:p w14:paraId="241E01B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项目过程定义</w:t>
            </w:r>
          </w:p>
        </w:tc>
        <w:tc>
          <w:tcPr>
            <w:tcW w:w="650" w:type="dxa"/>
            <w:tcBorders>
              <w:top w:val="single" w:sz="4" w:space="0" w:color="auto"/>
              <w:left w:val="single" w:sz="4" w:space="0" w:color="auto"/>
            </w:tcBorders>
            <w:shd w:val="clear" w:color="auto" w:fill="FFFFFF"/>
          </w:tcPr>
          <w:p w14:paraId="2E35287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485E4C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64AF59F7" w14:textId="546AA24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B85D88D" w14:textId="77777777" w:rsidTr="001335BA">
        <w:trPr>
          <w:trHeight w:hRule="exact" w:val="307"/>
          <w:jc w:val="center"/>
        </w:trPr>
        <w:tc>
          <w:tcPr>
            <w:tcW w:w="707" w:type="dxa"/>
            <w:vMerge/>
            <w:tcBorders>
              <w:left w:val="single" w:sz="4" w:space="0" w:color="auto"/>
            </w:tcBorders>
            <w:shd w:val="clear" w:color="auto" w:fill="FFFFFF"/>
            <w:vAlign w:val="center"/>
          </w:tcPr>
          <w:p w14:paraId="4CBA9959"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D99CCA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004D6DB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进行任务分解</w:t>
            </w:r>
          </w:p>
        </w:tc>
        <w:tc>
          <w:tcPr>
            <w:tcW w:w="650" w:type="dxa"/>
            <w:tcBorders>
              <w:top w:val="single" w:sz="4" w:space="0" w:color="auto"/>
              <w:left w:val="single" w:sz="4" w:space="0" w:color="auto"/>
            </w:tcBorders>
            <w:shd w:val="clear" w:color="auto" w:fill="FFFFFF"/>
          </w:tcPr>
          <w:p w14:paraId="3577357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394BC9BD"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B872AE8" w14:textId="75DEE88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DCC2A9E" w14:textId="77777777" w:rsidTr="001335BA">
        <w:trPr>
          <w:trHeight w:hRule="exact" w:val="307"/>
          <w:jc w:val="center"/>
        </w:trPr>
        <w:tc>
          <w:tcPr>
            <w:tcW w:w="707" w:type="dxa"/>
            <w:vMerge/>
            <w:tcBorders>
              <w:left w:val="single" w:sz="4" w:space="0" w:color="auto"/>
            </w:tcBorders>
            <w:shd w:val="clear" w:color="auto" w:fill="FFFFFF"/>
            <w:vAlign w:val="center"/>
          </w:tcPr>
          <w:p w14:paraId="58D183F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8C1A15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37570F9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制定项目进度表</w:t>
            </w:r>
          </w:p>
        </w:tc>
        <w:tc>
          <w:tcPr>
            <w:tcW w:w="650" w:type="dxa"/>
            <w:tcBorders>
              <w:top w:val="single" w:sz="4" w:space="0" w:color="auto"/>
              <w:left w:val="single" w:sz="4" w:space="0" w:color="auto"/>
            </w:tcBorders>
            <w:shd w:val="clear" w:color="auto" w:fill="FFFFFF"/>
          </w:tcPr>
          <w:p w14:paraId="21FE32A1" w14:textId="2EE4172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2FE9205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D8B230B" w14:textId="5B5825A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D4E494B" w14:textId="77777777" w:rsidTr="001335BA">
        <w:trPr>
          <w:trHeight w:hRule="exact" w:val="307"/>
          <w:jc w:val="center"/>
        </w:trPr>
        <w:tc>
          <w:tcPr>
            <w:tcW w:w="707" w:type="dxa"/>
            <w:vMerge/>
            <w:tcBorders>
              <w:left w:val="single" w:sz="4" w:space="0" w:color="auto"/>
            </w:tcBorders>
            <w:shd w:val="clear" w:color="auto" w:fill="FFFFFF"/>
            <w:vAlign w:val="center"/>
          </w:tcPr>
          <w:p w14:paraId="1C8BF67F"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07C2CCB"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6CF4C9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进行项目估计</w:t>
            </w:r>
          </w:p>
        </w:tc>
        <w:tc>
          <w:tcPr>
            <w:tcW w:w="650" w:type="dxa"/>
            <w:tcBorders>
              <w:top w:val="single" w:sz="4" w:space="0" w:color="auto"/>
              <w:left w:val="single" w:sz="4" w:space="0" w:color="auto"/>
            </w:tcBorders>
            <w:shd w:val="clear" w:color="auto" w:fill="FFFFFF"/>
          </w:tcPr>
          <w:p w14:paraId="09BA7628" w14:textId="42E6100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515397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0EEDA136" w14:textId="5189B9D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E9C0DE2" w14:textId="77777777" w:rsidTr="001335BA">
        <w:trPr>
          <w:trHeight w:hRule="exact" w:val="307"/>
          <w:jc w:val="center"/>
        </w:trPr>
        <w:tc>
          <w:tcPr>
            <w:tcW w:w="707" w:type="dxa"/>
            <w:vMerge/>
            <w:tcBorders>
              <w:left w:val="single" w:sz="4" w:space="0" w:color="auto"/>
            </w:tcBorders>
            <w:shd w:val="clear" w:color="auto" w:fill="FFFFFF"/>
            <w:vAlign w:val="center"/>
          </w:tcPr>
          <w:p w14:paraId="4F5E9052"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79D37DF7"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4194675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制定质量管理计划</w:t>
            </w:r>
          </w:p>
        </w:tc>
        <w:tc>
          <w:tcPr>
            <w:tcW w:w="650" w:type="dxa"/>
            <w:tcBorders>
              <w:top w:val="single" w:sz="4" w:space="0" w:color="auto"/>
              <w:left w:val="single" w:sz="4" w:space="0" w:color="auto"/>
            </w:tcBorders>
            <w:shd w:val="clear" w:color="auto" w:fill="FFFFFF"/>
          </w:tcPr>
          <w:p w14:paraId="754C4831"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0A7A81BB" w14:textId="094DED0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right w:val="single" w:sz="4" w:space="0" w:color="auto"/>
            </w:tcBorders>
            <w:shd w:val="clear" w:color="auto" w:fill="FFFFFF"/>
          </w:tcPr>
          <w:p w14:paraId="18CF9537" w14:textId="54B418A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A3AB1F7" w14:textId="77777777" w:rsidTr="001335BA">
        <w:trPr>
          <w:trHeight w:hRule="exact" w:val="307"/>
          <w:jc w:val="center"/>
        </w:trPr>
        <w:tc>
          <w:tcPr>
            <w:tcW w:w="707" w:type="dxa"/>
            <w:vMerge/>
            <w:tcBorders>
              <w:left w:val="single" w:sz="4" w:space="0" w:color="auto"/>
            </w:tcBorders>
            <w:shd w:val="clear" w:color="auto" w:fill="FFFFFF"/>
            <w:vAlign w:val="center"/>
          </w:tcPr>
          <w:p w14:paraId="73CD8C10"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F83307C"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56E7C37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制定风险计划</w:t>
            </w:r>
          </w:p>
        </w:tc>
        <w:tc>
          <w:tcPr>
            <w:tcW w:w="650" w:type="dxa"/>
            <w:tcBorders>
              <w:top w:val="single" w:sz="4" w:space="0" w:color="auto"/>
              <w:left w:val="single" w:sz="4" w:space="0" w:color="auto"/>
            </w:tcBorders>
            <w:shd w:val="clear" w:color="auto" w:fill="FFFFFF"/>
          </w:tcPr>
          <w:p w14:paraId="14426B7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5321C01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50D443D2" w14:textId="68193CE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DAAF109" w14:textId="77777777" w:rsidTr="001335BA">
        <w:trPr>
          <w:trHeight w:hRule="exact" w:val="312"/>
          <w:jc w:val="center"/>
        </w:trPr>
        <w:tc>
          <w:tcPr>
            <w:tcW w:w="707" w:type="dxa"/>
            <w:vMerge/>
            <w:tcBorders>
              <w:left w:val="single" w:sz="4" w:space="0" w:color="auto"/>
            </w:tcBorders>
            <w:shd w:val="clear" w:color="auto" w:fill="FFFFFF"/>
            <w:vAlign w:val="center"/>
          </w:tcPr>
          <w:p w14:paraId="38CA5967"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5D483E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04D4492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制定配置管理计划</w:t>
            </w:r>
          </w:p>
        </w:tc>
        <w:tc>
          <w:tcPr>
            <w:tcW w:w="650" w:type="dxa"/>
            <w:tcBorders>
              <w:top w:val="single" w:sz="4" w:space="0" w:color="auto"/>
              <w:left w:val="single" w:sz="4" w:space="0" w:color="auto"/>
            </w:tcBorders>
            <w:shd w:val="clear" w:color="auto" w:fill="FFFFFF"/>
          </w:tcPr>
          <w:p w14:paraId="5F07EF2E"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4E6F9B8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AADEEB2" w14:textId="03D317AD"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26A9CA8" w14:textId="77777777" w:rsidTr="001335BA">
        <w:trPr>
          <w:trHeight w:hRule="exact" w:val="307"/>
          <w:jc w:val="center"/>
        </w:trPr>
        <w:tc>
          <w:tcPr>
            <w:tcW w:w="707" w:type="dxa"/>
            <w:vMerge/>
            <w:tcBorders>
              <w:left w:val="single" w:sz="4" w:space="0" w:color="auto"/>
            </w:tcBorders>
            <w:shd w:val="clear" w:color="auto" w:fill="FFFFFF"/>
            <w:vAlign w:val="center"/>
          </w:tcPr>
          <w:p w14:paraId="51EDE652"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2EA9C1F7"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4182E2F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完成项目计划</w:t>
            </w:r>
          </w:p>
        </w:tc>
        <w:tc>
          <w:tcPr>
            <w:tcW w:w="650" w:type="dxa"/>
            <w:tcBorders>
              <w:top w:val="single" w:sz="4" w:space="0" w:color="auto"/>
              <w:left w:val="single" w:sz="4" w:space="0" w:color="auto"/>
            </w:tcBorders>
            <w:shd w:val="clear" w:color="auto" w:fill="FFFFFF"/>
          </w:tcPr>
          <w:p w14:paraId="554A0D7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14F2C7F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40ED8095" w14:textId="438EC39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CCEDFB8" w14:textId="77777777" w:rsidTr="001335BA">
        <w:trPr>
          <w:trHeight w:hRule="exact" w:val="307"/>
          <w:jc w:val="center"/>
        </w:trPr>
        <w:tc>
          <w:tcPr>
            <w:tcW w:w="707" w:type="dxa"/>
            <w:vMerge/>
            <w:tcBorders>
              <w:left w:val="single" w:sz="4" w:space="0" w:color="auto"/>
            </w:tcBorders>
            <w:shd w:val="clear" w:color="auto" w:fill="FFFFFF"/>
            <w:vAlign w:val="center"/>
          </w:tcPr>
          <w:p w14:paraId="7F08D2A3"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1085AFED"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3BAE28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制定测试计划</w:t>
            </w:r>
          </w:p>
        </w:tc>
        <w:tc>
          <w:tcPr>
            <w:tcW w:w="650" w:type="dxa"/>
            <w:tcBorders>
              <w:top w:val="single" w:sz="4" w:space="0" w:color="auto"/>
              <w:left w:val="single" w:sz="4" w:space="0" w:color="auto"/>
            </w:tcBorders>
            <w:shd w:val="clear" w:color="auto" w:fill="FFFFFF"/>
          </w:tcPr>
          <w:p w14:paraId="639211B0" w14:textId="7C6FCDBC"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75BD7E7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01A9091A" w14:textId="0C2A4F6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DFD487B" w14:textId="77777777" w:rsidTr="001335BA">
        <w:trPr>
          <w:trHeight w:hRule="exact" w:val="312"/>
          <w:jc w:val="center"/>
        </w:trPr>
        <w:tc>
          <w:tcPr>
            <w:tcW w:w="707" w:type="dxa"/>
            <w:vMerge/>
            <w:tcBorders>
              <w:left w:val="single" w:sz="4" w:space="0" w:color="auto"/>
            </w:tcBorders>
            <w:shd w:val="clear" w:color="auto" w:fill="FFFFFF"/>
            <w:vAlign w:val="center"/>
          </w:tcPr>
          <w:p w14:paraId="3769754E"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63C6000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3DFB424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制定SQA计划</w:t>
            </w:r>
          </w:p>
        </w:tc>
        <w:tc>
          <w:tcPr>
            <w:tcW w:w="650" w:type="dxa"/>
            <w:tcBorders>
              <w:top w:val="single" w:sz="4" w:space="0" w:color="auto"/>
              <w:left w:val="single" w:sz="4" w:space="0" w:color="auto"/>
            </w:tcBorders>
            <w:shd w:val="clear" w:color="auto" w:fill="FFFFFF"/>
          </w:tcPr>
          <w:p w14:paraId="6B2AEA7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6872ED4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C052F88" w14:textId="7C783149"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A32DA47" w14:textId="77777777" w:rsidTr="001335BA">
        <w:trPr>
          <w:trHeight w:hRule="exact" w:val="307"/>
          <w:jc w:val="center"/>
        </w:trPr>
        <w:tc>
          <w:tcPr>
            <w:tcW w:w="707" w:type="dxa"/>
            <w:vMerge/>
            <w:tcBorders>
              <w:left w:val="single" w:sz="4" w:space="0" w:color="auto"/>
            </w:tcBorders>
            <w:shd w:val="clear" w:color="auto" w:fill="FFFFFF"/>
            <w:vAlign w:val="center"/>
          </w:tcPr>
          <w:p w14:paraId="48D24284" w14:textId="77777777" w:rsidR="001D7A23" w:rsidRPr="001D7A23" w:rsidRDefault="001D7A23" w:rsidP="001335BA">
            <w:pPr>
              <w:jc w:val="left"/>
              <w:rPr>
                <w:rFonts w:ascii="华文中宋" w:eastAsia="华文中宋" w:hAnsi="华文中宋"/>
                <w:color w:val="000000" w:themeColor="text1"/>
                <w:szCs w:val="21"/>
              </w:rPr>
            </w:pPr>
          </w:p>
        </w:tc>
        <w:tc>
          <w:tcPr>
            <w:tcW w:w="2142" w:type="dxa"/>
            <w:vMerge/>
            <w:tcBorders>
              <w:left w:val="single" w:sz="4" w:space="0" w:color="auto"/>
            </w:tcBorders>
            <w:shd w:val="clear" w:color="auto" w:fill="FFFFFF"/>
            <w:vAlign w:val="center"/>
          </w:tcPr>
          <w:p w14:paraId="454EA5C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7539DB3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项目计划管理评审</w:t>
            </w:r>
          </w:p>
        </w:tc>
        <w:tc>
          <w:tcPr>
            <w:tcW w:w="650" w:type="dxa"/>
            <w:tcBorders>
              <w:top w:val="single" w:sz="4" w:space="0" w:color="auto"/>
              <w:left w:val="single" w:sz="4" w:space="0" w:color="auto"/>
            </w:tcBorders>
            <w:shd w:val="clear" w:color="auto" w:fill="FFFFFF"/>
          </w:tcPr>
          <w:p w14:paraId="479BC1B8" w14:textId="42D5B14E"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tcBorders>
            <w:shd w:val="clear" w:color="auto" w:fill="FFFFFF"/>
          </w:tcPr>
          <w:p w14:paraId="3D6389A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2EA5D03F" w14:textId="6E9F5EF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DE4E7E" w14:textId="77777777" w:rsidTr="001335BA">
        <w:trPr>
          <w:trHeight w:hRule="exact" w:val="364"/>
          <w:jc w:val="center"/>
        </w:trPr>
        <w:tc>
          <w:tcPr>
            <w:tcW w:w="707" w:type="dxa"/>
            <w:vMerge w:val="restart"/>
            <w:tcBorders>
              <w:top w:val="single" w:sz="4" w:space="0" w:color="auto"/>
              <w:left w:val="single" w:sz="4" w:space="0" w:color="auto"/>
            </w:tcBorders>
            <w:shd w:val="clear" w:color="auto" w:fill="FFFFFF"/>
            <w:vAlign w:val="center"/>
          </w:tcPr>
          <w:p w14:paraId="7BECA40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需求</w:t>
            </w:r>
          </w:p>
        </w:tc>
        <w:tc>
          <w:tcPr>
            <w:tcW w:w="2142" w:type="dxa"/>
            <w:tcBorders>
              <w:top w:val="single" w:sz="4" w:space="0" w:color="auto"/>
              <w:left w:val="single" w:sz="4" w:space="0" w:color="auto"/>
            </w:tcBorders>
            <w:shd w:val="clear" w:color="auto" w:fill="FFFFFF"/>
          </w:tcPr>
          <w:p w14:paraId="405D1F92" w14:textId="77777777" w:rsidR="001D7A23" w:rsidRPr="001D7A23" w:rsidRDefault="001D7A23" w:rsidP="001335BA">
            <w:pPr>
              <w:pStyle w:val="Other1"/>
              <w:spacing w:before="8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客户需求开发</w:t>
            </w:r>
          </w:p>
        </w:tc>
        <w:tc>
          <w:tcPr>
            <w:tcW w:w="3818" w:type="dxa"/>
            <w:tcBorders>
              <w:top w:val="single" w:sz="4" w:space="0" w:color="auto"/>
              <w:left w:val="single" w:sz="4" w:space="0" w:color="auto"/>
            </w:tcBorders>
            <w:shd w:val="clear" w:color="auto" w:fill="FFFFFF"/>
          </w:tcPr>
          <w:p w14:paraId="4F90F017" w14:textId="77777777" w:rsidR="001D7A23" w:rsidRPr="001D7A23" w:rsidRDefault="001D7A23" w:rsidP="001335BA">
            <w:pPr>
              <w:pStyle w:val="Other1"/>
              <w:spacing w:before="8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获得和确认需求</w:t>
            </w:r>
          </w:p>
        </w:tc>
        <w:tc>
          <w:tcPr>
            <w:tcW w:w="650" w:type="dxa"/>
            <w:tcBorders>
              <w:top w:val="single" w:sz="4" w:space="0" w:color="auto"/>
              <w:left w:val="single" w:sz="4" w:space="0" w:color="auto"/>
            </w:tcBorders>
            <w:shd w:val="clear" w:color="auto" w:fill="FFFFFF"/>
          </w:tcPr>
          <w:p w14:paraId="06578A36"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675DE3A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17F353B0" w14:textId="7B25B5F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FFDBB6" w14:textId="77777777" w:rsidTr="001335BA">
        <w:trPr>
          <w:trHeight w:hRule="exact" w:val="369"/>
          <w:jc w:val="center"/>
        </w:trPr>
        <w:tc>
          <w:tcPr>
            <w:tcW w:w="707" w:type="dxa"/>
            <w:vMerge/>
            <w:tcBorders>
              <w:left w:val="single" w:sz="4" w:space="0" w:color="auto"/>
            </w:tcBorders>
            <w:shd w:val="clear" w:color="auto" w:fill="FFFFFF"/>
            <w:vAlign w:val="center"/>
          </w:tcPr>
          <w:p w14:paraId="2776238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7A3D86F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软件需求开发</w:t>
            </w:r>
          </w:p>
        </w:tc>
        <w:tc>
          <w:tcPr>
            <w:tcW w:w="3818" w:type="dxa"/>
            <w:tcBorders>
              <w:top w:val="single" w:sz="4" w:space="0" w:color="auto"/>
              <w:left w:val="single" w:sz="4" w:space="0" w:color="auto"/>
            </w:tcBorders>
            <w:shd w:val="clear" w:color="auto" w:fill="FFFFFF"/>
          </w:tcPr>
          <w:p w14:paraId="256EE5C1"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软件需求开发</w:t>
            </w:r>
          </w:p>
        </w:tc>
        <w:tc>
          <w:tcPr>
            <w:tcW w:w="650" w:type="dxa"/>
            <w:tcBorders>
              <w:top w:val="single" w:sz="4" w:space="0" w:color="auto"/>
              <w:left w:val="single" w:sz="4" w:space="0" w:color="auto"/>
            </w:tcBorders>
            <w:shd w:val="clear" w:color="auto" w:fill="FFFFFF"/>
          </w:tcPr>
          <w:p w14:paraId="2A70F00F" w14:textId="1AB6252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567" w:type="dxa"/>
            <w:tcBorders>
              <w:top w:val="single" w:sz="4" w:space="0" w:color="auto"/>
              <w:left w:val="single" w:sz="4" w:space="0" w:color="auto"/>
            </w:tcBorders>
            <w:shd w:val="clear" w:color="auto" w:fill="FFFFFF"/>
          </w:tcPr>
          <w:p w14:paraId="49B64C3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71968882" w14:textId="27C270B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5CE3459" w14:textId="77777777" w:rsidTr="001335BA">
        <w:trPr>
          <w:trHeight w:hRule="exact" w:val="369"/>
          <w:jc w:val="center"/>
        </w:trPr>
        <w:tc>
          <w:tcPr>
            <w:tcW w:w="707" w:type="dxa"/>
            <w:vMerge/>
            <w:tcBorders>
              <w:left w:val="single" w:sz="4" w:space="0" w:color="auto"/>
            </w:tcBorders>
            <w:shd w:val="clear" w:color="auto" w:fill="FFFFFF"/>
            <w:vAlign w:val="center"/>
          </w:tcPr>
          <w:p w14:paraId="109CB1F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663B980"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tcBorders>
            <w:shd w:val="clear" w:color="auto" w:fill="FFFFFF"/>
          </w:tcPr>
          <w:p w14:paraId="1AD057DE"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软件需求评审</w:t>
            </w:r>
          </w:p>
        </w:tc>
        <w:tc>
          <w:tcPr>
            <w:tcW w:w="650" w:type="dxa"/>
            <w:tcBorders>
              <w:top w:val="single" w:sz="4" w:space="0" w:color="auto"/>
              <w:left w:val="single" w:sz="4" w:space="0" w:color="auto"/>
            </w:tcBorders>
            <w:shd w:val="clear" w:color="auto" w:fill="FFFFFF"/>
          </w:tcPr>
          <w:p w14:paraId="45C7967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tcBorders>
            <w:shd w:val="clear" w:color="auto" w:fill="FFFFFF"/>
          </w:tcPr>
          <w:p w14:paraId="14E55E7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right w:val="single" w:sz="4" w:space="0" w:color="auto"/>
            </w:tcBorders>
            <w:shd w:val="clear" w:color="auto" w:fill="FFFFFF"/>
          </w:tcPr>
          <w:p w14:paraId="3E664E14" w14:textId="301AED4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FB0D67C" w14:textId="77777777" w:rsidTr="001335BA">
        <w:trPr>
          <w:trHeight w:hRule="exact" w:val="369"/>
          <w:jc w:val="center"/>
        </w:trPr>
        <w:tc>
          <w:tcPr>
            <w:tcW w:w="707" w:type="dxa"/>
            <w:vMerge/>
            <w:tcBorders>
              <w:left w:val="single" w:sz="4" w:space="0" w:color="auto"/>
            </w:tcBorders>
            <w:shd w:val="clear" w:color="auto" w:fill="FFFFFF"/>
            <w:vAlign w:val="center"/>
          </w:tcPr>
          <w:p w14:paraId="02BB276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0E46C6B"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tcBorders>
            <w:shd w:val="clear" w:color="auto" w:fill="FFFFFF"/>
          </w:tcPr>
          <w:p w14:paraId="36202D53" w14:textId="77777777" w:rsidR="001D7A23" w:rsidRPr="001D7A23" w:rsidRDefault="001D7A23" w:rsidP="001335BA">
            <w:pPr>
              <w:pStyle w:val="Other1"/>
              <w:spacing w:before="100"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建立软件需求基准</w:t>
            </w:r>
          </w:p>
        </w:tc>
        <w:tc>
          <w:tcPr>
            <w:tcW w:w="650" w:type="dxa"/>
            <w:tcBorders>
              <w:top w:val="single" w:sz="4" w:space="0" w:color="auto"/>
              <w:left w:val="single" w:sz="4" w:space="0" w:color="auto"/>
              <w:bottom w:val="single" w:sz="4" w:space="0" w:color="auto"/>
            </w:tcBorders>
            <w:shd w:val="clear" w:color="auto" w:fill="FFFFFF"/>
          </w:tcPr>
          <w:p w14:paraId="0B779B94"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tcBorders>
            <w:shd w:val="clear" w:color="auto" w:fill="FFFFFF"/>
          </w:tcPr>
          <w:p w14:paraId="069828C1"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shd w:val="clear" w:color="auto" w:fill="FFFFFF"/>
          </w:tcPr>
          <w:p w14:paraId="16601921" w14:textId="69193242"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EA73D4D" w14:textId="77777777" w:rsidTr="001335BA">
        <w:trPr>
          <w:trHeight w:hRule="exact" w:val="369"/>
          <w:jc w:val="center"/>
        </w:trPr>
        <w:tc>
          <w:tcPr>
            <w:tcW w:w="707" w:type="dxa"/>
            <w:tcBorders>
              <w:left w:val="single" w:sz="4" w:space="0" w:color="auto"/>
              <w:bottom w:val="single" w:sz="4" w:space="0" w:color="auto"/>
              <w:right w:val="single" w:sz="4" w:space="0" w:color="auto"/>
            </w:tcBorders>
            <w:shd w:val="clear" w:color="auto" w:fill="FFFFFF"/>
            <w:vAlign w:val="center"/>
          </w:tcPr>
          <w:p w14:paraId="3E21488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设计</w:t>
            </w:r>
          </w:p>
        </w:tc>
        <w:tc>
          <w:tcPr>
            <w:tcW w:w="2142" w:type="dxa"/>
            <w:tcBorders>
              <w:left w:val="single" w:sz="4" w:space="0" w:color="auto"/>
              <w:bottom w:val="single" w:sz="4" w:space="0" w:color="auto"/>
              <w:right w:val="single" w:sz="4" w:space="0" w:color="auto"/>
            </w:tcBorders>
            <w:shd w:val="clear" w:color="auto" w:fill="FFFFFF"/>
            <w:vAlign w:val="center"/>
          </w:tcPr>
          <w:p w14:paraId="1DE8826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架构设计</w:t>
            </w:r>
          </w:p>
        </w:tc>
        <w:tc>
          <w:tcPr>
            <w:tcW w:w="3818" w:type="dxa"/>
            <w:tcBorders>
              <w:top w:val="single" w:sz="4" w:space="0" w:color="auto"/>
              <w:left w:val="single" w:sz="4" w:space="0" w:color="auto"/>
              <w:bottom w:val="single" w:sz="4" w:space="0" w:color="auto"/>
              <w:right w:val="single" w:sz="4" w:space="0" w:color="auto"/>
            </w:tcBorders>
            <w:shd w:val="clear" w:color="auto" w:fill="FFFFFF"/>
          </w:tcPr>
          <w:p w14:paraId="7BE003C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决策分析启动标准策划</w:t>
            </w:r>
          </w:p>
        </w:tc>
        <w:tc>
          <w:tcPr>
            <w:tcW w:w="650" w:type="dxa"/>
            <w:tcBorders>
              <w:top w:val="single" w:sz="4" w:space="0" w:color="auto"/>
              <w:left w:val="single" w:sz="4" w:space="0" w:color="auto"/>
              <w:bottom w:val="single" w:sz="4" w:space="0" w:color="auto"/>
              <w:right w:val="single" w:sz="4" w:space="0" w:color="auto"/>
            </w:tcBorders>
            <w:shd w:val="clear" w:color="auto" w:fill="FFFFFF"/>
          </w:tcPr>
          <w:p w14:paraId="5BFD0ED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shd w:val="clear" w:color="auto" w:fill="FFFFFF"/>
          </w:tcPr>
          <w:p w14:paraId="162FB84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shd w:val="clear" w:color="auto" w:fill="FFFFFF"/>
          </w:tcPr>
          <w:p w14:paraId="3FBC8781" w14:textId="5A95849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966E17B"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0E779D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B3A99F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23105D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决策分析</w:t>
            </w:r>
          </w:p>
        </w:tc>
        <w:tc>
          <w:tcPr>
            <w:tcW w:w="650" w:type="dxa"/>
            <w:tcBorders>
              <w:top w:val="single" w:sz="4" w:space="0" w:color="auto"/>
              <w:left w:val="single" w:sz="4" w:space="0" w:color="auto"/>
              <w:bottom w:val="single" w:sz="4" w:space="0" w:color="auto"/>
              <w:right w:val="single" w:sz="4" w:space="0" w:color="auto"/>
            </w:tcBorders>
          </w:tcPr>
          <w:p w14:paraId="3DBA385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C111C28"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771F23D" w14:textId="5421C5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EA5711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AE504E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EFAB86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38081F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进行架构设计</w:t>
            </w:r>
          </w:p>
        </w:tc>
        <w:tc>
          <w:tcPr>
            <w:tcW w:w="650" w:type="dxa"/>
            <w:tcBorders>
              <w:top w:val="single" w:sz="4" w:space="0" w:color="auto"/>
              <w:left w:val="single" w:sz="4" w:space="0" w:color="auto"/>
              <w:bottom w:val="single" w:sz="4" w:space="0" w:color="auto"/>
              <w:right w:val="single" w:sz="4" w:space="0" w:color="auto"/>
            </w:tcBorders>
          </w:tcPr>
          <w:p w14:paraId="44068598" w14:textId="17B6220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4940002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375262CF" w14:textId="2CEB0AC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085F9762"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BF0940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76B1F51"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39D334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架构设计评审</w:t>
            </w:r>
          </w:p>
        </w:tc>
        <w:tc>
          <w:tcPr>
            <w:tcW w:w="650" w:type="dxa"/>
            <w:tcBorders>
              <w:top w:val="single" w:sz="4" w:space="0" w:color="auto"/>
              <w:left w:val="single" w:sz="4" w:space="0" w:color="auto"/>
              <w:bottom w:val="single" w:sz="4" w:space="0" w:color="auto"/>
              <w:right w:val="single" w:sz="4" w:space="0" w:color="auto"/>
            </w:tcBorders>
          </w:tcPr>
          <w:p w14:paraId="60C5F8B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5E4A72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FEE69D9" w14:textId="3404D15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282B54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63F2D2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0B3B42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913934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建立架构设计基准</w:t>
            </w:r>
          </w:p>
        </w:tc>
        <w:tc>
          <w:tcPr>
            <w:tcW w:w="650" w:type="dxa"/>
            <w:tcBorders>
              <w:top w:val="single" w:sz="4" w:space="0" w:color="auto"/>
              <w:left w:val="single" w:sz="4" w:space="0" w:color="auto"/>
              <w:bottom w:val="single" w:sz="4" w:space="0" w:color="auto"/>
              <w:right w:val="single" w:sz="4" w:space="0" w:color="auto"/>
            </w:tcBorders>
          </w:tcPr>
          <w:p w14:paraId="1F06442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E71E7A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2D00CAB" w14:textId="1841EE6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31F809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6B71C86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722E7B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系统测试设计</w:t>
            </w:r>
          </w:p>
        </w:tc>
        <w:tc>
          <w:tcPr>
            <w:tcW w:w="3818" w:type="dxa"/>
            <w:tcBorders>
              <w:top w:val="single" w:sz="4" w:space="0" w:color="auto"/>
              <w:left w:val="single" w:sz="4" w:space="0" w:color="auto"/>
              <w:bottom w:val="single" w:sz="4" w:space="0" w:color="auto"/>
              <w:right w:val="single" w:sz="4" w:space="0" w:color="auto"/>
            </w:tcBorders>
          </w:tcPr>
          <w:p w14:paraId="611F4B7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系统测试设计</w:t>
            </w:r>
          </w:p>
        </w:tc>
        <w:tc>
          <w:tcPr>
            <w:tcW w:w="650" w:type="dxa"/>
            <w:tcBorders>
              <w:top w:val="single" w:sz="4" w:space="0" w:color="auto"/>
              <w:left w:val="single" w:sz="4" w:space="0" w:color="auto"/>
              <w:bottom w:val="single" w:sz="4" w:space="0" w:color="auto"/>
              <w:right w:val="single" w:sz="4" w:space="0" w:color="auto"/>
            </w:tcBorders>
          </w:tcPr>
          <w:p w14:paraId="089DF53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ED5C7B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A5B141D" w14:textId="4C39FC88"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073508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A9400F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AF59F8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7BF5E6C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测试设计评审</w:t>
            </w:r>
          </w:p>
        </w:tc>
        <w:tc>
          <w:tcPr>
            <w:tcW w:w="650" w:type="dxa"/>
            <w:tcBorders>
              <w:top w:val="single" w:sz="4" w:space="0" w:color="auto"/>
              <w:left w:val="single" w:sz="4" w:space="0" w:color="auto"/>
              <w:bottom w:val="single" w:sz="4" w:space="0" w:color="auto"/>
              <w:right w:val="single" w:sz="4" w:space="0" w:color="auto"/>
            </w:tcBorders>
          </w:tcPr>
          <w:p w14:paraId="23A3D10A" w14:textId="4E5978AB"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5E9737A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6A3E3B3C" w14:textId="62D2932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5E2B95D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2E51BD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A68F39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7550F4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建立系统测试基准</w:t>
            </w:r>
          </w:p>
        </w:tc>
        <w:tc>
          <w:tcPr>
            <w:tcW w:w="650" w:type="dxa"/>
            <w:tcBorders>
              <w:top w:val="single" w:sz="4" w:space="0" w:color="auto"/>
              <w:left w:val="single" w:sz="4" w:space="0" w:color="auto"/>
              <w:bottom w:val="single" w:sz="4" w:space="0" w:color="auto"/>
              <w:right w:val="single" w:sz="4" w:space="0" w:color="auto"/>
            </w:tcBorders>
          </w:tcPr>
          <w:p w14:paraId="05386F6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116EDB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A9F512" w14:textId="325654A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2DB59E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920654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ADAE8A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集成测试设计</w:t>
            </w:r>
          </w:p>
        </w:tc>
        <w:tc>
          <w:tcPr>
            <w:tcW w:w="3818" w:type="dxa"/>
            <w:tcBorders>
              <w:top w:val="single" w:sz="4" w:space="0" w:color="auto"/>
              <w:left w:val="single" w:sz="4" w:space="0" w:color="auto"/>
              <w:bottom w:val="single" w:sz="4" w:space="0" w:color="auto"/>
              <w:right w:val="single" w:sz="4" w:space="0" w:color="auto"/>
            </w:tcBorders>
          </w:tcPr>
          <w:p w14:paraId="3B1D2D6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集成测试设计</w:t>
            </w:r>
          </w:p>
        </w:tc>
        <w:tc>
          <w:tcPr>
            <w:tcW w:w="650" w:type="dxa"/>
            <w:tcBorders>
              <w:top w:val="single" w:sz="4" w:space="0" w:color="auto"/>
              <w:left w:val="single" w:sz="4" w:space="0" w:color="auto"/>
              <w:bottom w:val="single" w:sz="4" w:space="0" w:color="auto"/>
              <w:right w:val="single" w:sz="4" w:space="0" w:color="auto"/>
            </w:tcBorders>
          </w:tcPr>
          <w:p w14:paraId="6963D2A9" w14:textId="6746D19D"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35957C1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2C6E210" w14:textId="28F308C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1A4817E1"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413CCF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6AA79A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50A647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测试设计评审</w:t>
            </w:r>
          </w:p>
        </w:tc>
        <w:tc>
          <w:tcPr>
            <w:tcW w:w="650" w:type="dxa"/>
            <w:tcBorders>
              <w:top w:val="single" w:sz="4" w:space="0" w:color="auto"/>
              <w:left w:val="single" w:sz="4" w:space="0" w:color="auto"/>
              <w:bottom w:val="single" w:sz="4" w:space="0" w:color="auto"/>
              <w:right w:val="single" w:sz="4" w:space="0" w:color="auto"/>
            </w:tcBorders>
          </w:tcPr>
          <w:p w14:paraId="5ABD372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7F9615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517BA05" w14:textId="1C39FA7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1B2A467E"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AC8BFD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274A8A5"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3076A05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建立集成测试基准</w:t>
            </w:r>
          </w:p>
        </w:tc>
        <w:tc>
          <w:tcPr>
            <w:tcW w:w="650" w:type="dxa"/>
            <w:tcBorders>
              <w:top w:val="single" w:sz="4" w:space="0" w:color="auto"/>
              <w:left w:val="single" w:sz="4" w:space="0" w:color="auto"/>
              <w:bottom w:val="single" w:sz="4" w:space="0" w:color="auto"/>
              <w:right w:val="single" w:sz="4" w:space="0" w:color="auto"/>
            </w:tcBorders>
          </w:tcPr>
          <w:p w14:paraId="51F27170"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F6C03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139A2E1" w14:textId="0C35468F"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4F021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FDEFE7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8D493B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系统设计</w:t>
            </w:r>
          </w:p>
        </w:tc>
        <w:tc>
          <w:tcPr>
            <w:tcW w:w="3818" w:type="dxa"/>
            <w:tcBorders>
              <w:top w:val="single" w:sz="4" w:space="0" w:color="auto"/>
              <w:left w:val="single" w:sz="4" w:space="0" w:color="auto"/>
              <w:bottom w:val="single" w:sz="4" w:space="0" w:color="auto"/>
              <w:right w:val="single" w:sz="4" w:space="0" w:color="auto"/>
            </w:tcBorders>
          </w:tcPr>
          <w:p w14:paraId="3E331D3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进行系统设计</w:t>
            </w:r>
          </w:p>
        </w:tc>
        <w:tc>
          <w:tcPr>
            <w:tcW w:w="650" w:type="dxa"/>
            <w:tcBorders>
              <w:top w:val="single" w:sz="4" w:space="0" w:color="auto"/>
              <w:left w:val="single" w:sz="4" w:space="0" w:color="auto"/>
              <w:bottom w:val="single" w:sz="4" w:space="0" w:color="auto"/>
              <w:right w:val="single" w:sz="4" w:space="0" w:color="auto"/>
            </w:tcBorders>
          </w:tcPr>
          <w:p w14:paraId="49F54D2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29DC08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8EF3848" w14:textId="51DFDD6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B0A840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E0F0CD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26C2C4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AEC9FE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系统设计评审</w:t>
            </w:r>
          </w:p>
        </w:tc>
        <w:tc>
          <w:tcPr>
            <w:tcW w:w="650" w:type="dxa"/>
            <w:tcBorders>
              <w:top w:val="single" w:sz="4" w:space="0" w:color="auto"/>
              <w:left w:val="single" w:sz="4" w:space="0" w:color="auto"/>
              <w:bottom w:val="single" w:sz="4" w:space="0" w:color="auto"/>
              <w:right w:val="single" w:sz="4" w:space="0" w:color="auto"/>
            </w:tcBorders>
          </w:tcPr>
          <w:p w14:paraId="42BE31A9" w14:textId="2E400400"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1583FFB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3F57808" w14:textId="3B96189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57CAB5A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D76DD9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41F27B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A42A29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建立系统设计基准</w:t>
            </w:r>
          </w:p>
        </w:tc>
        <w:tc>
          <w:tcPr>
            <w:tcW w:w="650" w:type="dxa"/>
            <w:tcBorders>
              <w:top w:val="single" w:sz="4" w:space="0" w:color="auto"/>
              <w:left w:val="single" w:sz="4" w:space="0" w:color="auto"/>
              <w:bottom w:val="single" w:sz="4" w:space="0" w:color="auto"/>
              <w:right w:val="single" w:sz="4" w:space="0" w:color="auto"/>
            </w:tcBorders>
          </w:tcPr>
          <w:p w14:paraId="59646D4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CC0D7E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D2822C6" w14:textId="75163BA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DFF1EA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16A7E2E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开发</w:t>
            </w:r>
          </w:p>
        </w:tc>
        <w:tc>
          <w:tcPr>
            <w:tcW w:w="2142" w:type="dxa"/>
            <w:tcBorders>
              <w:top w:val="single" w:sz="4" w:space="0" w:color="auto"/>
              <w:left w:val="single" w:sz="4" w:space="0" w:color="auto"/>
              <w:bottom w:val="single" w:sz="4" w:space="0" w:color="auto"/>
              <w:right w:val="single" w:sz="4" w:space="0" w:color="auto"/>
            </w:tcBorders>
            <w:vAlign w:val="center"/>
          </w:tcPr>
          <w:p w14:paraId="41B938F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编码</w:t>
            </w:r>
          </w:p>
        </w:tc>
        <w:tc>
          <w:tcPr>
            <w:tcW w:w="3818" w:type="dxa"/>
            <w:tcBorders>
              <w:top w:val="single" w:sz="4" w:space="0" w:color="auto"/>
              <w:left w:val="single" w:sz="4" w:space="0" w:color="auto"/>
              <w:bottom w:val="single" w:sz="4" w:space="0" w:color="auto"/>
              <w:right w:val="single" w:sz="4" w:space="0" w:color="auto"/>
            </w:tcBorders>
            <w:vAlign w:val="bottom"/>
          </w:tcPr>
          <w:p w14:paraId="79CC707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编码</w:t>
            </w:r>
          </w:p>
        </w:tc>
        <w:tc>
          <w:tcPr>
            <w:tcW w:w="650" w:type="dxa"/>
            <w:tcBorders>
              <w:top w:val="single" w:sz="4" w:space="0" w:color="auto"/>
              <w:left w:val="single" w:sz="4" w:space="0" w:color="auto"/>
              <w:bottom w:val="single" w:sz="4" w:space="0" w:color="auto"/>
              <w:right w:val="single" w:sz="4" w:space="0" w:color="auto"/>
            </w:tcBorders>
          </w:tcPr>
          <w:p w14:paraId="3304742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CE8E90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1E40FB8D" w14:textId="4EF667E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B2BBBC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F488D2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D5B840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AE5EF2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系统集成</w:t>
            </w:r>
          </w:p>
        </w:tc>
        <w:tc>
          <w:tcPr>
            <w:tcW w:w="650" w:type="dxa"/>
            <w:tcBorders>
              <w:top w:val="single" w:sz="4" w:space="0" w:color="auto"/>
              <w:left w:val="single" w:sz="4" w:space="0" w:color="auto"/>
              <w:bottom w:val="single" w:sz="4" w:space="0" w:color="auto"/>
              <w:right w:val="single" w:sz="4" w:space="0" w:color="auto"/>
            </w:tcBorders>
          </w:tcPr>
          <w:p w14:paraId="4215158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3DE855E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5355C89" w14:textId="6EEC6EBE"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8AED56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7CF8A2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FF2B662"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D4B8F6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代码评审</w:t>
            </w:r>
          </w:p>
        </w:tc>
        <w:tc>
          <w:tcPr>
            <w:tcW w:w="650" w:type="dxa"/>
            <w:tcBorders>
              <w:top w:val="single" w:sz="4" w:space="0" w:color="auto"/>
              <w:left w:val="single" w:sz="4" w:space="0" w:color="auto"/>
              <w:bottom w:val="single" w:sz="4" w:space="0" w:color="auto"/>
              <w:right w:val="single" w:sz="4" w:space="0" w:color="auto"/>
            </w:tcBorders>
          </w:tcPr>
          <w:p w14:paraId="06C8B53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DDAAC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3EED1797" w14:textId="2B9C6EA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2FAEF50"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563D5FD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测试</w:t>
            </w:r>
          </w:p>
        </w:tc>
        <w:tc>
          <w:tcPr>
            <w:tcW w:w="2142" w:type="dxa"/>
            <w:tcBorders>
              <w:top w:val="single" w:sz="4" w:space="0" w:color="auto"/>
              <w:left w:val="single" w:sz="4" w:space="0" w:color="auto"/>
              <w:bottom w:val="single" w:sz="4" w:space="0" w:color="auto"/>
              <w:right w:val="single" w:sz="4" w:space="0" w:color="auto"/>
            </w:tcBorders>
            <w:vAlign w:val="center"/>
          </w:tcPr>
          <w:p w14:paraId="0B93181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集成测试</w:t>
            </w:r>
          </w:p>
        </w:tc>
        <w:tc>
          <w:tcPr>
            <w:tcW w:w="3818" w:type="dxa"/>
            <w:tcBorders>
              <w:top w:val="single" w:sz="4" w:space="0" w:color="auto"/>
              <w:left w:val="single" w:sz="4" w:space="0" w:color="auto"/>
              <w:bottom w:val="single" w:sz="4" w:space="0" w:color="auto"/>
              <w:right w:val="single" w:sz="4" w:space="0" w:color="auto"/>
            </w:tcBorders>
          </w:tcPr>
          <w:p w14:paraId="250F374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进行集成测试</w:t>
            </w:r>
          </w:p>
        </w:tc>
        <w:tc>
          <w:tcPr>
            <w:tcW w:w="650" w:type="dxa"/>
            <w:tcBorders>
              <w:top w:val="single" w:sz="4" w:space="0" w:color="auto"/>
              <w:left w:val="single" w:sz="4" w:space="0" w:color="auto"/>
              <w:bottom w:val="single" w:sz="4" w:space="0" w:color="auto"/>
              <w:right w:val="single" w:sz="4" w:space="0" w:color="auto"/>
            </w:tcBorders>
          </w:tcPr>
          <w:p w14:paraId="53C8058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3B89772B"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3AD8603" w14:textId="3031168D"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BBD1075"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FBBC22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1152AB0"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041382F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错误修正</w:t>
            </w:r>
          </w:p>
        </w:tc>
        <w:tc>
          <w:tcPr>
            <w:tcW w:w="650" w:type="dxa"/>
            <w:tcBorders>
              <w:top w:val="single" w:sz="4" w:space="0" w:color="auto"/>
              <w:left w:val="single" w:sz="4" w:space="0" w:color="auto"/>
              <w:bottom w:val="single" w:sz="4" w:space="0" w:color="auto"/>
              <w:right w:val="single" w:sz="4" w:space="0" w:color="auto"/>
            </w:tcBorders>
          </w:tcPr>
          <w:p w14:paraId="7B94468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2635CA1"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38E53207" w14:textId="4E848C7B"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0789F8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F2D482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735A60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系统测试</w:t>
            </w:r>
          </w:p>
        </w:tc>
        <w:tc>
          <w:tcPr>
            <w:tcW w:w="3818" w:type="dxa"/>
            <w:tcBorders>
              <w:top w:val="single" w:sz="4" w:space="0" w:color="auto"/>
              <w:left w:val="single" w:sz="4" w:space="0" w:color="auto"/>
              <w:bottom w:val="single" w:sz="4" w:space="0" w:color="auto"/>
              <w:right w:val="single" w:sz="4" w:space="0" w:color="auto"/>
            </w:tcBorders>
          </w:tcPr>
          <w:p w14:paraId="602E6A2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进行系统测试</w:t>
            </w:r>
          </w:p>
        </w:tc>
        <w:tc>
          <w:tcPr>
            <w:tcW w:w="650" w:type="dxa"/>
            <w:tcBorders>
              <w:top w:val="single" w:sz="4" w:space="0" w:color="auto"/>
              <w:left w:val="single" w:sz="4" w:space="0" w:color="auto"/>
              <w:bottom w:val="single" w:sz="4" w:space="0" w:color="auto"/>
              <w:right w:val="single" w:sz="4" w:space="0" w:color="auto"/>
            </w:tcBorders>
          </w:tcPr>
          <w:p w14:paraId="6FAB225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1350A0E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73A3E66" w14:textId="3467257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8CD43C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E8CDB0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CBB855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0F746B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错误修正</w:t>
            </w:r>
          </w:p>
        </w:tc>
        <w:tc>
          <w:tcPr>
            <w:tcW w:w="650" w:type="dxa"/>
            <w:tcBorders>
              <w:top w:val="single" w:sz="4" w:space="0" w:color="auto"/>
              <w:left w:val="single" w:sz="4" w:space="0" w:color="auto"/>
              <w:bottom w:val="single" w:sz="4" w:space="0" w:color="auto"/>
              <w:right w:val="single" w:sz="4" w:space="0" w:color="auto"/>
            </w:tcBorders>
          </w:tcPr>
          <w:p w14:paraId="09612B89" w14:textId="61EABA13"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6FCFD1B3"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2ACC34E" w14:textId="1451EF34"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4F453F51"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45AEFFB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2142" w:type="dxa"/>
            <w:tcBorders>
              <w:top w:val="single" w:sz="4" w:space="0" w:color="auto"/>
              <w:left w:val="single" w:sz="4" w:space="0" w:color="auto"/>
              <w:bottom w:val="single" w:sz="4" w:space="0" w:color="auto"/>
              <w:right w:val="single" w:sz="4" w:space="0" w:color="auto"/>
            </w:tcBorders>
            <w:vAlign w:val="center"/>
          </w:tcPr>
          <w:p w14:paraId="6594ED1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产品发布</w:t>
            </w:r>
          </w:p>
        </w:tc>
        <w:tc>
          <w:tcPr>
            <w:tcW w:w="3818" w:type="dxa"/>
            <w:tcBorders>
              <w:top w:val="single" w:sz="4" w:space="0" w:color="auto"/>
              <w:left w:val="single" w:sz="4" w:space="0" w:color="auto"/>
              <w:bottom w:val="single" w:sz="4" w:space="0" w:color="auto"/>
              <w:right w:val="single" w:sz="4" w:space="0" w:color="auto"/>
            </w:tcBorders>
          </w:tcPr>
          <w:p w14:paraId="1D5779F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集成待发布产品</w:t>
            </w:r>
          </w:p>
        </w:tc>
        <w:tc>
          <w:tcPr>
            <w:tcW w:w="650" w:type="dxa"/>
            <w:tcBorders>
              <w:top w:val="single" w:sz="4" w:space="0" w:color="auto"/>
              <w:left w:val="single" w:sz="4" w:space="0" w:color="auto"/>
              <w:bottom w:val="single" w:sz="4" w:space="0" w:color="auto"/>
              <w:right w:val="single" w:sz="4" w:space="0" w:color="auto"/>
            </w:tcBorders>
          </w:tcPr>
          <w:p w14:paraId="3FEFF6CA"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3DB845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70D918" w14:textId="7C203C23"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2977DFA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E9AD8D9"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57DCF2F"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681E317"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版本确认</w:t>
            </w:r>
          </w:p>
        </w:tc>
        <w:tc>
          <w:tcPr>
            <w:tcW w:w="650" w:type="dxa"/>
            <w:tcBorders>
              <w:top w:val="single" w:sz="4" w:space="0" w:color="auto"/>
              <w:left w:val="single" w:sz="4" w:space="0" w:color="auto"/>
              <w:bottom w:val="single" w:sz="4" w:space="0" w:color="auto"/>
              <w:right w:val="single" w:sz="4" w:space="0" w:color="auto"/>
            </w:tcBorders>
          </w:tcPr>
          <w:p w14:paraId="7FF1B8DA" w14:textId="44D69D99"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774D78A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21BA438" w14:textId="6DEA872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0509C519"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6CC8F8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0AB9AF8"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7264DD0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产品发布</w:t>
            </w:r>
          </w:p>
        </w:tc>
        <w:tc>
          <w:tcPr>
            <w:tcW w:w="650" w:type="dxa"/>
            <w:tcBorders>
              <w:top w:val="single" w:sz="4" w:space="0" w:color="auto"/>
              <w:left w:val="single" w:sz="4" w:space="0" w:color="auto"/>
              <w:bottom w:val="single" w:sz="4" w:space="0" w:color="auto"/>
              <w:right w:val="single" w:sz="4" w:space="0" w:color="auto"/>
            </w:tcBorders>
          </w:tcPr>
          <w:p w14:paraId="22814E6F"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5AAC4FA"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3537DB2" w14:textId="0CB0D59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9814F83"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62DB02B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704B80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现场实施</w:t>
            </w:r>
          </w:p>
        </w:tc>
        <w:tc>
          <w:tcPr>
            <w:tcW w:w="3818" w:type="dxa"/>
            <w:tcBorders>
              <w:top w:val="single" w:sz="4" w:space="0" w:color="auto"/>
              <w:left w:val="single" w:sz="4" w:space="0" w:color="auto"/>
              <w:bottom w:val="single" w:sz="4" w:space="0" w:color="auto"/>
              <w:right w:val="single" w:sz="4" w:space="0" w:color="auto"/>
            </w:tcBorders>
          </w:tcPr>
          <w:p w14:paraId="5B155E5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软件交付</w:t>
            </w:r>
          </w:p>
        </w:tc>
        <w:tc>
          <w:tcPr>
            <w:tcW w:w="650" w:type="dxa"/>
            <w:tcBorders>
              <w:top w:val="single" w:sz="4" w:space="0" w:color="auto"/>
              <w:left w:val="single" w:sz="4" w:space="0" w:color="auto"/>
              <w:bottom w:val="single" w:sz="4" w:space="0" w:color="auto"/>
              <w:right w:val="single" w:sz="4" w:space="0" w:color="auto"/>
            </w:tcBorders>
          </w:tcPr>
          <w:p w14:paraId="5DD1932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C077E62"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688646B" w14:textId="1A44D896"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85218A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0D42AFD"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681C994"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C1F304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安装调试</w:t>
            </w:r>
          </w:p>
        </w:tc>
        <w:tc>
          <w:tcPr>
            <w:tcW w:w="650" w:type="dxa"/>
            <w:tcBorders>
              <w:top w:val="single" w:sz="4" w:space="0" w:color="auto"/>
              <w:left w:val="single" w:sz="4" w:space="0" w:color="auto"/>
              <w:bottom w:val="single" w:sz="4" w:space="0" w:color="auto"/>
              <w:right w:val="single" w:sz="4" w:space="0" w:color="auto"/>
            </w:tcBorders>
          </w:tcPr>
          <w:p w14:paraId="738BB5E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1CD91B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65CFC91" w14:textId="550CEA2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D47A74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088673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BEC19FE"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0BAE18E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验收测试</w:t>
            </w:r>
          </w:p>
        </w:tc>
        <w:tc>
          <w:tcPr>
            <w:tcW w:w="650" w:type="dxa"/>
            <w:tcBorders>
              <w:top w:val="single" w:sz="4" w:space="0" w:color="auto"/>
              <w:left w:val="single" w:sz="4" w:space="0" w:color="auto"/>
              <w:bottom w:val="single" w:sz="4" w:space="0" w:color="auto"/>
              <w:right w:val="single" w:sz="4" w:space="0" w:color="auto"/>
            </w:tcBorders>
          </w:tcPr>
          <w:p w14:paraId="30FDA0B8" w14:textId="21E4FE2B" w:rsidR="001D7A23" w:rsidRPr="001D7A23" w:rsidRDefault="001D7A23" w:rsidP="001335BA">
            <w:pPr>
              <w:jc w:val="center"/>
              <w:rPr>
                <w:rFonts w:ascii="华文中宋" w:eastAsia="华文中宋" w:hAnsi="华文中宋"/>
                <w:color w:val="000000" w:themeColor="text1"/>
                <w:szCs w:val="21"/>
              </w:rPr>
            </w:pPr>
            <w:r>
              <w:rPr>
                <w:rFonts w:ascii="华文中宋" w:eastAsia="华文中宋" w:hAnsi="华文中宋" w:hint="eastAsia"/>
                <w:color w:val="000000" w:themeColor="text1"/>
                <w:szCs w:val="21"/>
              </w:rPr>
              <w:t>√</w:t>
            </w:r>
          </w:p>
        </w:tc>
        <w:tc>
          <w:tcPr>
            <w:tcW w:w="567" w:type="dxa"/>
            <w:tcBorders>
              <w:top w:val="single" w:sz="4" w:space="0" w:color="auto"/>
              <w:left w:val="single" w:sz="4" w:space="0" w:color="auto"/>
              <w:bottom w:val="single" w:sz="4" w:space="0" w:color="auto"/>
              <w:right w:val="single" w:sz="4" w:space="0" w:color="auto"/>
            </w:tcBorders>
          </w:tcPr>
          <w:p w14:paraId="0D0B8E09"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F54A4EC" w14:textId="643057A8"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6C1F3DB4"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0EA56A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90BB736"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11806B5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客户培训</w:t>
            </w:r>
          </w:p>
        </w:tc>
        <w:tc>
          <w:tcPr>
            <w:tcW w:w="650" w:type="dxa"/>
            <w:tcBorders>
              <w:top w:val="single" w:sz="4" w:space="0" w:color="auto"/>
              <w:left w:val="single" w:sz="4" w:space="0" w:color="auto"/>
              <w:bottom w:val="single" w:sz="4" w:space="0" w:color="auto"/>
              <w:right w:val="single" w:sz="4" w:space="0" w:color="auto"/>
            </w:tcBorders>
          </w:tcPr>
          <w:p w14:paraId="06A28395"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239EAD98"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976581E" w14:textId="310D91D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0C5E8D85"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058F152F"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D2C6A0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3818" w:type="dxa"/>
            <w:tcBorders>
              <w:top w:val="single" w:sz="4" w:space="0" w:color="auto"/>
              <w:left w:val="single" w:sz="4" w:space="0" w:color="auto"/>
              <w:bottom w:val="single" w:sz="4" w:space="0" w:color="auto"/>
              <w:right w:val="single" w:sz="4" w:space="0" w:color="auto"/>
            </w:tcBorders>
          </w:tcPr>
          <w:p w14:paraId="0BECE3C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试运行</w:t>
            </w:r>
          </w:p>
        </w:tc>
        <w:tc>
          <w:tcPr>
            <w:tcW w:w="650" w:type="dxa"/>
            <w:tcBorders>
              <w:top w:val="single" w:sz="4" w:space="0" w:color="auto"/>
              <w:left w:val="single" w:sz="4" w:space="0" w:color="auto"/>
              <w:bottom w:val="single" w:sz="4" w:space="0" w:color="auto"/>
              <w:right w:val="single" w:sz="4" w:space="0" w:color="auto"/>
            </w:tcBorders>
          </w:tcPr>
          <w:p w14:paraId="19EB9447"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DA41DBD"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C15D379" w14:textId="242850DA"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E8CA60D"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267E28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669821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系统验收</w:t>
            </w:r>
          </w:p>
        </w:tc>
        <w:tc>
          <w:tcPr>
            <w:tcW w:w="3818" w:type="dxa"/>
            <w:tcBorders>
              <w:top w:val="single" w:sz="4" w:space="0" w:color="auto"/>
              <w:left w:val="single" w:sz="4" w:space="0" w:color="auto"/>
              <w:bottom w:val="single" w:sz="4" w:space="0" w:color="auto"/>
              <w:right w:val="single" w:sz="4" w:space="0" w:color="auto"/>
            </w:tcBorders>
          </w:tcPr>
          <w:p w14:paraId="18B0D00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验收准备</w:t>
            </w:r>
          </w:p>
        </w:tc>
        <w:tc>
          <w:tcPr>
            <w:tcW w:w="650" w:type="dxa"/>
            <w:tcBorders>
              <w:top w:val="single" w:sz="4" w:space="0" w:color="auto"/>
              <w:left w:val="single" w:sz="4" w:space="0" w:color="auto"/>
              <w:bottom w:val="single" w:sz="4" w:space="0" w:color="auto"/>
              <w:right w:val="single" w:sz="4" w:space="0" w:color="auto"/>
            </w:tcBorders>
          </w:tcPr>
          <w:p w14:paraId="52285E7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1BC426F"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5E4D824D" w14:textId="1D5F59E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8E89D02"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4CB380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330852A"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77146F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验收实施</w:t>
            </w:r>
          </w:p>
        </w:tc>
        <w:tc>
          <w:tcPr>
            <w:tcW w:w="650" w:type="dxa"/>
            <w:tcBorders>
              <w:top w:val="single" w:sz="4" w:space="0" w:color="auto"/>
              <w:left w:val="single" w:sz="4" w:space="0" w:color="auto"/>
              <w:bottom w:val="single" w:sz="4" w:space="0" w:color="auto"/>
              <w:right w:val="single" w:sz="4" w:space="0" w:color="auto"/>
            </w:tcBorders>
          </w:tcPr>
          <w:p w14:paraId="5FBC6019"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8BF8E46"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47C2028C" w14:textId="7FD467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56A5664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vAlign w:val="center"/>
          </w:tcPr>
          <w:p w14:paraId="0EDC420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管理</w:t>
            </w:r>
          </w:p>
        </w:tc>
        <w:tc>
          <w:tcPr>
            <w:tcW w:w="2142" w:type="dxa"/>
            <w:tcBorders>
              <w:top w:val="single" w:sz="4" w:space="0" w:color="auto"/>
              <w:left w:val="single" w:sz="4" w:space="0" w:color="auto"/>
              <w:bottom w:val="single" w:sz="4" w:space="0" w:color="auto"/>
              <w:right w:val="single" w:sz="4" w:space="0" w:color="auto"/>
            </w:tcBorders>
          </w:tcPr>
          <w:p w14:paraId="32DCBF9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实施总结</w:t>
            </w:r>
          </w:p>
        </w:tc>
        <w:tc>
          <w:tcPr>
            <w:tcW w:w="3818" w:type="dxa"/>
            <w:tcBorders>
              <w:top w:val="single" w:sz="4" w:space="0" w:color="auto"/>
              <w:left w:val="single" w:sz="4" w:space="0" w:color="auto"/>
              <w:bottom w:val="single" w:sz="4" w:space="0" w:color="auto"/>
              <w:right w:val="single" w:sz="4" w:space="0" w:color="auto"/>
            </w:tcBorders>
          </w:tcPr>
          <w:p w14:paraId="59AF93B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实施总结</w:t>
            </w:r>
          </w:p>
        </w:tc>
        <w:tc>
          <w:tcPr>
            <w:tcW w:w="650" w:type="dxa"/>
            <w:tcBorders>
              <w:top w:val="single" w:sz="4" w:space="0" w:color="auto"/>
              <w:left w:val="single" w:sz="4" w:space="0" w:color="auto"/>
              <w:bottom w:val="single" w:sz="4" w:space="0" w:color="auto"/>
              <w:right w:val="single" w:sz="4" w:space="0" w:color="auto"/>
            </w:tcBorders>
          </w:tcPr>
          <w:p w14:paraId="3FC1ED34"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DB5C00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10959C99" w14:textId="13220305"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3669C3DF"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2252BE8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5B6485CE"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w:t>
            </w:r>
          </w:p>
        </w:tc>
        <w:tc>
          <w:tcPr>
            <w:tcW w:w="3818" w:type="dxa"/>
            <w:tcBorders>
              <w:top w:val="single" w:sz="4" w:space="0" w:color="auto"/>
              <w:left w:val="single" w:sz="4" w:space="0" w:color="auto"/>
              <w:bottom w:val="single" w:sz="4" w:space="0" w:color="auto"/>
              <w:right w:val="single" w:sz="4" w:space="0" w:color="auto"/>
            </w:tcBorders>
            <w:vAlign w:val="bottom"/>
          </w:tcPr>
          <w:p w14:paraId="3A6E093A"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w:t>
            </w:r>
          </w:p>
        </w:tc>
        <w:tc>
          <w:tcPr>
            <w:tcW w:w="650" w:type="dxa"/>
            <w:tcBorders>
              <w:top w:val="single" w:sz="4" w:space="0" w:color="auto"/>
              <w:left w:val="single" w:sz="4" w:space="0" w:color="auto"/>
              <w:bottom w:val="single" w:sz="4" w:space="0" w:color="auto"/>
              <w:right w:val="single" w:sz="4" w:space="0" w:color="auto"/>
            </w:tcBorders>
          </w:tcPr>
          <w:p w14:paraId="2A64C44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76CB635C"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3AFB2C2" w14:textId="77777777" w:rsidR="001D7A23" w:rsidRPr="001D7A23" w:rsidRDefault="001D7A23" w:rsidP="001335BA">
            <w:pPr>
              <w:jc w:val="center"/>
              <w:rPr>
                <w:rFonts w:ascii="华文中宋" w:eastAsia="华文中宋" w:hAnsi="华文中宋"/>
                <w:color w:val="000000" w:themeColor="text1"/>
                <w:szCs w:val="21"/>
              </w:rPr>
            </w:pPr>
          </w:p>
        </w:tc>
      </w:tr>
      <w:tr w:rsidR="001D7A23" w14:paraId="47CBF29A"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128C248C"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562BCDE"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57F4585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里程碑总结评审</w:t>
            </w:r>
          </w:p>
        </w:tc>
        <w:tc>
          <w:tcPr>
            <w:tcW w:w="650" w:type="dxa"/>
            <w:tcBorders>
              <w:top w:val="single" w:sz="4" w:space="0" w:color="auto"/>
              <w:left w:val="single" w:sz="4" w:space="0" w:color="auto"/>
              <w:bottom w:val="single" w:sz="4" w:space="0" w:color="auto"/>
              <w:right w:val="single" w:sz="4" w:space="0" w:color="auto"/>
            </w:tcBorders>
          </w:tcPr>
          <w:p w14:paraId="53EE6E61" w14:textId="2C5BDBB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567" w:type="dxa"/>
            <w:tcBorders>
              <w:top w:val="single" w:sz="4" w:space="0" w:color="auto"/>
              <w:left w:val="single" w:sz="4" w:space="0" w:color="auto"/>
              <w:bottom w:val="single" w:sz="4" w:space="0" w:color="auto"/>
              <w:right w:val="single" w:sz="4" w:space="0" w:color="auto"/>
            </w:tcBorders>
          </w:tcPr>
          <w:p w14:paraId="7D0D5879"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040826FA" w14:textId="77777777" w:rsidR="001D7A23" w:rsidRPr="001D7A23" w:rsidRDefault="001D7A23" w:rsidP="001335BA">
            <w:pPr>
              <w:jc w:val="center"/>
              <w:rPr>
                <w:rFonts w:ascii="华文中宋" w:eastAsia="华文中宋" w:hAnsi="华文中宋"/>
                <w:color w:val="000000" w:themeColor="text1"/>
                <w:szCs w:val="21"/>
              </w:rPr>
            </w:pPr>
          </w:p>
        </w:tc>
      </w:tr>
      <w:tr w:rsidR="001D7A23" w14:paraId="3F4480DB"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626D71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4B172CD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w:t>
            </w:r>
          </w:p>
        </w:tc>
        <w:tc>
          <w:tcPr>
            <w:tcW w:w="3818" w:type="dxa"/>
            <w:tcBorders>
              <w:top w:val="single" w:sz="4" w:space="0" w:color="auto"/>
              <w:left w:val="single" w:sz="4" w:space="0" w:color="auto"/>
              <w:bottom w:val="single" w:sz="4" w:space="0" w:color="auto"/>
              <w:right w:val="single" w:sz="4" w:space="0" w:color="auto"/>
            </w:tcBorders>
          </w:tcPr>
          <w:p w14:paraId="5320A5C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w:t>
            </w:r>
          </w:p>
        </w:tc>
        <w:tc>
          <w:tcPr>
            <w:tcW w:w="650" w:type="dxa"/>
            <w:tcBorders>
              <w:top w:val="single" w:sz="4" w:space="0" w:color="auto"/>
              <w:left w:val="single" w:sz="4" w:space="0" w:color="auto"/>
              <w:bottom w:val="single" w:sz="4" w:space="0" w:color="auto"/>
              <w:right w:val="single" w:sz="4" w:space="0" w:color="auto"/>
            </w:tcBorders>
          </w:tcPr>
          <w:p w14:paraId="26838893"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1F1B305E"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11B4C21" w14:textId="3F2E81D0"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16BCA7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2101691"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E3E9DAD"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4333F05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项目总结管理评审</w:t>
            </w:r>
          </w:p>
        </w:tc>
        <w:tc>
          <w:tcPr>
            <w:tcW w:w="650" w:type="dxa"/>
            <w:tcBorders>
              <w:top w:val="single" w:sz="4" w:space="0" w:color="auto"/>
              <w:left w:val="single" w:sz="4" w:space="0" w:color="auto"/>
              <w:bottom w:val="single" w:sz="4" w:space="0" w:color="auto"/>
              <w:right w:val="single" w:sz="4" w:space="0" w:color="auto"/>
            </w:tcBorders>
          </w:tcPr>
          <w:p w14:paraId="3A98AC4D"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0E16C64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vAlign w:val="bottom"/>
          </w:tcPr>
          <w:p w14:paraId="1AC0CC56" w14:textId="286BB13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72BC0207"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4F43458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2CED6C2"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管理活动</w:t>
            </w:r>
          </w:p>
        </w:tc>
        <w:tc>
          <w:tcPr>
            <w:tcW w:w="3818" w:type="dxa"/>
            <w:tcBorders>
              <w:top w:val="single" w:sz="4" w:space="0" w:color="auto"/>
              <w:left w:val="single" w:sz="4" w:space="0" w:color="auto"/>
              <w:bottom w:val="single" w:sz="4" w:space="0" w:color="auto"/>
              <w:right w:val="single" w:sz="4" w:space="0" w:color="auto"/>
            </w:tcBorders>
          </w:tcPr>
          <w:p w14:paraId="3411A958"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项目周报填写</w:t>
            </w:r>
          </w:p>
        </w:tc>
        <w:tc>
          <w:tcPr>
            <w:tcW w:w="650" w:type="dxa"/>
            <w:tcBorders>
              <w:top w:val="single" w:sz="4" w:space="0" w:color="auto"/>
              <w:left w:val="single" w:sz="4" w:space="0" w:color="auto"/>
              <w:bottom w:val="single" w:sz="4" w:space="0" w:color="auto"/>
              <w:right w:val="single" w:sz="4" w:space="0" w:color="auto"/>
            </w:tcBorders>
          </w:tcPr>
          <w:p w14:paraId="249A58C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04CB2E4" w14:textId="13C87AE5"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2977C48C"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7E7F45D6"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1A6B836"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3F5B83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64A93CEB"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个人日报填写</w:t>
            </w:r>
          </w:p>
        </w:tc>
        <w:tc>
          <w:tcPr>
            <w:tcW w:w="650" w:type="dxa"/>
            <w:tcBorders>
              <w:top w:val="single" w:sz="4" w:space="0" w:color="auto"/>
              <w:left w:val="single" w:sz="4" w:space="0" w:color="auto"/>
              <w:bottom w:val="single" w:sz="4" w:space="0" w:color="auto"/>
              <w:right w:val="single" w:sz="4" w:space="0" w:color="auto"/>
            </w:tcBorders>
          </w:tcPr>
          <w:p w14:paraId="4B92F7E2"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603C843F" w14:textId="7EDE09A1"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0CAA5B5A"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79EEC268"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73A72125"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DAF72C3"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vAlign w:val="bottom"/>
          </w:tcPr>
          <w:p w14:paraId="7ED2997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项目例会</w:t>
            </w:r>
          </w:p>
        </w:tc>
        <w:tc>
          <w:tcPr>
            <w:tcW w:w="650" w:type="dxa"/>
            <w:tcBorders>
              <w:top w:val="single" w:sz="4" w:space="0" w:color="auto"/>
              <w:left w:val="single" w:sz="4" w:space="0" w:color="auto"/>
              <w:bottom w:val="single" w:sz="4" w:space="0" w:color="auto"/>
              <w:right w:val="single" w:sz="4" w:space="0" w:color="auto"/>
            </w:tcBorders>
          </w:tcPr>
          <w:p w14:paraId="7055BF4B"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vAlign w:val="bottom"/>
          </w:tcPr>
          <w:p w14:paraId="24989D74" w14:textId="4C07F2BA"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1015" w:type="dxa"/>
            <w:tcBorders>
              <w:top w:val="single" w:sz="4" w:space="0" w:color="auto"/>
              <w:left w:val="single" w:sz="4" w:space="0" w:color="auto"/>
              <w:bottom w:val="single" w:sz="4" w:space="0" w:color="auto"/>
              <w:right w:val="single" w:sz="4" w:space="0" w:color="auto"/>
            </w:tcBorders>
          </w:tcPr>
          <w:p w14:paraId="0DDD32B3" w14:textId="77777777"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p>
        </w:tc>
      </w:tr>
      <w:tr w:rsidR="001D7A23" w14:paraId="48852A84"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57A517A0"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3883B19"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4C503673"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配置管理</w:t>
            </w:r>
          </w:p>
        </w:tc>
        <w:tc>
          <w:tcPr>
            <w:tcW w:w="650" w:type="dxa"/>
            <w:tcBorders>
              <w:top w:val="single" w:sz="4" w:space="0" w:color="auto"/>
              <w:left w:val="single" w:sz="4" w:space="0" w:color="auto"/>
              <w:bottom w:val="single" w:sz="4" w:space="0" w:color="auto"/>
              <w:right w:val="single" w:sz="4" w:space="0" w:color="auto"/>
            </w:tcBorders>
          </w:tcPr>
          <w:p w14:paraId="3C45CA18"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5C66DF45"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71905120" w14:textId="01E5EF31"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D7A23" w14:paraId="46B53E7C" w14:textId="77777777" w:rsidTr="001335BA">
        <w:trPr>
          <w:trHeight w:hRule="exact" w:val="369"/>
          <w:jc w:val="center"/>
        </w:trPr>
        <w:tc>
          <w:tcPr>
            <w:tcW w:w="707" w:type="dxa"/>
            <w:tcBorders>
              <w:top w:val="single" w:sz="4" w:space="0" w:color="auto"/>
              <w:left w:val="single" w:sz="4" w:space="0" w:color="auto"/>
              <w:bottom w:val="single" w:sz="4" w:space="0" w:color="auto"/>
              <w:right w:val="single" w:sz="4" w:space="0" w:color="auto"/>
            </w:tcBorders>
          </w:tcPr>
          <w:p w14:paraId="37BCE76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505AE35" w14:textId="77777777" w:rsidR="001D7A23" w:rsidRPr="001D7A23" w:rsidRDefault="001D7A23" w:rsidP="001335BA">
            <w:pPr>
              <w:jc w:val="center"/>
              <w:rPr>
                <w:rFonts w:ascii="华文中宋" w:eastAsia="华文中宋" w:hAnsi="华文中宋"/>
                <w:color w:val="000000" w:themeColor="text1"/>
                <w:szCs w:val="21"/>
              </w:rPr>
            </w:pPr>
          </w:p>
        </w:tc>
        <w:tc>
          <w:tcPr>
            <w:tcW w:w="3818" w:type="dxa"/>
            <w:tcBorders>
              <w:top w:val="single" w:sz="4" w:space="0" w:color="auto"/>
              <w:left w:val="single" w:sz="4" w:space="0" w:color="auto"/>
              <w:bottom w:val="single" w:sz="4" w:space="0" w:color="auto"/>
              <w:right w:val="single" w:sz="4" w:space="0" w:color="auto"/>
            </w:tcBorders>
          </w:tcPr>
          <w:p w14:paraId="25F92104" w14:textId="77777777" w:rsidR="001D7A23" w:rsidRPr="001D7A23" w:rsidRDefault="001D7A23"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D7A23">
              <w:rPr>
                <w:rFonts w:ascii="华文中宋" w:eastAsia="华文中宋" w:hAnsi="华文中宋" w:cstheme="minorBidi"/>
                <w:color w:val="000000" w:themeColor="text1"/>
                <w:sz w:val="21"/>
                <w:szCs w:val="21"/>
                <w:lang w:val="en-US" w:eastAsia="zh-CN" w:bidi="ar-SA"/>
              </w:rPr>
              <w:t>项目度量</w:t>
            </w:r>
          </w:p>
        </w:tc>
        <w:tc>
          <w:tcPr>
            <w:tcW w:w="650" w:type="dxa"/>
            <w:tcBorders>
              <w:top w:val="single" w:sz="4" w:space="0" w:color="auto"/>
              <w:left w:val="single" w:sz="4" w:space="0" w:color="auto"/>
              <w:bottom w:val="single" w:sz="4" w:space="0" w:color="auto"/>
              <w:right w:val="single" w:sz="4" w:space="0" w:color="auto"/>
            </w:tcBorders>
          </w:tcPr>
          <w:p w14:paraId="6174504C" w14:textId="77777777" w:rsidR="001D7A23" w:rsidRPr="001D7A23" w:rsidRDefault="001D7A23" w:rsidP="001335BA">
            <w:pPr>
              <w:jc w:val="center"/>
              <w:rPr>
                <w:rFonts w:ascii="华文中宋" w:eastAsia="华文中宋" w:hAnsi="华文中宋"/>
                <w:color w:val="000000" w:themeColor="text1"/>
                <w:szCs w:val="21"/>
              </w:rPr>
            </w:pPr>
          </w:p>
        </w:tc>
        <w:tc>
          <w:tcPr>
            <w:tcW w:w="567" w:type="dxa"/>
            <w:tcBorders>
              <w:top w:val="single" w:sz="4" w:space="0" w:color="auto"/>
              <w:left w:val="single" w:sz="4" w:space="0" w:color="auto"/>
              <w:bottom w:val="single" w:sz="4" w:space="0" w:color="auto"/>
              <w:right w:val="single" w:sz="4" w:space="0" w:color="auto"/>
            </w:tcBorders>
          </w:tcPr>
          <w:p w14:paraId="46395624" w14:textId="77777777" w:rsidR="001D7A23" w:rsidRPr="001D7A23" w:rsidRDefault="001D7A23" w:rsidP="001335BA">
            <w:pPr>
              <w:jc w:val="center"/>
              <w:rPr>
                <w:rFonts w:ascii="华文中宋" w:eastAsia="华文中宋" w:hAnsi="华文中宋"/>
                <w:color w:val="000000" w:themeColor="text1"/>
                <w:szCs w:val="21"/>
              </w:rPr>
            </w:pPr>
          </w:p>
        </w:tc>
        <w:tc>
          <w:tcPr>
            <w:tcW w:w="1015" w:type="dxa"/>
            <w:tcBorders>
              <w:top w:val="single" w:sz="4" w:space="0" w:color="auto"/>
              <w:left w:val="single" w:sz="4" w:space="0" w:color="auto"/>
              <w:bottom w:val="single" w:sz="4" w:space="0" w:color="auto"/>
              <w:right w:val="single" w:sz="4" w:space="0" w:color="auto"/>
            </w:tcBorders>
          </w:tcPr>
          <w:p w14:paraId="20AA7773" w14:textId="763653AC" w:rsidR="001D7A23" w:rsidRPr="001D7A23" w:rsidRDefault="001D7A23" w:rsidP="001335BA">
            <w:pPr>
              <w:pStyle w:val="Other1"/>
              <w:spacing w:line="240" w:lineRule="auto"/>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bl>
    <w:p w14:paraId="07FDDE74" w14:textId="77777777" w:rsidR="001D7A23" w:rsidRDefault="001D7A23" w:rsidP="00372D3E">
      <w:pPr>
        <w:ind w:firstLineChars="200" w:firstLine="480"/>
        <w:rPr>
          <w:rFonts w:ascii="华文中宋" w:eastAsia="华文中宋" w:hAnsi="华文中宋"/>
          <w:sz w:val="24"/>
        </w:rPr>
      </w:pPr>
    </w:p>
    <w:p w14:paraId="1FE4EC63" w14:textId="3CF8E99B" w:rsidR="002E7244" w:rsidRPr="002E7244" w:rsidRDefault="002E7244" w:rsidP="002E7244">
      <w:pPr>
        <w:pStyle w:val="3"/>
        <w:ind w:firstLineChars="200" w:firstLine="601"/>
        <w:rPr>
          <w:rFonts w:ascii="华文中宋" w:eastAsia="华文中宋" w:hAnsi="华文中宋" w:hint="eastAsia"/>
          <w:sz w:val="30"/>
          <w:szCs w:val="30"/>
        </w:rPr>
      </w:pPr>
      <w:r>
        <w:rPr>
          <w:rFonts w:ascii="华文中宋" w:eastAsia="华文中宋" w:hAnsi="华文中宋"/>
          <w:sz w:val="30"/>
          <w:szCs w:val="30"/>
        </w:rPr>
        <w:t>7</w:t>
      </w:r>
      <w:r w:rsidRPr="00873B13">
        <w:rPr>
          <w:rFonts w:ascii="华文中宋" w:eastAsia="华文中宋" w:hAnsi="华文中宋"/>
          <w:sz w:val="30"/>
          <w:szCs w:val="30"/>
        </w:rPr>
        <w:t>.</w:t>
      </w:r>
      <w:r>
        <w:rPr>
          <w:rFonts w:ascii="华文中宋" w:eastAsia="华文中宋" w:hAnsi="华文中宋"/>
          <w:sz w:val="30"/>
          <w:szCs w:val="30"/>
        </w:rPr>
        <w:t>4</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产品审计</w:t>
      </w:r>
    </w:p>
    <w:p w14:paraId="3B105B54" w14:textId="0AF44546" w:rsidR="002E7244" w:rsidRDefault="002E7244" w:rsidP="00372D3E">
      <w:pPr>
        <w:ind w:firstLineChars="200" w:firstLine="480"/>
        <w:rPr>
          <w:rFonts w:ascii="华文中宋" w:eastAsia="华文中宋" w:hAnsi="华文中宋"/>
          <w:sz w:val="24"/>
        </w:rPr>
      </w:pPr>
      <w:r w:rsidRPr="002E7244">
        <w:rPr>
          <w:rFonts w:ascii="华文中宋" w:eastAsia="华文中宋" w:hAnsi="华文中宋" w:hint="eastAsia"/>
          <w:sz w:val="24"/>
        </w:rPr>
        <w:t>QA对软件开发过程中创建的工作产品经选择后进行审核，以验证是否符合适当的标准°进行审计的工作产品如</w:t>
      </w:r>
      <w:r>
        <w:rPr>
          <w:rFonts w:ascii="华文中宋" w:eastAsia="华文中宋" w:hAnsi="华文中宋" w:hint="eastAsia"/>
          <w:sz w:val="24"/>
        </w:rPr>
        <w:t>下</w:t>
      </w:r>
      <w:r w:rsidRPr="002E7244">
        <w:rPr>
          <w:rFonts w:ascii="华文中宋" w:eastAsia="华文中宋" w:hAnsi="华文中宋" w:hint="eastAsia"/>
          <w:sz w:val="24"/>
        </w:rPr>
        <w:t>表所示</w:t>
      </w:r>
      <w:r>
        <w:rPr>
          <w:rFonts w:ascii="华文中宋" w:eastAsia="华文中宋" w:hAnsi="华文中宋" w:hint="eastAsia"/>
          <w:sz w:val="24"/>
        </w:rPr>
        <w:t>：</w:t>
      </w:r>
    </w:p>
    <w:p w14:paraId="18EC1722" w14:textId="3C1952C9" w:rsidR="001427D3" w:rsidRDefault="001427D3">
      <w:pPr>
        <w:widowControl/>
        <w:jc w:val="left"/>
        <w:rPr>
          <w:rFonts w:ascii="华文中宋" w:eastAsia="华文中宋" w:hAnsi="华文中宋"/>
          <w:sz w:val="24"/>
        </w:rPr>
      </w:pPr>
      <w:r>
        <w:rPr>
          <w:rFonts w:ascii="华文中宋" w:eastAsia="华文中宋" w:hAnsi="华文中宋"/>
          <w:sz w:val="24"/>
        </w:rPr>
        <w:br w:type="page"/>
      </w:r>
    </w:p>
    <w:tbl>
      <w:tblPr>
        <w:tblW w:w="8900" w:type="dxa"/>
        <w:jc w:val="center"/>
        <w:tblLayout w:type="fixed"/>
        <w:tblCellMar>
          <w:left w:w="10" w:type="dxa"/>
          <w:right w:w="10" w:type="dxa"/>
        </w:tblCellMar>
        <w:tblLook w:val="04A0" w:firstRow="1" w:lastRow="0" w:firstColumn="1" w:lastColumn="0" w:noHBand="0" w:noVBand="1"/>
      </w:tblPr>
      <w:tblGrid>
        <w:gridCol w:w="712"/>
        <w:gridCol w:w="2142"/>
        <w:gridCol w:w="3972"/>
        <w:gridCol w:w="608"/>
        <w:gridCol w:w="619"/>
        <w:gridCol w:w="847"/>
      </w:tblGrid>
      <w:tr w:rsidR="001427D3" w14:paraId="25B18E28" w14:textId="77777777" w:rsidTr="001335BA">
        <w:trPr>
          <w:trHeight w:hRule="exact" w:val="593"/>
          <w:jc w:val="center"/>
        </w:trPr>
        <w:tc>
          <w:tcPr>
            <w:tcW w:w="712" w:type="dxa"/>
            <w:tcBorders>
              <w:top w:val="single" w:sz="4" w:space="0" w:color="auto"/>
              <w:left w:val="single" w:sz="4" w:space="0" w:color="auto"/>
            </w:tcBorders>
            <w:shd w:val="clear" w:color="auto" w:fill="FFFFFF"/>
            <w:vAlign w:val="center"/>
          </w:tcPr>
          <w:p w14:paraId="1C7EFC1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lastRenderedPageBreak/>
              <w:t>阶段</w:t>
            </w:r>
          </w:p>
        </w:tc>
        <w:tc>
          <w:tcPr>
            <w:tcW w:w="2142" w:type="dxa"/>
            <w:tcBorders>
              <w:top w:val="single" w:sz="4" w:space="0" w:color="auto"/>
              <w:left w:val="single" w:sz="4" w:space="0" w:color="auto"/>
            </w:tcBorders>
            <w:shd w:val="clear" w:color="auto" w:fill="FFFFFF"/>
            <w:vAlign w:val="center"/>
          </w:tcPr>
          <w:p w14:paraId="4E9ABBC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对象</w:t>
            </w:r>
          </w:p>
        </w:tc>
        <w:tc>
          <w:tcPr>
            <w:tcW w:w="3972" w:type="dxa"/>
            <w:tcBorders>
              <w:top w:val="single" w:sz="4" w:space="0" w:color="auto"/>
              <w:left w:val="single" w:sz="4" w:space="0" w:color="auto"/>
            </w:tcBorders>
            <w:shd w:val="clear" w:color="auto" w:fill="FFFFFF"/>
            <w:vAlign w:val="center"/>
          </w:tcPr>
          <w:p w14:paraId="21219F1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执行过程</w:t>
            </w:r>
          </w:p>
        </w:tc>
        <w:tc>
          <w:tcPr>
            <w:tcW w:w="608" w:type="dxa"/>
            <w:tcBorders>
              <w:top w:val="single" w:sz="4" w:space="0" w:color="auto"/>
              <w:left w:val="single" w:sz="4" w:space="0" w:color="auto"/>
            </w:tcBorders>
            <w:shd w:val="clear" w:color="auto" w:fill="FFFFFF"/>
            <w:vAlign w:val="center"/>
          </w:tcPr>
          <w:p w14:paraId="21E06C1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每周</w:t>
            </w:r>
          </w:p>
        </w:tc>
        <w:tc>
          <w:tcPr>
            <w:tcW w:w="619" w:type="dxa"/>
            <w:tcBorders>
              <w:top w:val="single" w:sz="4" w:space="0" w:color="auto"/>
              <w:left w:val="single" w:sz="4" w:space="0" w:color="auto"/>
            </w:tcBorders>
            <w:shd w:val="clear" w:color="auto" w:fill="FFFFFF"/>
            <w:vAlign w:val="center"/>
          </w:tcPr>
          <w:p w14:paraId="399EFC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每月</w:t>
            </w:r>
          </w:p>
        </w:tc>
        <w:tc>
          <w:tcPr>
            <w:tcW w:w="847" w:type="dxa"/>
            <w:tcBorders>
              <w:top w:val="single" w:sz="4" w:space="0" w:color="auto"/>
              <w:left w:val="single" w:sz="4" w:space="0" w:color="auto"/>
              <w:right w:val="single" w:sz="4" w:space="0" w:color="auto"/>
            </w:tcBorders>
            <w:shd w:val="clear" w:color="auto" w:fill="FFFFFF"/>
            <w:vAlign w:val="center"/>
          </w:tcPr>
          <w:p w14:paraId="2344E9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事件执行</w:t>
            </w:r>
          </w:p>
        </w:tc>
      </w:tr>
      <w:tr w:rsidR="001427D3" w14:paraId="4B6715F9" w14:textId="77777777" w:rsidTr="001335BA">
        <w:trPr>
          <w:trHeight w:hRule="exact" w:val="302"/>
          <w:jc w:val="center"/>
        </w:trPr>
        <w:tc>
          <w:tcPr>
            <w:tcW w:w="712" w:type="dxa"/>
            <w:vMerge w:val="restart"/>
            <w:tcBorders>
              <w:top w:val="single" w:sz="4" w:space="0" w:color="auto"/>
              <w:left w:val="single" w:sz="4" w:space="0" w:color="auto"/>
            </w:tcBorders>
            <w:shd w:val="clear" w:color="auto" w:fill="FFFFFF"/>
            <w:vAlign w:val="center"/>
          </w:tcPr>
          <w:p w14:paraId="27A75A3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启动</w:t>
            </w:r>
          </w:p>
        </w:tc>
        <w:tc>
          <w:tcPr>
            <w:tcW w:w="2142" w:type="dxa"/>
            <w:vMerge w:val="restart"/>
            <w:tcBorders>
              <w:top w:val="single" w:sz="4" w:space="0" w:color="auto"/>
              <w:left w:val="single" w:sz="4" w:space="0" w:color="auto"/>
            </w:tcBorders>
            <w:shd w:val="clear" w:color="auto" w:fill="FFFFFF"/>
            <w:vAlign w:val="center"/>
          </w:tcPr>
          <w:p w14:paraId="5A3CC6F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项目启动</w:t>
            </w:r>
          </w:p>
        </w:tc>
        <w:tc>
          <w:tcPr>
            <w:tcW w:w="3972" w:type="dxa"/>
            <w:tcBorders>
              <w:top w:val="single" w:sz="4" w:space="0" w:color="auto"/>
              <w:left w:val="single" w:sz="4" w:space="0" w:color="auto"/>
            </w:tcBorders>
            <w:shd w:val="clear" w:color="auto" w:fill="FFFFFF"/>
          </w:tcPr>
          <w:p w14:paraId="68AA13E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项目任务书</w:t>
            </w:r>
          </w:p>
        </w:tc>
        <w:tc>
          <w:tcPr>
            <w:tcW w:w="608" w:type="dxa"/>
            <w:tcBorders>
              <w:top w:val="single" w:sz="4" w:space="0" w:color="auto"/>
              <w:left w:val="single" w:sz="4" w:space="0" w:color="auto"/>
            </w:tcBorders>
            <w:shd w:val="clear" w:color="auto" w:fill="FFFFFF"/>
          </w:tcPr>
          <w:p w14:paraId="5FC954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49CB54F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889920" w14:textId="030A957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420BC9D" w14:textId="77777777" w:rsidTr="001335BA">
        <w:trPr>
          <w:trHeight w:hRule="exact" w:val="291"/>
          <w:jc w:val="center"/>
        </w:trPr>
        <w:tc>
          <w:tcPr>
            <w:tcW w:w="712" w:type="dxa"/>
            <w:vMerge/>
            <w:tcBorders>
              <w:left w:val="single" w:sz="4" w:space="0" w:color="auto"/>
            </w:tcBorders>
            <w:shd w:val="clear" w:color="auto" w:fill="FFFFFF"/>
            <w:vAlign w:val="center"/>
          </w:tcPr>
          <w:p w14:paraId="4CC2D7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9E0DE8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72C6C5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项目配置管理库</w:t>
            </w:r>
          </w:p>
        </w:tc>
        <w:tc>
          <w:tcPr>
            <w:tcW w:w="608" w:type="dxa"/>
            <w:tcBorders>
              <w:top w:val="single" w:sz="4" w:space="0" w:color="auto"/>
              <w:left w:val="single" w:sz="4" w:space="0" w:color="auto"/>
            </w:tcBorders>
            <w:shd w:val="clear" w:color="auto" w:fill="FFFFFF"/>
          </w:tcPr>
          <w:p w14:paraId="4E873626" w14:textId="1B41B0D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43531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7C1E2A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EBFF605" w14:textId="77777777" w:rsidTr="001335BA">
        <w:trPr>
          <w:trHeight w:hRule="exact" w:val="291"/>
          <w:jc w:val="center"/>
        </w:trPr>
        <w:tc>
          <w:tcPr>
            <w:tcW w:w="712" w:type="dxa"/>
            <w:vMerge/>
            <w:tcBorders>
              <w:left w:val="single" w:sz="4" w:space="0" w:color="auto"/>
            </w:tcBorders>
            <w:shd w:val="clear" w:color="auto" w:fill="FFFFFF"/>
            <w:vAlign w:val="center"/>
          </w:tcPr>
          <w:p w14:paraId="56F0C9C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6E7A6D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项目策划</w:t>
            </w:r>
          </w:p>
        </w:tc>
        <w:tc>
          <w:tcPr>
            <w:tcW w:w="3972" w:type="dxa"/>
            <w:tcBorders>
              <w:top w:val="single" w:sz="4" w:space="0" w:color="auto"/>
              <w:left w:val="single" w:sz="4" w:space="0" w:color="auto"/>
            </w:tcBorders>
            <w:shd w:val="clear" w:color="auto" w:fill="FFFFFF"/>
          </w:tcPr>
          <w:p w14:paraId="69B952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项目计划</w:t>
            </w:r>
          </w:p>
        </w:tc>
        <w:tc>
          <w:tcPr>
            <w:tcW w:w="608" w:type="dxa"/>
            <w:tcBorders>
              <w:top w:val="single" w:sz="4" w:space="0" w:color="auto"/>
              <w:left w:val="single" w:sz="4" w:space="0" w:color="auto"/>
            </w:tcBorders>
            <w:shd w:val="clear" w:color="auto" w:fill="FFFFFF"/>
          </w:tcPr>
          <w:p w14:paraId="05A08A52" w14:textId="1E79373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7AE72DD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1D7CC29" w14:textId="17607458"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75F16681" w14:textId="77777777" w:rsidTr="001335BA">
        <w:trPr>
          <w:trHeight w:hRule="exact" w:val="302"/>
          <w:jc w:val="center"/>
        </w:trPr>
        <w:tc>
          <w:tcPr>
            <w:tcW w:w="712" w:type="dxa"/>
            <w:vMerge/>
            <w:tcBorders>
              <w:left w:val="single" w:sz="4" w:space="0" w:color="auto"/>
            </w:tcBorders>
            <w:shd w:val="clear" w:color="auto" w:fill="FFFFFF"/>
            <w:vAlign w:val="center"/>
          </w:tcPr>
          <w:p w14:paraId="454DEF5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59E3A8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DB31D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项目进度表</w:t>
            </w:r>
          </w:p>
        </w:tc>
        <w:tc>
          <w:tcPr>
            <w:tcW w:w="608" w:type="dxa"/>
            <w:tcBorders>
              <w:top w:val="single" w:sz="4" w:space="0" w:color="auto"/>
              <w:left w:val="single" w:sz="4" w:space="0" w:color="auto"/>
            </w:tcBorders>
            <w:shd w:val="clear" w:color="auto" w:fill="FFFFFF"/>
          </w:tcPr>
          <w:p w14:paraId="2B8F8B60" w14:textId="4A5F8FA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CE2B4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04298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2AAA38AD" w14:textId="77777777" w:rsidTr="001335BA">
        <w:trPr>
          <w:trHeight w:hRule="exact" w:val="296"/>
          <w:jc w:val="center"/>
        </w:trPr>
        <w:tc>
          <w:tcPr>
            <w:tcW w:w="712" w:type="dxa"/>
            <w:vMerge/>
            <w:tcBorders>
              <w:left w:val="single" w:sz="4" w:space="0" w:color="auto"/>
            </w:tcBorders>
            <w:shd w:val="clear" w:color="auto" w:fill="FFFFFF"/>
            <w:vAlign w:val="center"/>
          </w:tcPr>
          <w:p w14:paraId="48F65BB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E29A19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E2938C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项目估计书</w:t>
            </w:r>
          </w:p>
        </w:tc>
        <w:tc>
          <w:tcPr>
            <w:tcW w:w="608" w:type="dxa"/>
            <w:tcBorders>
              <w:top w:val="single" w:sz="4" w:space="0" w:color="auto"/>
              <w:left w:val="single" w:sz="4" w:space="0" w:color="auto"/>
            </w:tcBorders>
            <w:shd w:val="clear" w:color="auto" w:fill="FFFFFF"/>
          </w:tcPr>
          <w:p w14:paraId="5E7528F3" w14:textId="5143197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4FB0E4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03F62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82FFEC8" w14:textId="77777777" w:rsidTr="001335BA">
        <w:trPr>
          <w:trHeight w:hRule="exact" w:val="296"/>
          <w:jc w:val="center"/>
        </w:trPr>
        <w:tc>
          <w:tcPr>
            <w:tcW w:w="712" w:type="dxa"/>
            <w:vMerge/>
            <w:tcBorders>
              <w:left w:val="single" w:sz="4" w:space="0" w:color="auto"/>
            </w:tcBorders>
            <w:shd w:val="clear" w:color="auto" w:fill="FFFFFF"/>
            <w:vAlign w:val="center"/>
          </w:tcPr>
          <w:p w14:paraId="5F4D1A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BFE1ED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4EF26B2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评审计划</w:t>
            </w:r>
          </w:p>
        </w:tc>
        <w:tc>
          <w:tcPr>
            <w:tcW w:w="608" w:type="dxa"/>
            <w:tcBorders>
              <w:top w:val="single" w:sz="4" w:space="0" w:color="auto"/>
              <w:left w:val="single" w:sz="4" w:space="0" w:color="auto"/>
            </w:tcBorders>
            <w:shd w:val="clear" w:color="auto" w:fill="FFFFFF"/>
          </w:tcPr>
          <w:p w14:paraId="4506C9A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0740FB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F8BFB2E" w14:textId="756F566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76D74970" w14:textId="77777777" w:rsidTr="001335BA">
        <w:trPr>
          <w:trHeight w:hRule="exact" w:val="302"/>
          <w:jc w:val="center"/>
        </w:trPr>
        <w:tc>
          <w:tcPr>
            <w:tcW w:w="712" w:type="dxa"/>
            <w:vMerge/>
            <w:tcBorders>
              <w:left w:val="single" w:sz="4" w:space="0" w:color="auto"/>
            </w:tcBorders>
            <w:shd w:val="clear" w:color="auto" w:fill="FFFFFF"/>
            <w:vAlign w:val="center"/>
          </w:tcPr>
          <w:p w14:paraId="144E2E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502C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CC07F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测试计划</w:t>
            </w:r>
          </w:p>
        </w:tc>
        <w:tc>
          <w:tcPr>
            <w:tcW w:w="608" w:type="dxa"/>
            <w:tcBorders>
              <w:top w:val="single" w:sz="4" w:space="0" w:color="auto"/>
              <w:left w:val="single" w:sz="4" w:space="0" w:color="auto"/>
            </w:tcBorders>
            <w:shd w:val="clear" w:color="auto" w:fill="FFFFFF"/>
          </w:tcPr>
          <w:p w14:paraId="1FF6C8E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5985606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CCFB172" w14:textId="7DC519B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CF220E6" w14:textId="77777777" w:rsidTr="001335BA">
        <w:trPr>
          <w:trHeight w:hRule="exact" w:val="291"/>
          <w:jc w:val="center"/>
        </w:trPr>
        <w:tc>
          <w:tcPr>
            <w:tcW w:w="712" w:type="dxa"/>
            <w:vMerge/>
            <w:tcBorders>
              <w:left w:val="single" w:sz="4" w:space="0" w:color="auto"/>
            </w:tcBorders>
            <w:shd w:val="clear" w:color="auto" w:fill="FFFFFF"/>
            <w:vAlign w:val="center"/>
          </w:tcPr>
          <w:p w14:paraId="3C29449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39859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7C79E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QA计划</w:t>
            </w:r>
          </w:p>
        </w:tc>
        <w:tc>
          <w:tcPr>
            <w:tcW w:w="608" w:type="dxa"/>
            <w:tcBorders>
              <w:top w:val="single" w:sz="4" w:space="0" w:color="auto"/>
              <w:left w:val="single" w:sz="4" w:space="0" w:color="auto"/>
            </w:tcBorders>
            <w:shd w:val="clear" w:color="auto" w:fill="FFFFFF"/>
          </w:tcPr>
          <w:p w14:paraId="001171C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847A0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2EDCF00E" w14:textId="6CBA53D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4BD333D4" w14:textId="77777777" w:rsidTr="001335BA">
        <w:trPr>
          <w:trHeight w:hRule="exact" w:val="296"/>
          <w:jc w:val="center"/>
        </w:trPr>
        <w:tc>
          <w:tcPr>
            <w:tcW w:w="712" w:type="dxa"/>
            <w:vMerge/>
            <w:tcBorders>
              <w:left w:val="single" w:sz="4" w:space="0" w:color="auto"/>
            </w:tcBorders>
            <w:shd w:val="clear" w:color="auto" w:fill="FFFFFF"/>
            <w:vAlign w:val="center"/>
          </w:tcPr>
          <w:p w14:paraId="1FE513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220C6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E7E7C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管理评审记录</w:t>
            </w:r>
          </w:p>
        </w:tc>
        <w:tc>
          <w:tcPr>
            <w:tcW w:w="608" w:type="dxa"/>
            <w:tcBorders>
              <w:top w:val="single" w:sz="4" w:space="0" w:color="auto"/>
              <w:left w:val="single" w:sz="4" w:space="0" w:color="auto"/>
            </w:tcBorders>
            <w:shd w:val="clear" w:color="auto" w:fill="FFFFFF"/>
          </w:tcPr>
          <w:p w14:paraId="457FE01D" w14:textId="41355875"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55C598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6A949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5B7A16E" w14:textId="77777777" w:rsidTr="001335BA">
        <w:trPr>
          <w:trHeight w:hRule="exact" w:val="291"/>
          <w:jc w:val="center"/>
        </w:trPr>
        <w:tc>
          <w:tcPr>
            <w:tcW w:w="712" w:type="dxa"/>
            <w:vMerge/>
            <w:tcBorders>
              <w:left w:val="single" w:sz="4" w:space="0" w:color="auto"/>
            </w:tcBorders>
            <w:shd w:val="clear" w:color="auto" w:fill="FFFFFF"/>
            <w:vAlign w:val="center"/>
          </w:tcPr>
          <w:p w14:paraId="0078371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EE636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00C517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配置管理计划</w:t>
            </w:r>
          </w:p>
        </w:tc>
        <w:tc>
          <w:tcPr>
            <w:tcW w:w="608" w:type="dxa"/>
            <w:tcBorders>
              <w:top w:val="single" w:sz="4" w:space="0" w:color="auto"/>
              <w:left w:val="single" w:sz="4" w:space="0" w:color="auto"/>
            </w:tcBorders>
            <w:shd w:val="clear" w:color="auto" w:fill="FFFFFF"/>
          </w:tcPr>
          <w:p w14:paraId="242A2B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00C10E8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9567AF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657C72F" w14:textId="77777777" w:rsidTr="001335BA">
        <w:trPr>
          <w:trHeight w:hRule="exact" w:val="296"/>
          <w:jc w:val="center"/>
        </w:trPr>
        <w:tc>
          <w:tcPr>
            <w:tcW w:w="712" w:type="dxa"/>
            <w:vMerge w:val="restart"/>
            <w:tcBorders>
              <w:top w:val="single" w:sz="4" w:space="0" w:color="auto"/>
              <w:left w:val="single" w:sz="4" w:space="0" w:color="auto"/>
            </w:tcBorders>
            <w:shd w:val="clear" w:color="auto" w:fill="FFFFFF"/>
            <w:vAlign w:val="center"/>
          </w:tcPr>
          <w:p w14:paraId="00B8E68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w:t>
            </w:r>
          </w:p>
        </w:tc>
        <w:tc>
          <w:tcPr>
            <w:tcW w:w="2142" w:type="dxa"/>
            <w:vMerge w:val="restart"/>
            <w:tcBorders>
              <w:top w:val="single" w:sz="4" w:space="0" w:color="auto"/>
              <w:left w:val="single" w:sz="4" w:space="0" w:color="auto"/>
            </w:tcBorders>
            <w:shd w:val="clear" w:color="auto" w:fill="FFFFFF"/>
            <w:vAlign w:val="center"/>
          </w:tcPr>
          <w:p w14:paraId="5071421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客户需求开发</w:t>
            </w:r>
          </w:p>
        </w:tc>
        <w:tc>
          <w:tcPr>
            <w:tcW w:w="3972" w:type="dxa"/>
            <w:tcBorders>
              <w:top w:val="single" w:sz="4" w:space="0" w:color="auto"/>
              <w:left w:val="single" w:sz="4" w:space="0" w:color="auto"/>
            </w:tcBorders>
            <w:shd w:val="clear" w:color="auto" w:fill="FFFFFF"/>
          </w:tcPr>
          <w:p w14:paraId="2401D6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业务提供的需求文档</w:t>
            </w:r>
          </w:p>
        </w:tc>
        <w:tc>
          <w:tcPr>
            <w:tcW w:w="608" w:type="dxa"/>
            <w:tcBorders>
              <w:top w:val="single" w:sz="4" w:space="0" w:color="auto"/>
              <w:left w:val="single" w:sz="4" w:space="0" w:color="auto"/>
            </w:tcBorders>
            <w:shd w:val="clear" w:color="auto" w:fill="FFFFFF"/>
          </w:tcPr>
          <w:p w14:paraId="75A04F7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2214851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8433BBF" w14:textId="29D6A69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68CF3D13" w14:textId="77777777" w:rsidTr="001335BA">
        <w:trPr>
          <w:trHeight w:hRule="exact" w:val="291"/>
          <w:jc w:val="center"/>
        </w:trPr>
        <w:tc>
          <w:tcPr>
            <w:tcW w:w="712" w:type="dxa"/>
            <w:vMerge/>
            <w:tcBorders>
              <w:left w:val="single" w:sz="4" w:space="0" w:color="auto"/>
            </w:tcBorders>
            <w:shd w:val="clear" w:color="auto" w:fill="FFFFFF"/>
            <w:vAlign w:val="center"/>
          </w:tcPr>
          <w:p w14:paraId="408123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5464AA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64A9EB5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需求确认书</w:t>
            </w:r>
          </w:p>
        </w:tc>
        <w:tc>
          <w:tcPr>
            <w:tcW w:w="608" w:type="dxa"/>
            <w:tcBorders>
              <w:top w:val="single" w:sz="4" w:space="0" w:color="auto"/>
              <w:left w:val="single" w:sz="4" w:space="0" w:color="auto"/>
            </w:tcBorders>
            <w:shd w:val="clear" w:color="auto" w:fill="FFFFFF"/>
          </w:tcPr>
          <w:p w14:paraId="65B53A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48B48F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E7AD1CC" w14:textId="0F3CD83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47BF0650" w14:textId="77777777" w:rsidTr="001335BA">
        <w:trPr>
          <w:trHeight w:hRule="exact" w:val="296"/>
          <w:jc w:val="center"/>
        </w:trPr>
        <w:tc>
          <w:tcPr>
            <w:tcW w:w="712" w:type="dxa"/>
            <w:vMerge/>
            <w:tcBorders>
              <w:left w:val="single" w:sz="4" w:space="0" w:color="auto"/>
            </w:tcBorders>
            <w:shd w:val="clear" w:color="auto" w:fill="FFFFFF"/>
            <w:vAlign w:val="center"/>
          </w:tcPr>
          <w:p w14:paraId="7166E40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1347EB5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软件需求开发</w:t>
            </w:r>
          </w:p>
        </w:tc>
        <w:tc>
          <w:tcPr>
            <w:tcW w:w="3972" w:type="dxa"/>
            <w:tcBorders>
              <w:top w:val="single" w:sz="4" w:space="0" w:color="auto"/>
              <w:left w:val="single" w:sz="4" w:space="0" w:color="auto"/>
            </w:tcBorders>
            <w:shd w:val="clear" w:color="auto" w:fill="FFFFFF"/>
          </w:tcPr>
          <w:p w14:paraId="491C44F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需求规格</w:t>
            </w:r>
          </w:p>
        </w:tc>
        <w:tc>
          <w:tcPr>
            <w:tcW w:w="608" w:type="dxa"/>
            <w:tcBorders>
              <w:top w:val="single" w:sz="4" w:space="0" w:color="auto"/>
              <w:left w:val="single" w:sz="4" w:space="0" w:color="auto"/>
            </w:tcBorders>
            <w:shd w:val="clear" w:color="auto" w:fill="FFFFFF"/>
          </w:tcPr>
          <w:p w14:paraId="5C8F9CB0" w14:textId="7E8362B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7AF2A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3BC3EB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0A1B118" w14:textId="77777777" w:rsidTr="001335BA">
        <w:trPr>
          <w:trHeight w:hRule="exact" w:val="296"/>
          <w:jc w:val="center"/>
        </w:trPr>
        <w:tc>
          <w:tcPr>
            <w:tcW w:w="712" w:type="dxa"/>
            <w:vMerge/>
            <w:tcBorders>
              <w:left w:val="single" w:sz="4" w:space="0" w:color="auto"/>
            </w:tcBorders>
            <w:shd w:val="clear" w:color="auto" w:fill="FFFFFF"/>
            <w:vAlign w:val="center"/>
          </w:tcPr>
          <w:p w14:paraId="0662135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B8DAA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04D7C62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需求用例</w:t>
            </w:r>
          </w:p>
        </w:tc>
        <w:tc>
          <w:tcPr>
            <w:tcW w:w="608" w:type="dxa"/>
            <w:tcBorders>
              <w:top w:val="single" w:sz="4" w:space="0" w:color="auto"/>
              <w:left w:val="single" w:sz="4" w:space="0" w:color="auto"/>
            </w:tcBorders>
            <w:shd w:val="clear" w:color="auto" w:fill="FFFFFF"/>
          </w:tcPr>
          <w:p w14:paraId="64D9436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DFB5E3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2F5B679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31DC2FD" w14:textId="77777777" w:rsidTr="001335BA">
        <w:trPr>
          <w:trHeight w:hRule="exact" w:val="296"/>
          <w:jc w:val="center"/>
        </w:trPr>
        <w:tc>
          <w:tcPr>
            <w:tcW w:w="712" w:type="dxa"/>
            <w:vMerge/>
            <w:tcBorders>
              <w:left w:val="single" w:sz="4" w:space="0" w:color="auto"/>
            </w:tcBorders>
            <w:shd w:val="clear" w:color="auto" w:fill="FFFFFF"/>
            <w:vAlign w:val="center"/>
          </w:tcPr>
          <w:p w14:paraId="3613CA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03DF06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33BD9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软件需求评审记录</w:t>
            </w:r>
          </w:p>
        </w:tc>
        <w:tc>
          <w:tcPr>
            <w:tcW w:w="608" w:type="dxa"/>
            <w:tcBorders>
              <w:top w:val="single" w:sz="4" w:space="0" w:color="auto"/>
              <w:left w:val="single" w:sz="4" w:space="0" w:color="auto"/>
            </w:tcBorders>
            <w:shd w:val="clear" w:color="auto" w:fill="FFFFFF"/>
          </w:tcPr>
          <w:p w14:paraId="3A1CDD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007CDA7A" w14:textId="7FC8902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847" w:type="dxa"/>
            <w:tcBorders>
              <w:top w:val="single" w:sz="4" w:space="0" w:color="auto"/>
              <w:left w:val="single" w:sz="4" w:space="0" w:color="auto"/>
              <w:right w:val="single" w:sz="4" w:space="0" w:color="auto"/>
            </w:tcBorders>
            <w:shd w:val="clear" w:color="auto" w:fill="FFFFFF"/>
          </w:tcPr>
          <w:p w14:paraId="50D62A3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949730F" w14:textId="77777777" w:rsidTr="001335BA">
        <w:trPr>
          <w:trHeight w:hRule="exact" w:val="296"/>
          <w:jc w:val="center"/>
        </w:trPr>
        <w:tc>
          <w:tcPr>
            <w:tcW w:w="712" w:type="dxa"/>
            <w:vMerge/>
            <w:tcBorders>
              <w:left w:val="single" w:sz="4" w:space="0" w:color="auto"/>
            </w:tcBorders>
            <w:shd w:val="clear" w:color="auto" w:fill="FFFFFF"/>
            <w:vAlign w:val="center"/>
          </w:tcPr>
          <w:p w14:paraId="67CE4E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0B0431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509ADC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软件需求基准</w:t>
            </w:r>
          </w:p>
        </w:tc>
        <w:tc>
          <w:tcPr>
            <w:tcW w:w="608" w:type="dxa"/>
            <w:tcBorders>
              <w:top w:val="single" w:sz="4" w:space="0" w:color="auto"/>
              <w:left w:val="single" w:sz="4" w:space="0" w:color="auto"/>
            </w:tcBorders>
            <w:shd w:val="clear" w:color="auto" w:fill="FFFFFF"/>
          </w:tcPr>
          <w:p w14:paraId="4F5D8E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532BF13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7D17384" w14:textId="21A7A3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282FF586" w14:textId="77777777" w:rsidTr="001335BA">
        <w:trPr>
          <w:trHeight w:hRule="exact" w:val="296"/>
          <w:jc w:val="center"/>
        </w:trPr>
        <w:tc>
          <w:tcPr>
            <w:tcW w:w="712" w:type="dxa"/>
            <w:vMerge/>
            <w:tcBorders>
              <w:left w:val="single" w:sz="4" w:space="0" w:color="auto"/>
            </w:tcBorders>
            <w:shd w:val="clear" w:color="auto" w:fill="FFFFFF"/>
            <w:vAlign w:val="center"/>
          </w:tcPr>
          <w:p w14:paraId="31CFD3B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0CF95E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5A2CB5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15FCAF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2FADB1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CB5093B" w14:textId="7F3A7FD5"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r>
      <w:tr w:rsidR="001427D3" w14:paraId="5D4239EA" w14:textId="77777777" w:rsidTr="001335BA">
        <w:trPr>
          <w:trHeight w:hRule="exact" w:val="302"/>
          <w:jc w:val="center"/>
        </w:trPr>
        <w:tc>
          <w:tcPr>
            <w:tcW w:w="712" w:type="dxa"/>
            <w:vMerge/>
            <w:tcBorders>
              <w:left w:val="single" w:sz="4" w:space="0" w:color="auto"/>
            </w:tcBorders>
            <w:shd w:val="clear" w:color="auto" w:fill="FFFFFF"/>
            <w:vAlign w:val="center"/>
          </w:tcPr>
          <w:p w14:paraId="52EAEE6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9C874E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A3A98F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w:t>
            </w:r>
          </w:p>
        </w:tc>
        <w:tc>
          <w:tcPr>
            <w:tcW w:w="608" w:type="dxa"/>
            <w:tcBorders>
              <w:top w:val="single" w:sz="4" w:space="0" w:color="auto"/>
              <w:left w:val="single" w:sz="4" w:space="0" w:color="auto"/>
            </w:tcBorders>
            <w:shd w:val="clear" w:color="auto" w:fill="FFFFFF"/>
          </w:tcPr>
          <w:p w14:paraId="750A1E27" w14:textId="0A4B3D1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2033BEB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29738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6342FBF" w14:textId="77777777" w:rsidTr="001335BA">
        <w:trPr>
          <w:trHeight w:hRule="exact" w:val="291"/>
          <w:jc w:val="center"/>
        </w:trPr>
        <w:tc>
          <w:tcPr>
            <w:tcW w:w="712" w:type="dxa"/>
            <w:vMerge/>
            <w:tcBorders>
              <w:left w:val="single" w:sz="4" w:space="0" w:color="auto"/>
            </w:tcBorders>
            <w:shd w:val="clear" w:color="auto" w:fill="FFFFFF"/>
            <w:vAlign w:val="center"/>
          </w:tcPr>
          <w:p w14:paraId="50B4BC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0B4E7D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772F19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架构设计评审记录</w:t>
            </w:r>
          </w:p>
        </w:tc>
        <w:tc>
          <w:tcPr>
            <w:tcW w:w="608" w:type="dxa"/>
            <w:tcBorders>
              <w:top w:val="single" w:sz="4" w:space="0" w:color="auto"/>
              <w:left w:val="single" w:sz="4" w:space="0" w:color="auto"/>
            </w:tcBorders>
            <w:shd w:val="clear" w:color="auto" w:fill="FFFFFF"/>
          </w:tcPr>
          <w:p w14:paraId="64E930B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60FE2B8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1D9A8FA" w14:textId="2406F3D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B95F1D4" w14:textId="77777777" w:rsidTr="001335BA">
        <w:trPr>
          <w:trHeight w:hRule="exact" w:val="296"/>
          <w:jc w:val="center"/>
        </w:trPr>
        <w:tc>
          <w:tcPr>
            <w:tcW w:w="712" w:type="dxa"/>
            <w:vMerge/>
            <w:tcBorders>
              <w:left w:val="single" w:sz="4" w:space="0" w:color="auto"/>
            </w:tcBorders>
            <w:shd w:val="clear" w:color="auto" w:fill="FFFFFF"/>
            <w:vAlign w:val="center"/>
          </w:tcPr>
          <w:p w14:paraId="7B18A3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B4C16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0FEF0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架构设计基准</w:t>
            </w:r>
          </w:p>
        </w:tc>
        <w:tc>
          <w:tcPr>
            <w:tcW w:w="608" w:type="dxa"/>
            <w:tcBorders>
              <w:top w:val="single" w:sz="4" w:space="0" w:color="auto"/>
              <w:left w:val="single" w:sz="4" w:space="0" w:color="auto"/>
            </w:tcBorders>
            <w:shd w:val="clear" w:color="auto" w:fill="FFFFFF"/>
          </w:tcPr>
          <w:p w14:paraId="3F5438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CFABC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A16E682" w14:textId="7B38B5F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7624CF9" w14:textId="77777777" w:rsidTr="001335BA">
        <w:trPr>
          <w:trHeight w:hRule="exact" w:val="291"/>
          <w:jc w:val="center"/>
        </w:trPr>
        <w:tc>
          <w:tcPr>
            <w:tcW w:w="712" w:type="dxa"/>
            <w:vMerge/>
            <w:tcBorders>
              <w:left w:val="single" w:sz="4" w:space="0" w:color="auto"/>
            </w:tcBorders>
            <w:shd w:val="clear" w:color="auto" w:fill="FFFFFF"/>
            <w:vAlign w:val="center"/>
          </w:tcPr>
          <w:p w14:paraId="026B1B6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205DE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63CAA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3074594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7A919C9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3F31DFC5" w14:textId="26785EC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875C857" w14:textId="77777777" w:rsidTr="001335BA">
        <w:trPr>
          <w:trHeight w:hRule="exact" w:val="291"/>
          <w:jc w:val="center"/>
        </w:trPr>
        <w:tc>
          <w:tcPr>
            <w:tcW w:w="712" w:type="dxa"/>
            <w:vMerge/>
            <w:tcBorders>
              <w:left w:val="single" w:sz="4" w:space="0" w:color="auto"/>
            </w:tcBorders>
            <w:shd w:val="clear" w:color="auto" w:fill="FFFFFF"/>
            <w:vAlign w:val="center"/>
          </w:tcPr>
          <w:p w14:paraId="112FE67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75A84BC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系统测试设计</w:t>
            </w:r>
          </w:p>
        </w:tc>
        <w:tc>
          <w:tcPr>
            <w:tcW w:w="3972" w:type="dxa"/>
            <w:tcBorders>
              <w:top w:val="single" w:sz="4" w:space="0" w:color="auto"/>
              <w:left w:val="single" w:sz="4" w:space="0" w:color="auto"/>
            </w:tcBorders>
            <w:shd w:val="clear" w:color="auto" w:fill="FFFFFF"/>
          </w:tcPr>
          <w:p w14:paraId="5470CD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测试大纲</w:t>
            </w:r>
          </w:p>
        </w:tc>
        <w:tc>
          <w:tcPr>
            <w:tcW w:w="608" w:type="dxa"/>
            <w:tcBorders>
              <w:top w:val="single" w:sz="4" w:space="0" w:color="auto"/>
              <w:left w:val="single" w:sz="4" w:space="0" w:color="auto"/>
            </w:tcBorders>
            <w:shd w:val="clear" w:color="auto" w:fill="FFFFFF"/>
          </w:tcPr>
          <w:p w14:paraId="068DE23A" w14:textId="0AC47AA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2C6FC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FC94C0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7DAE560" w14:textId="77777777" w:rsidTr="001335BA">
        <w:trPr>
          <w:trHeight w:hRule="exact" w:val="302"/>
          <w:jc w:val="center"/>
        </w:trPr>
        <w:tc>
          <w:tcPr>
            <w:tcW w:w="712" w:type="dxa"/>
            <w:vMerge/>
            <w:tcBorders>
              <w:left w:val="single" w:sz="4" w:space="0" w:color="auto"/>
            </w:tcBorders>
            <w:shd w:val="clear" w:color="auto" w:fill="FFFFFF"/>
            <w:vAlign w:val="center"/>
          </w:tcPr>
          <w:p w14:paraId="29935C6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54C374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7F270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测试用例</w:t>
            </w:r>
          </w:p>
        </w:tc>
        <w:tc>
          <w:tcPr>
            <w:tcW w:w="608" w:type="dxa"/>
            <w:tcBorders>
              <w:top w:val="single" w:sz="4" w:space="0" w:color="auto"/>
              <w:left w:val="single" w:sz="4" w:space="0" w:color="auto"/>
            </w:tcBorders>
            <w:shd w:val="clear" w:color="auto" w:fill="FFFFFF"/>
          </w:tcPr>
          <w:p w14:paraId="1AC1457E" w14:textId="2999424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393B10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3FBA4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84F8662" w14:textId="77777777" w:rsidTr="001335BA">
        <w:trPr>
          <w:trHeight w:hRule="exact" w:val="291"/>
          <w:jc w:val="center"/>
        </w:trPr>
        <w:tc>
          <w:tcPr>
            <w:tcW w:w="712" w:type="dxa"/>
            <w:vMerge/>
            <w:tcBorders>
              <w:left w:val="single" w:sz="4" w:space="0" w:color="auto"/>
            </w:tcBorders>
            <w:shd w:val="clear" w:color="auto" w:fill="FFFFFF"/>
            <w:vAlign w:val="center"/>
          </w:tcPr>
          <w:p w14:paraId="239E980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63BEE1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42980C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系统测试设计评审记录</w:t>
            </w:r>
          </w:p>
        </w:tc>
        <w:tc>
          <w:tcPr>
            <w:tcW w:w="608" w:type="dxa"/>
            <w:tcBorders>
              <w:top w:val="single" w:sz="4" w:space="0" w:color="auto"/>
              <w:left w:val="single" w:sz="4" w:space="0" w:color="auto"/>
            </w:tcBorders>
            <w:shd w:val="clear" w:color="auto" w:fill="FFFFFF"/>
          </w:tcPr>
          <w:p w14:paraId="173E5A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4E2BD595" w14:textId="4ED65F0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right w:val="single" w:sz="4" w:space="0" w:color="auto"/>
            </w:tcBorders>
            <w:shd w:val="clear" w:color="auto" w:fill="FFFFFF"/>
          </w:tcPr>
          <w:p w14:paraId="02AD95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033D0041" w14:textId="77777777" w:rsidTr="001335BA">
        <w:trPr>
          <w:trHeight w:hRule="exact" w:val="296"/>
          <w:jc w:val="center"/>
        </w:trPr>
        <w:tc>
          <w:tcPr>
            <w:tcW w:w="712" w:type="dxa"/>
            <w:vMerge/>
            <w:tcBorders>
              <w:left w:val="single" w:sz="4" w:space="0" w:color="auto"/>
            </w:tcBorders>
            <w:shd w:val="clear" w:color="auto" w:fill="FFFFFF"/>
            <w:vAlign w:val="center"/>
          </w:tcPr>
          <w:p w14:paraId="7DE34B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3E66F4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A4850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系统测试基准</w:t>
            </w:r>
          </w:p>
        </w:tc>
        <w:tc>
          <w:tcPr>
            <w:tcW w:w="608" w:type="dxa"/>
            <w:tcBorders>
              <w:top w:val="single" w:sz="4" w:space="0" w:color="auto"/>
              <w:left w:val="single" w:sz="4" w:space="0" w:color="auto"/>
            </w:tcBorders>
            <w:shd w:val="clear" w:color="auto" w:fill="FFFFFF"/>
          </w:tcPr>
          <w:p w14:paraId="13324CAC" w14:textId="154DAC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BB4243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8DD777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2300647" w14:textId="77777777" w:rsidTr="001335BA">
        <w:trPr>
          <w:trHeight w:hRule="exact" w:val="296"/>
          <w:jc w:val="center"/>
        </w:trPr>
        <w:tc>
          <w:tcPr>
            <w:tcW w:w="712" w:type="dxa"/>
            <w:vMerge/>
            <w:tcBorders>
              <w:left w:val="single" w:sz="4" w:space="0" w:color="auto"/>
            </w:tcBorders>
            <w:shd w:val="clear" w:color="auto" w:fill="FFFFFF"/>
            <w:vAlign w:val="center"/>
          </w:tcPr>
          <w:p w14:paraId="563F5FE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58500EA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vAlign w:val="bottom"/>
          </w:tcPr>
          <w:p w14:paraId="124EB0F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FE822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79038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32D0E0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395CF962" w14:textId="77777777" w:rsidTr="001335BA">
        <w:trPr>
          <w:trHeight w:hRule="exact" w:val="302"/>
          <w:jc w:val="center"/>
        </w:trPr>
        <w:tc>
          <w:tcPr>
            <w:tcW w:w="712" w:type="dxa"/>
            <w:vMerge/>
            <w:tcBorders>
              <w:left w:val="single" w:sz="4" w:space="0" w:color="auto"/>
            </w:tcBorders>
            <w:shd w:val="clear" w:color="auto" w:fill="FFFFFF"/>
            <w:vAlign w:val="center"/>
          </w:tcPr>
          <w:p w14:paraId="576D841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1F707BC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集成测试设计</w:t>
            </w:r>
          </w:p>
        </w:tc>
        <w:tc>
          <w:tcPr>
            <w:tcW w:w="3972" w:type="dxa"/>
            <w:tcBorders>
              <w:top w:val="single" w:sz="4" w:space="0" w:color="auto"/>
              <w:left w:val="single" w:sz="4" w:space="0" w:color="auto"/>
            </w:tcBorders>
            <w:shd w:val="clear" w:color="auto" w:fill="FFFFFF"/>
          </w:tcPr>
          <w:p w14:paraId="394A82C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测试用例</w:t>
            </w:r>
          </w:p>
        </w:tc>
        <w:tc>
          <w:tcPr>
            <w:tcW w:w="608" w:type="dxa"/>
            <w:tcBorders>
              <w:top w:val="single" w:sz="4" w:space="0" w:color="auto"/>
              <w:left w:val="single" w:sz="4" w:space="0" w:color="auto"/>
            </w:tcBorders>
            <w:shd w:val="clear" w:color="auto" w:fill="FFFFFF"/>
          </w:tcPr>
          <w:p w14:paraId="7A88BAB3" w14:textId="4DA8591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6A6F692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4F20D3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7BB48F3" w14:textId="77777777" w:rsidTr="001335BA">
        <w:trPr>
          <w:trHeight w:hRule="exact" w:val="291"/>
          <w:jc w:val="center"/>
        </w:trPr>
        <w:tc>
          <w:tcPr>
            <w:tcW w:w="712" w:type="dxa"/>
            <w:vMerge/>
            <w:tcBorders>
              <w:left w:val="single" w:sz="4" w:space="0" w:color="auto"/>
            </w:tcBorders>
            <w:shd w:val="clear" w:color="auto" w:fill="FFFFFF"/>
            <w:vAlign w:val="center"/>
          </w:tcPr>
          <w:p w14:paraId="3ED8023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7FD8C04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9546F2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集成测试设计评审记录</w:t>
            </w:r>
          </w:p>
        </w:tc>
        <w:tc>
          <w:tcPr>
            <w:tcW w:w="608" w:type="dxa"/>
            <w:tcBorders>
              <w:top w:val="single" w:sz="4" w:space="0" w:color="auto"/>
              <w:left w:val="single" w:sz="4" w:space="0" w:color="auto"/>
            </w:tcBorders>
            <w:shd w:val="clear" w:color="auto" w:fill="FFFFFF"/>
          </w:tcPr>
          <w:p w14:paraId="77382604" w14:textId="29A328C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4017704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E3AFAF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5C657FA" w14:textId="77777777" w:rsidTr="001335BA">
        <w:trPr>
          <w:trHeight w:hRule="exact" w:val="296"/>
          <w:jc w:val="center"/>
        </w:trPr>
        <w:tc>
          <w:tcPr>
            <w:tcW w:w="712" w:type="dxa"/>
            <w:vMerge/>
            <w:tcBorders>
              <w:left w:val="single" w:sz="4" w:space="0" w:color="auto"/>
            </w:tcBorders>
            <w:shd w:val="clear" w:color="auto" w:fill="FFFFFF"/>
            <w:vAlign w:val="center"/>
          </w:tcPr>
          <w:p w14:paraId="06EA5CF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67FDE6B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1288088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集成测试基准</w:t>
            </w:r>
          </w:p>
        </w:tc>
        <w:tc>
          <w:tcPr>
            <w:tcW w:w="608" w:type="dxa"/>
            <w:tcBorders>
              <w:top w:val="single" w:sz="4" w:space="0" w:color="auto"/>
              <w:left w:val="single" w:sz="4" w:space="0" w:color="auto"/>
            </w:tcBorders>
            <w:shd w:val="clear" w:color="auto" w:fill="FFFFFF"/>
          </w:tcPr>
          <w:p w14:paraId="07BB7F3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3F0CB4A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57B49AD" w14:textId="785A708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2A039F9" w14:textId="77777777" w:rsidTr="001335BA">
        <w:trPr>
          <w:trHeight w:hRule="exact" w:val="296"/>
          <w:jc w:val="center"/>
        </w:trPr>
        <w:tc>
          <w:tcPr>
            <w:tcW w:w="712" w:type="dxa"/>
            <w:vMerge/>
            <w:tcBorders>
              <w:left w:val="single" w:sz="4" w:space="0" w:color="auto"/>
            </w:tcBorders>
            <w:shd w:val="clear" w:color="auto" w:fill="FFFFFF"/>
            <w:vAlign w:val="center"/>
          </w:tcPr>
          <w:p w14:paraId="6529DB6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11D2C02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D21974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6CB5E1E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8A8239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056A85EB" w14:textId="27FE610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C852A21" w14:textId="77777777" w:rsidTr="001335BA">
        <w:trPr>
          <w:trHeight w:hRule="exact" w:val="291"/>
          <w:jc w:val="center"/>
        </w:trPr>
        <w:tc>
          <w:tcPr>
            <w:tcW w:w="712" w:type="dxa"/>
            <w:vMerge/>
            <w:tcBorders>
              <w:left w:val="single" w:sz="4" w:space="0" w:color="auto"/>
            </w:tcBorders>
            <w:shd w:val="clear" w:color="auto" w:fill="FFFFFF"/>
            <w:vAlign w:val="center"/>
          </w:tcPr>
          <w:p w14:paraId="37DCE8B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val="restart"/>
            <w:tcBorders>
              <w:top w:val="single" w:sz="4" w:space="0" w:color="auto"/>
              <w:left w:val="single" w:sz="4" w:space="0" w:color="auto"/>
            </w:tcBorders>
            <w:shd w:val="clear" w:color="auto" w:fill="FFFFFF"/>
            <w:vAlign w:val="center"/>
          </w:tcPr>
          <w:p w14:paraId="30D967F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详细设计</w:t>
            </w:r>
          </w:p>
        </w:tc>
        <w:tc>
          <w:tcPr>
            <w:tcW w:w="3972" w:type="dxa"/>
            <w:tcBorders>
              <w:top w:val="single" w:sz="4" w:space="0" w:color="auto"/>
              <w:left w:val="single" w:sz="4" w:space="0" w:color="auto"/>
            </w:tcBorders>
            <w:shd w:val="clear" w:color="auto" w:fill="FFFFFF"/>
          </w:tcPr>
          <w:p w14:paraId="1F7719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w:t>
            </w:r>
          </w:p>
        </w:tc>
        <w:tc>
          <w:tcPr>
            <w:tcW w:w="608" w:type="dxa"/>
            <w:tcBorders>
              <w:top w:val="single" w:sz="4" w:space="0" w:color="auto"/>
              <w:left w:val="single" w:sz="4" w:space="0" w:color="auto"/>
            </w:tcBorders>
            <w:shd w:val="clear" w:color="auto" w:fill="FFFFFF"/>
          </w:tcPr>
          <w:p w14:paraId="372471A2" w14:textId="1F05C9A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0C28303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CF6C9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B7EA492" w14:textId="77777777" w:rsidTr="001335BA">
        <w:trPr>
          <w:trHeight w:hRule="exact" w:val="296"/>
          <w:jc w:val="center"/>
        </w:trPr>
        <w:tc>
          <w:tcPr>
            <w:tcW w:w="712" w:type="dxa"/>
            <w:vMerge/>
            <w:tcBorders>
              <w:left w:val="single" w:sz="4" w:space="0" w:color="auto"/>
            </w:tcBorders>
            <w:shd w:val="clear" w:color="auto" w:fill="FFFFFF"/>
            <w:vAlign w:val="center"/>
          </w:tcPr>
          <w:p w14:paraId="5BAE0F0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3F834D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B458A9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系统设计评审记录</w:t>
            </w:r>
          </w:p>
        </w:tc>
        <w:tc>
          <w:tcPr>
            <w:tcW w:w="608" w:type="dxa"/>
            <w:tcBorders>
              <w:top w:val="single" w:sz="4" w:space="0" w:color="auto"/>
              <w:left w:val="single" w:sz="4" w:space="0" w:color="auto"/>
            </w:tcBorders>
            <w:shd w:val="clear" w:color="auto" w:fill="FFFFFF"/>
          </w:tcPr>
          <w:p w14:paraId="25E223F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6F8B5A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022A0C6" w14:textId="09B70C2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F06828A" w14:textId="77777777" w:rsidTr="001335BA">
        <w:trPr>
          <w:trHeight w:hRule="exact" w:val="296"/>
          <w:jc w:val="center"/>
        </w:trPr>
        <w:tc>
          <w:tcPr>
            <w:tcW w:w="712" w:type="dxa"/>
            <w:vMerge/>
            <w:tcBorders>
              <w:left w:val="single" w:sz="4" w:space="0" w:color="auto"/>
            </w:tcBorders>
            <w:shd w:val="clear" w:color="auto" w:fill="FFFFFF"/>
            <w:vAlign w:val="center"/>
          </w:tcPr>
          <w:p w14:paraId="247C4A4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F3B87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39C25D3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系统设计基准</w:t>
            </w:r>
          </w:p>
        </w:tc>
        <w:tc>
          <w:tcPr>
            <w:tcW w:w="608" w:type="dxa"/>
            <w:tcBorders>
              <w:top w:val="single" w:sz="4" w:space="0" w:color="auto"/>
              <w:left w:val="single" w:sz="4" w:space="0" w:color="auto"/>
            </w:tcBorders>
            <w:shd w:val="clear" w:color="auto" w:fill="FFFFFF"/>
          </w:tcPr>
          <w:p w14:paraId="707E71A0" w14:textId="0347F48A"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3DD9E9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6BEE46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4002DC2" w14:textId="77777777" w:rsidTr="001335BA">
        <w:trPr>
          <w:trHeight w:hRule="exact" w:val="296"/>
          <w:jc w:val="center"/>
        </w:trPr>
        <w:tc>
          <w:tcPr>
            <w:tcW w:w="712" w:type="dxa"/>
            <w:vMerge/>
            <w:tcBorders>
              <w:left w:val="single" w:sz="4" w:space="0" w:color="auto"/>
            </w:tcBorders>
            <w:shd w:val="clear" w:color="auto" w:fill="FFFFFF"/>
            <w:vAlign w:val="center"/>
          </w:tcPr>
          <w:p w14:paraId="27CAB4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67AD6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51803A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tcBorders>
            <w:shd w:val="clear" w:color="auto" w:fill="FFFFFF"/>
          </w:tcPr>
          <w:p w14:paraId="3F4028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B706B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42DB595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185D2368" w14:textId="77777777" w:rsidTr="001335BA">
        <w:trPr>
          <w:trHeight w:hRule="exact" w:val="291"/>
          <w:jc w:val="center"/>
        </w:trPr>
        <w:tc>
          <w:tcPr>
            <w:tcW w:w="712" w:type="dxa"/>
            <w:vMerge w:val="restart"/>
            <w:tcBorders>
              <w:top w:val="single" w:sz="4" w:space="0" w:color="auto"/>
              <w:left w:val="single" w:sz="4" w:space="0" w:color="auto"/>
            </w:tcBorders>
            <w:shd w:val="clear" w:color="auto" w:fill="FFFFFF"/>
            <w:vAlign w:val="center"/>
          </w:tcPr>
          <w:p w14:paraId="45E857A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开发</w:t>
            </w:r>
          </w:p>
        </w:tc>
        <w:tc>
          <w:tcPr>
            <w:tcW w:w="2142" w:type="dxa"/>
            <w:vMerge w:val="restart"/>
            <w:tcBorders>
              <w:top w:val="single" w:sz="4" w:space="0" w:color="auto"/>
              <w:left w:val="single" w:sz="4" w:space="0" w:color="auto"/>
            </w:tcBorders>
            <w:shd w:val="clear" w:color="auto" w:fill="FFFFFF"/>
            <w:vAlign w:val="center"/>
          </w:tcPr>
          <w:p w14:paraId="7D78466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编码</w:t>
            </w:r>
          </w:p>
        </w:tc>
        <w:tc>
          <w:tcPr>
            <w:tcW w:w="3972" w:type="dxa"/>
            <w:tcBorders>
              <w:top w:val="single" w:sz="4" w:space="0" w:color="auto"/>
              <w:left w:val="single" w:sz="4" w:space="0" w:color="auto"/>
            </w:tcBorders>
            <w:shd w:val="clear" w:color="auto" w:fill="FFFFFF"/>
          </w:tcPr>
          <w:p w14:paraId="0A321DB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源代码</w:t>
            </w:r>
          </w:p>
        </w:tc>
        <w:tc>
          <w:tcPr>
            <w:tcW w:w="608" w:type="dxa"/>
            <w:tcBorders>
              <w:top w:val="single" w:sz="4" w:space="0" w:color="auto"/>
              <w:left w:val="single" w:sz="4" w:space="0" w:color="auto"/>
            </w:tcBorders>
            <w:shd w:val="clear" w:color="auto" w:fill="FFFFFF"/>
          </w:tcPr>
          <w:p w14:paraId="3FA9A003" w14:textId="298960A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696C59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7CC478D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78F6FCB7" w14:textId="77777777" w:rsidTr="001335BA">
        <w:trPr>
          <w:trHeight w:hRule="exact" w:val="302"/>
          <w:jc w:val="center"/>
        </w:trPr>
        <w:tc>
          <w:tcPr>
            <w:tcW w:w="712" w:type="dxa"/>
            <w:vMerge/>
            <w:tcBorders>
              <w:left w:val="single" w:sz="4" w:space="0" w:color="auto"/>
            </w:tcBorders>
            <w:shd w:val="clear" w:color="auto" w:fill="FFFFFF"/>
            <w:vAlign w:val="center"/>
          </w:tcPr>
          <w:p w14:paraId="482408F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297826A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016F760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集成构成方案</w:t>
            </w:r>
          </w:p>
        </w:tc>
        <w:tc>
          <w:tcPr>
            <w:tcW w:w="608" w:type="dxa"/>
            <w:tcBorders>
              <w:top w:val="single" w:sz="4" w:space="0" w:color="auto"/>
              <w:left w:val="single" w:sz="4" w:space="0" w:color="auto"/>
            </w:tcBorders>
            <w:shd w:val="clear" w:color="auto" w:fill="FFFFFF"/>
          </w:tcPr>
          <w:p w14:paraId="2C0F2469" w14:textId="1F49443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tcBorders>
            <w:shd w:val="clear" w:color="auto" w:fill="FFFFFF"/>
          </w:tcPr>
          <w:p w14:paraId="5BF4A96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541306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200AC755" w14:textId="77777777" w:rsidTr="001335BA">
        <w:trPr>
          <w:trHeight w:hRule="exact" w:val="291"/>
          <w:jc w:val="center"/>
        </w:trPr>
        <w:tc>
          <w:tcPr>
            <w:tcW w:w="712" w:type="dxa"/>
            <w:vMerge/>
            <w:tcBorders>
              <w:left w:val="single" w:sz="4" w:space="0" w:color="auto"/>
            </w:tcBorders>
            <w:shd w:val="clear" w:color="auto" w:fill="FFFFFF"/>
            <w:vAlign w:val="center"/>
          </w:tcPr>
          <w:p w14:paraId="3649FA2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tcBorders>
            <w:shd w:val="clear" w:color="auto" w:fill="FFFFFF"/>
            <w:vAlign w:val="center"/>
          </w:tcPr>
          <w:p w14:paraId="4F0FA0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tcBorders>
            <w:shd w:val="clear" w:color="auto" w:fill="FFFFFF"/>
          </w:tcPr>
          <w:p w14:paraId="259626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用户手册</w:t>
            </w:r>
          </w:p>
        </w:tc>
        <w:tc>
          <w:tcPr>
            <w:tcW w:w="608" w:type="dxa"/>
            <w:tcBorders>
              <w:top w:val="single" w:sz="4" w:space="0" w:color="auto"/>
              <w:left w:val="single" w:sz="4" w:space="0" w:color="auto"/>
            </w:tcBorders>
            <w:shd w:val="clear" w:color="auto" w:fill="FFFFFF"/>
          </w:tcPr>
          <w:p w14:paraId="0C617CF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tcBorders>
            <w:shd w:val="clear" w:color="auto" w:fill="FFFFFF"/>
          </w:tcPr>
          <w:p w14:paraId="1303E22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right w:val="single" w:sz="4" w:space="0" w:color="auto"/>
            </w:tcBorders>
            <w:shd w:val="clear" w:color="auto" w:fill="FFFFFF"/>
          </w:tcPr>
          <w:p w14:paraId="1707C484" w14:textId="642861B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47BFDE7" w14:textId="77777777" w:rsidTr="001335BA">
        <w:trPr>
          <w:trHeight w:hRule="exact" w:val="411"/>
          <w:jc w:val="center"/>
        </w:trPr>
        <w:tc>
          <w:tcPr>
            <w:tcW w:w="712" w:type="dxa"/>
            <w:vMerge/>
            <w:tcBorders>
              <w:left w:val="single" w:sz="4" w:space="0" w:color="auto"/>
              <w:bottom w:val="single" w:sz="4" w:space="0" w:color="auto"/>
            </w:tcBorders>
            <w:shd w:val="clear" w:color="auto" w:fill="FFFFFF"/>
            <w:vAlign w:val="center"/>
          </w:tcPr>
          <w:p w14:paraId="588DD76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vMerge/>
            <w:tcBorders>
              <w:left w:val="single" w:sz="4" w:space="0" w:color="auto"/>
              <w:bottom w:val="single" w:sz="4" w:space="0" w:color="auto"/>
            </w:tcBorders>
            <w:shd w:val="clear" w:color="auto" w:fill="FFFFFF"/>
            <w:vAlign w:val="center"/>
          </w:tcPr>
          <w:p w14:paraId="548C735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tcBorders>
            <w:shd w:val="clear" w:color="auto" w:fill="FFFFFF"/>
          </w:tcPr>
          <w:p w14:paraId="2B32896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代码评审记录</w:t>
            </w:r>
          </w:p>
        </w:tc>
        <w:tc>
          <w:tcPr>
            <w:tcW w:w="608" w:type="dxa"/>
            <w:tcBorders>
              <w:top w:val="single" w:sz="4" w:space="0" w:color="auto"/>
              <w:left w:val="single" w:sz="4" w:space="0" w:color="auto"/>
              <w:bottom w:val="single" w:sz="4" w:space="0" w:color="auto"/>
            </w:tcBorders>
            <w:shd w:val="clear" w:color="auto" w:fill="FFFFFF"/>
          </w:tcPr>
          <w:p w14:paraId="4CCF283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tcBorders>
            <w:shd w:val="clear" w:color="auto" w:fill="FFFFFF"/>
          </w:tcPr>
          <w:p w14:paraId="424684FF" w14:textId="3FD832D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bottom w:val="single" w:sz="4" w:space="0" w:color="auto"/>
              <w:right w:val="single" w:sz="4" w:space="0" w:color="auto"/>
            </w:tcBorders>
            <w:shd w:val="clear" w:color="auto" w:fill="FFFFFF"/>
          </w:tcPr>
          <w:p w14:paraId="2668FB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5BA2B1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43C8421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w:t>
            </w:r>
          </w:p>
        </w:tc>
        <w:tc>
          <w:tcPr>
            <w:tcW w:w="2142" w:type="dxa"/>
            <w:tcBorders>
              <w:top w:val="single" w:sz="4" w:space="0" w:color="auto"/>
              <w:left w:val="single" w:sz="4" w:space="0" w:color="auto"/>
              <w:bottom w:val="single" w:sz="4" w:space="0" w:color="auto"/>
              <w:right w:val="single" w:sz="4" w:space="0" w:color="auto"/>
            </w:tcBorders>
            <w:vAlign w:val="center"/>
          </w:tcPr>
          <w:p w14:paraId="749D190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集成测试</w:t>
            </w:r>
          </w:p>
        </w:tc>
        <w:tc>
          <w:tcPr>
            <w:tcW w:w="3972" w:type="dxa"/>
            <w:tcBorders>
              <w:top w:val="single" w:sz="4" w:space="0" w:color="auto"/>
              <w:left w:val="single" w:sz="4" w:space="0" w:color="auto"/>
              <w:bottom w:val="single" w:sz="4" w:space="0" w:color="auto"/>
              <w:right w:val="single" w:sz="4" w:space="0" w:color="auto"/>
            </w:tcBorders>
            <w:vAlign w:val="bottom"/>
          </w:tcPr>
          <w:p w14:paraId="49D691E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47A88C75" w14:textId="5C06D739"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p w14:paraId="2821452A" w14:textId="57D8988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vAlign w:val="center"/>
          </w:tcPr>
          <w:p w14:paraId="1F671BE0" w14:textId="10AFDD6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p w14:paraId="51A51C04" w14:textId="1E9E5EF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847" w:type="dxa"/>
            <w:tcBorders>
              <w:top w:val="single" w:sz="4" w:space="0" w:color="auto"/>
              <w:left w:val="single" w:sz="4" w:space="0" w:color="auto"/>
              <w:bottom w:val="single" w:sz="4" w:space="0" w:color="auto"/>
              <w:right w:val="single" w:sz="4" w:space="0" w:color="auto"/>
            </w:tcBorders>
          </w:tcPr>
          <w:p w14:paraId="4630B5C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BF685F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21514F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DD1EC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5979EA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352AE95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A47B4E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BF4087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8E98ED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B7D42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F7D1F7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2E2C055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修正后的源代码</w:t>
            </w:r>
          </w:p>
        </w:tc>
        <w:tc>
          <w:tcPr>
            <w:tcW w:w="608" w:type="dxa"/>
            <w:tcBorders>
              <w:top w:val="single" w:sz="4" w:space="0" w:color="auto"/>
              <w:left w:val="single" w:sz="4" w:space="0" w:color="auto"/>
              <w:bottom w:val="single" w:sz="4" w:space="0" w:color="auto"/>
              <w:right w:val="single" w:sz="4" w:space="0" w:color="auto"/>
            </w:tcBorders>
          </w:tcPr>
          <w:p w14:paraId="69D6E6C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45F3A6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450556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0EE02209"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3188A1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6F768DF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系统测试</w:t>
            </w:r>
          </w:p>
        </w:tc>
        <w:tc>
          <w:tcPr>
            <w:tcW w:w="3972" w:type="dxa"/>
            <w:tcBorders>
              <w:top w:val="single" w:sz="4" w:space="0" w:color="auto"/>
              <w:left w:val="single" w:sz="4" w:space="0" w:color="auto"/>
              <w:bottom w:val="single" w:sz="4" w:space="0" w:color="auto"/>
              <w:right w:val="single" w:sz="4" w:space="0" w:color="auto"/>
            </w:tcBorders>
            <w:vAlign w:val="bottom"/>
          </w:tcPr>
          <w:p w14:paraId="32310F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1F195DE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B35084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C8BEBC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C57296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7865B5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86B92B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21E85C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6A2FD68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84529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0579E0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8395A99"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6DCDFC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28119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vAlign w:val="bottom"/>
          </w:tcPr>
          <w:p w14:paraId="1DB37FA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修正后的源代码</w:t>
            </w:r>
          </w:p>
        </w:tc>
        <w:tc>
          <w:tcPr>
            <w:tcW w:w="608" w:type="dxa"/>
            <w:tcBorders>
              <w:top w:val="single" w:sz="4" w:space="0" w:color="auto"/>
              <w:left w:val="single" w:sz="4" w:space="0" w:color="auto"/>
              <w:bottom w:val="single" w:sz="4" w:space="0" w:color="auto"/>
              <w:right w:val="single" w:sz="4" w:space="0" w:color="auto"/>
            </w:tcBorders>
          </w:tcPr>
          <w:p w14:paraId="0A35E3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505BA1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65865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ED24D8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7B558DA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试运行</w:t>
            </w:r>
          </w:p>
        </w:tc>
        <w:tc>
          <w:tcPr>
            <w:tcW w:w="2142" w:type="dxa"/>
            <w:tcBorders>
              <w:top w:val="single" w:sz="4" w:space="0" w:color="auto"/>
              <w:left w:val="single" w:sz="4" w:space="0" w:color="auto"/>
              <w:bottom w:val="single" w:sz="4" w:space="0" w:color="auto"/>
              <w:right w:val="single" w:sz="4" w:space="0" w:color="auto"/>
            </w:tcBorders>
            <w:vAlign w:val="center"/>
          </w:tcPr>
          <w:p w14:paraId="1C2812F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产品发布</w:t>
            </w:r>
          </w:p>
        </w:tc>
        <w:tc>
          <w:tcPr>
            <w:tcW w:w="3972" w:type="dxa"/>
            <w:tcBorders>
              <w:top w:val="single" w:sz="4" w:space="0" w:color="auto"/>
              <w:left w:val="single" w:sz="4" w:space="0" w:color="auto"/>
              <w:bottom w:val="single" w:sz="4" w:space="0" w:color="auto"/>
              <w:right w:val="single" w:sz="4" w:space="0" w:color="auto"/>
            </w:tcBorders>
          </w:tcPr>
          <w:p w14:paraId="486D4D2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集成的软件产品</w:t>
            </w:r>
          </w:p>
        </w:tc>
        <w:tc>
          <w:tcPr>
            <w:tcW w:w="608" w:type="dxa"/>
            <w:tcBorders>
              <w:top w:val="single" w:sz="4" w:space="0" w:color="auto"/>
              <w:left w:val="single" w:sz="4" w:space="0" w:color="auto"/>
              <w:bottom w:val="single" w:sz="4" w:space="0" w:color="auto"/>
              <w:right w:val="single" w:sz="4" w:space="0" w:color="auto"/>
            </w:tcBorders>
          </w:tcPr>
          <w:p w14:paraId="24359175" w14:textId="7454143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61A098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1FEB3E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67C3C58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4F3D88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9C59EC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4D6866C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产品发布表</w:t>
            </w:r>
          </w:p>
        </w:tc>
        <w:tc>
          <w:tcPr>
            <w:tcW w:w="608" w:type="dxa"/>
            <w:tcBorders>
              <w:top w:val="single" w:sz="4" w:space="0" w:color="auto"/>
              <w:left w:val="single" w:sz="4" w:space="0" w:color="auto"/>
              <w:bottom w:val="single" w:sz="4" w:space="0" w:color="auto"/>
              <w:right w:val="single" w:sz="4" w:space="0" w:color="auto"/>
            </w:tcBorders>
          </w:tcPr>
          <w:p w14:paraId="393B7BCB" w14:textId="55FEE8B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A08E7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2AAA68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45C1E006"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C7EFF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F1AE3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158FCD5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更新后的配置管理计划</w:t>
            </w:r>
          </w:p>
        </w:tc>
        <w:tc>
          <w:tcPr>
            <w:tcW w:w="608" w:type="dxa"/>
            <w:tcBorders>
              <w:top w:val="single" w:sz="4" w:space="0" w:color="auto"/>
              <w:left w:val="single" w:sz="4" w:space="0" w:color="auto"/>
              <w:bottom w:val="single" w:sz="4" w:space="0" w:color="auto"/>
              <w:right w:val="single" w:sz="4" w:space="0" w:color="auto"/>
            </w:tcBorders>
          </w:tcPr>
          <w:p w14:paraId="48C5EC9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C12DA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A4C2205" w14:textId="5C805AF3"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7A62395"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9BC279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24784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CB028C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待发布的软件产品</w:t>
            </w:r>
          </w:p>
        </w:tc>
        <w:tc>
          <w:tcPr>
            <w:tcW w:w="608" w:type="dxa"/>
            <w:tcBorders>
              <w:top w:val="single" w:sz="4" w:space="0" w:color="auto"/>
              <w:left w:val="single" w:sz="4" w:space="0" w:color="auto"/>
              <w:bottom w:val="single" w:sz="4" w:space="0" w:color="auto"/>
              <w:right w:val="single" w:sz="4" w:space="0" w:color="auto"/>
            </w:tcBorders>
          </w:tcPr>
          <w:p w14:paraId="5D18682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C61850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1439C779" w14:textId="55AC4A0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1443D66E"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BAFCE9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729456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现场实施</w:t>
            </w:r>
          </w:p>
        </w:tc>
        <w:tc>
          <w:tcPr>
            <w:tcW w:w="3972" w:type="dxa"/>
            <w:tcBorders>
              <w:top w:val="single" w:sz="4" w:space="0" w:color="auto"/>
              <w:left w:val="single" w:sz="4" w:space="0" w:color="auto"/>
              <w:bottom w:val="single" w:sz="4" w:space="0" w:color="auto"/>
              <w:right w:val="single" w:sz="4" w:space="0" w:color="auto"/>
            </w:tcBorders>
            <w:vAlign w:val="bottom"/>
          </w:tcPr>
          <w:p w14:paraId="3FC4BE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软件交付书</w:t>
            </w:r>
          </w:p>
        </w:tc>
        <w:tc>
          <w:tcPr>
            <w:tcW w:w="608" w:type="dxa"/>
            <w:tcBorders>
              <w:top w:val="single" w:sz="4" w:space="0" w:color="auto"/>
              <w:left w:val="single" w:sz="4" w:space="0" w:color="auto"/>
              <w:bottom w:val="single" w:sz="4" w:space="0" w:color="auto"/>
              <w:right w:val="single" w:sz="4" w:space="0" w:color="auto"/>
            </w:tcBorders>
          </w:tcPr>
          <w:p w14:paraId="79C4C7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D3839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vAlign w:val="bottom"/>
          </w:tcPr>
          <w:p w14:paraId="4105BD81" w14:textId="44837148"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8533FC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98608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5F7C50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D4FBEA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软件安装记录</w:t>
            </w:r>
          </w:p>
        </w:tc>
        <w:tc>
          <w:tcPr>
            <w:tcW w:w="608" w:type="dxa"/>
            <w:tcBorders>
              <w:top w:val="single" w:sz="4" w:space="0" w:color="auto"/>
              <w:left w:val="single" w:sz="4" w:space="0" w:color="auto"/>
              <w:bottom w:val="single" w:sz="4" w:space="0" w:color="auto"/>
              <w:right w:val="single" w:sz="4" w:space="0" w:color="auto"/>
            </w:tcBorders>
          </w:tcPr>
          <w:p w14:paraId="375287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423451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81F0018" w14:textId="1C05FC8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4C1EBA46"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CC1C14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021A0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50EC6E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测试问题卡</w:t>
            </w:r>
          </w:p>
        </w:tc>
        <w:tc>
          <w:tcPr>
            <w:tcW w:w="608" w:type="dxa"/>
            <w:tcBorders>
              <w:top w:val="single" w:sz="4" w:space="0" w:color="auto"/>
              <w:left w:val="single" w:sz="4" w:space="0" w:color="auto"/>
              <w:bottom w:val="single" w:sz="4" w:space="0" w:color="auto"/>
              <w:right w:val="single" w:sz="4" w:space="0" w:color="auto"/>
            </w:tcBorders>
          </w:tcPr>
          <w:p w14:paraId="12F1FA4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81AD4D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8637F7D" w14:textId="2BCD4FAE"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5DFB277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1DCDD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127A2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8854A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实施问题记录表</w:t>
            </w:r>
          </w:p>
        </w:tc>
        <w:tc>
          <w:tcPr>
            <w:tcW w:w="608" w:type="dxa"/>
            <w:tcBorders>
              <w:top w:val="single" w:sz="4" w:space="0" w:color="auto"/>
              <w:left w:val="single" w:sz="4" w:space="0" w:color="auto"/>
              <w:bottom w:val="single" w:sz="4" w:space="0" w:color="auto"/>
              <w:right w:val="single" w:sz="4" w:space="0" w:color="auto"/>
            </w:tcBorders>
          </w:tcPr>
          <w:p w14:paraId="7C8131E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36496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44F74ABE" w14:textId="23C0C42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C65CD4C"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7254B1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CBF2CF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D2CD7A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客户培训培训计划</w:t>
            </w:r>
          </w:p>
        </w:tc>
        <w:tc>
          <w:tcPr>
            <w:tcW w:w="608" w:type="dxa"/>
            <w:tcBorders>
              <w:top w:val="single" w:sz="4" w:space="0" w:color="auto"/>
              <w:left w:val="single" w:sz="4" w:space="0" w:color="auto"/>
              <w:bottom w:val="single" w:sz="4" w:space="0" w:color="auto"/>
              <w:right w:val="single" w:sz="4" w:space="0" w:color="auto"/>
            </w:tcBorders>
          </w:tcPr>
          <w:p w14:paraId="0C58CB1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4573695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779D662D" w14:textId="7F9E10BC"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6013C44"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881CDA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46BC436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F73CE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客户培训课程反馈表</w:t>
            </w:r>
          </w:p>
        </w:tc>
        <w:tc>
          <w:tcPr>
            <w:tcW w:w="608" w:type="dxa"/>
            <w:tcBorders>
              <w:top w:val="single" w:sz="4" w:space="0" w:color="auto"/>
              <w:left w:val="single" w:sz="4" w:space="0" w:color="auto"/>
              <w:bottom w:val="single" w:sz="4" w:space="0" w:color="auto"/>
              <w:right w:val="single" w:sz="4" w:space="0" w:color="auto"/>
            </w:tcBorders>
          </w:tcPr>
          <w:p w14:paraId="58B82C9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C93A42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70E2DD6" w14:textId="69E6937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97B884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871C82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70187CF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7680340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客户培训培训资料</w:t>
            </w:r>
          </w:p>
        </w:tc>
        <w:tc>
          <w:tcPr>
            <w:tcW w:w="608" w:type="dxa"/>
            <w:tcBorders>
              <w:top w:val="single" w:sz="4" w:space="0" w:color="auto"/>
              <w:left w:val="single" w:sz="4" w:space="0" w:color="auto"/>
              <w:bottom w:val="single" w:sz="4" w:space="0" w:color="auto"/>
              <w:right w:val="single" w:sz="4" w:space="0" w:color="auto"/>
            </w:tcBorders>
          </w:tcPr>
          <w:p w14:paraId="2F57DD7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58D7BC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75EC369" w14:textId="3451E88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3BFBC21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327222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1F55BAF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6F1465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客户培训培训记录</w:t>
            </w:r>
          </w:p>
        </w:tc>
        <w:tc>
          <w:tcPr>
            <w:tcW w:w="608" w:type="dxa"/>
            <w:tcBorders>
              <w:top w:val="single" w:sz="4" w:space="0" w:color="auto"/>
              <w:left w:val="single" w:sz="4" w:space="0" w:color="auto"/>
              <w:bottom w:val="single" w:sz="4" w:space="0" w:color="auto"/>
              <w:right w:val="single" w:sz="4" w:space="0" w:color="auto"/>
            </w:tcBorders>
          </w:tcPr>
          <w:p w14:paraId="6123E6B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39580C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1DAA515" w14:textId="65263C5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4C8B0C20"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451AD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0C72FFC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试运行</w:t>
            </w:r>
          </w:p>
        </w:tc>
        <w:tc>
          <w:tcPr>
            <w:tcW w:w="3972" w:type="dxa"/>
            <w:tcBorders>
              <w:top w:val="single" w:sz="4" w:space="0" w:color="auto"/>
              <w:left w:val="single" w:sz="4" w:space="0" w:color="auto"/>
              <w:bottom w:val="single" w:sz="4" w:space="0" w:color="auto"/>
              <w:right w:val="single" w:sz="4" w:space="0" w:color="auto"/>
            </w:tcBorders>
          </w:tcPr>
          <w:p w14:paraId="32CB38B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实施问题记录表</w:t>
            </w:r>
          </w:p>
        </w:tc>
        <w:tc>
          <w:tcPr>
            <w:tcW w:w="608" w:type="dxa"/>
            <w:tcBorders>
              <w:top w:val="single" w:sz="4" w:space="0" w:color="auto"/>
              <w:left w:val="single" w:sz="4" w:space="0" w:color="auto"/>
              <w:bottom w:val="single" w:sz="4" w:space="0" w:color="auto"/>
              <w:right w:val="single" w:sz="4" w:space="0" w:color="auto"/>
            </w:tcBorders>
          </w:tcPr>
          <w:p w14:paraId="394C23B1" w14:textId="1101934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39021B4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0DCAA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53A5EF6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D5D0A7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4566F46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系统验收</w:t>
            </w:r>
          </w:p>
        </w:tc>
        <w:tc>
          <w:tcPr>
            <w:tcW w:w="3972" w:type="dxa"/>
            <w:tcBorders>
              <w:top w:val="single" w:sz="4" w:space="0" w:color="auto"/>
              <w:left w:val="single" w:sz="4" w:space="0" w:color="auto"/>
              <w:bottom w:val="single" w:sz="4" w:space="0" w:color="auto"/>
              <w:right w:val="single" w:sz="4" w:space="0" w:color="auto"/>
            </w:tcBorders>
          </w:tcPr>
          <w:p w14:paraId="19BA313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验收申请</w:t>
            </w:r>
          </w:p>
        </w:tc>
        <w:tc>
          <w:tcPr>
            <w:tcW w:w="608" w:type="dxa"/>
            <w:tcBorders>
              <w:top w:val="single" w:sz="4" w:space="0" w:color="auto"/>
              <w:left w:val="single" w:sz="4" w:space="0" w:color="auto"/>
              <w:bottom w:val="single" w:sz="4" w:space="0" w:color="auto"/>
              <w:right w:val="single" w:sz="4" w:space="0" w:color="auto"/>
            </w:tcBorders>
          </w:tcPr>
          <w:p w14:paraId="16FDD34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29E562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F5B10F2" w14:textId="1981774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7C4199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1FDE13F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5AFD0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64CB8CD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项目验收报告</w:t>
            </w:r>
          </w:p>
        </w:tc>
        <w:tc>
          <w:tcPr>
            <w:tcW w:w="608" w:type="dxa"/>
            <w:tcBorders>
              <w:top w:val="single" w:sz="4" w:space="0" w:color="auto"/>
              <w:left w:val="single" w:sz="4" w:space="0" w:color="auto"/>
              <w:bottom w:val="single" w:sz="4" w:space="0" w:color="auto"/>
              <w:right w:val="single" w:sz="4" w:space="0" w:color="auto"/>
            </w:tcBorders>
          </w:tcPr>
          <w:p w14:paraId="6FE692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7B8A8C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D41937F" w14:textId="4E702D9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7DC688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vAlign w:val="center"/>
          </w:tcPr>
          <w:p w14:paraId="2917C2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w:t>
            </w:r>
          </w:p>
        </w:tc>
        <w:tc>
          <w:tcPr>
            <w:tcW w:w="2142" w:type="dxa"/>
            <w:tcBorders>
              <w:top w:val="single" w:sz="4" w:space="0" w:color="auto"/>
              <w:left w:val="single" w:sz="4" w:space="0" w:color="auto"/>
              <w:bottom w:val="single" w:sz="4" w:space="0" w:color="auto"/>
              <w:right w:val="single" w:sz="4" w:space="0" w:color="auto"/>
            </w:tcBorders>
            <w:vAlign w:val="bottom"/>
          </w:tcPr>
          <w:p w14:paraId="0F83004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实施总结</w:t>
            </w:r>
          </w:p>
        </w:tc>
        <w:tc>
          <w:tcPr>
            <w:tcW w:w="3972" w:type="dxa"/>
            <w:tcBorders>
              <w:top w:val="single" w:sz="4" w:space="0" w:color="auto"/>
              <w:left w:val="single" w:sz="4" w:space="0" w:color="auto"/>
              <w:bottom w:val="single" w:sz="4" w:space="0" w:color="auto"/>
              <w:right w:val="single" w:sz="4" w:space="0" w:color="auto"/>
            </w:tcBorders>
            <w:vAlign w:val="bottom"/>
          </w:tcPr>
          <w:p w14:paraId="2FADF85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软件实施总结报告</w:t>
            </w:r>
          </w:p>
        </w:tc>
        <w:tc>
          <w:tcPr>
            <w:tcW w:w="608" w:type="dxa"/>
            <w:tcBorders>
              <w:top w:val="single" w:sz="4" w:space="0" w:color="auto"/>
              <w:left w:val="single" w:sz="4" w:space="0" w:color="auto"/>
              <w:bottom w:val="single" w:sz="4" w:space="0" w:color="auto"/>
              <w:right w:val="single" w:sz="4" w:space="0" w:color="auto"/>
            </w:tcBorders>
          </w:tcPr>
          <w:p w14:paraId="401CC79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2B21EF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vAlign w:val="bottom"/>
          </w:tcPr>
          <w:p w14:paraId="4FF0E70B" w14:textId="112E871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E170A57"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DA2496D"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25E79A4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w:t>
            </w:r>
          </w:p>
        </w:tc>
        <w:tc>
          <w:tcPr>
            <w:tcW w:w="3972" w:type="dxa"/>
            <w:tcBorders>
              <w:top w:val="single" w:sz="4" w:space="0" w:color="auto"/>
              <w:left w:val="single" w:sz="4" w:space="0" w:color="auto"/>
              <w:bottom w:val="single" w:sz="4" w:space="0" w:color="auto"/>
              <w:right w:val="single" w:sz="4" w:space="0" w:color="auto"/>
            </w:tcBorders>
          </w:tcPr>
          <w:p w14:paraId="4116CB7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里程碑总结报告</w:t>
            </w:r>
          </w:p>
        </w:tc>
        <w:tc>
          <w:tcPr>
            <w:tcW w:w="608" w:type="dxa"/>
            <w:tcBorders>
              <w:top w:val="single" w:sz="4" w:space="0" w:color="auto"/>
              <w:left w:val="single" w:sz="4" w:space="0" w:color="auto"/>
              <w:bottom w:val="single" w:sz="4" w:space="0" w:color="auto"/>
              <w:right w:val="single" w:sz="4" w:space="0" w:color="auto"/>
            </w:tcBorders>
          </w:tcPr>
          <w:p w14:paraId="22898CF9" w14:textId="3D437F24"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c>
          <w:tcPr>
            <w:tcW w:w="619" w:type="dxa"/>
            <w:tcBorders>
              <w:top w:val="single" w:sz="4" w:space="0" w:color="auto"/>
              <w:left w:val="single" w:sz="4" w:space="0" w:color="auto"/>
              <w:bottom w:val="single" w:sz="4" w:space="0" w:color="auto"/>
              <w:right w:val="single" w:sz="4" w:space="0" w:color="auto"/>
            </w:tcBorders>
          </w:tcPr>
          <w:p w14:paraId="11F1EB0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08D2125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r>
      <w:tr w:rsidR="001427D3" w14:paraId="12C5CABD"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4F4B14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4A41CC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594C776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里程碑总结报告管理评审记录</w:t>
            </w:r>
          </w:p>
        </w:tc>
        <w:tc>
          <w:tcPr>
            <w:tcW w:w="608" w:type="dxa"/>
            <w:tcBorders>
              <w:top w:val="single" w:sz="4" w:space="0" w:color="auto"/>
              <w:left w:val="single" w:sz="4" w:space="0" w:color="auto"/>
              <w:bottom w:val="single" w:sz="4" w:space="0" w:color="auto"/>
              <w:right w:val="single" w:sz="4" w:space="0" w:color="auto"/>
            </w:tcBorders>
          </w:tcPr>
          <w:p w14:paraId="658E2D7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A7245A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CE61BD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2CDD138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48FF75C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B5600D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w:t>
            </w:r>
          </w:p>
        </w:tc>
        <w:tc>
          <w:tcPr>
            <w:tcW w:w="3972" w:type="dxa"/>
            <w:tcBorders>
              <w:top w:val="single" w:sz="4" w:space="0" w:color="auto"/>
              <w:left w:val="single" w:sz="4" w:space="0" w:color="auto"/>
              <w:bottom w:val="single" w:sz="4" w:space="0" w:color="auto"/>
              <w:right w:val="single" w:sz="4" w:space="0" w:color="auto"/>
            </w:tcBorders>
          </w:tcPr>
          <w:p w14:paraId="7D6B6F7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项目总结报告</w:t>
            </w:r>
          </w:p>
        </w:tc>
        <w:tc>
          <w:tcPr>
            <w:tcW w:w="608" w:type="dxa"/>
            <w:tcBorders>
              <w:top w:val="single" w:sz="4" w:space="0" w:color="auto"/>
              <w:left w:val="single" w:sz="4" w:space="0" w:color="auto"/>
              <w:bottom w:val="single" w:sz="4" w:space="0" w:color="auto"/>
              <w:right w:val="single" w:sz="4" w:space="0" w:color="auto"/>
            </w:tcBorders>
          </w:tcPr>
          <w:p w14:paraId="1D9FA13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FF7859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25CC621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474A463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84415B0"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2700D86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6679DA1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测试总结报告</w:t>
            </w:r>
          </w:p>
        </w:tc>
        <w:tc>
          <w:tcPr>
            <w:tcW w:w="608" w:type="dxa"/>
            <w:tcBorders>
              <w:top w:val="single" w:sz="4" w:space="0" w:color="auto"/>
              <w:left w:val="single" w:sz="4" w:space="0" w:color="auto"/>
              <w:bottom w:val="single" w:sz="4" w:space="0" w:color="auto"/>
              <w:right w:val="single" w:sz="4" w:space="0" w:color="auto"/>
            </w:tcBorders>
          </w:tcPr>
          <w:p w14:paraId="6BB1019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0097F301"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052105A" w14:textId="568F7CFD"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0B72FB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7751C3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2C7B76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2D3D35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更新后的项目计划</w:t>
            </w:r>
          </w:p>
        </w:tc>
        <w:tc>
          <w:tcPr>
            <w:tcW w:w="608" w:type="dxa"/>
            <w:tcBorders>
              <w:top w:val="single" w:sz="4" w:space="0" w:color="auto"/>
              <w:left w:val="single" w:sz="4" w:space="0" w:color="auto"/>
              <w:bottom w:val="single" w:sz="4" w:space="0" w:color="auto"/>
              <w:right w:val="single" w:sz="4" w:space="0" w:color="auto"/>
            </w:tcBorders>
          </w:tcPr>
          <w:p w14:paraId="035EAFA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28582B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6F499A5" w14:textId="7172AB62"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0E3D4A5B"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EAFA64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38BB1BC"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012E6A8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项目总结报告管理评审记录</w:t>
            </w:r>
          </w:p>
        </w:tc>
        <w:tc>
          <w:tcPr>
            <w:tcW w:w="608" w:type="dxa"/>
            <w:tcBorders>
              <w:top w:val="single" w:sz="4" w:space="0" w:color="auto"/>
              <w:left w:val="single" w:sz="4" w:space="0" w:color="auto"/>
              <w:bottom w:val="single" w:sz="4" w:space="0" w:color="auto"/>
              <w:right w:val="single" w:sz="4" w:space="0" w:color="auto"/>
            </w:tcBorders>
          </w:tcPr>
          <w:p w14:paraId="6CB90F0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282B83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3BE2FE2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7</w:t>
            </w:r>
          </w:p>
        </w:tc>
      </w:tr>
      <w:tr w:rsidR="001427D3" w14:paraId="23357A7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05A484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vAlign w:val="center"/>
          </w:tcPr>
          <w:p w14:paraId="0293564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管理活动</w:t>
            </w:r>
          </w:p>
        </w:tc>
        <w:tc>
          <w:tcPr>
            <w:tcW w:w="3972" w:type="dxa"/>
            <w:tcBorders>
              <w:top w:val="single" w:sz="4" w:space="0" w:color="auto"/>
              <w:left w:val="single" w:sz="4" w:space="0" w:color="auto"/>
              <w:bottom w:val="single" w:sz="4" w:space="0" w:color="auto"/>
              <w:right w:val="single" w:sz="4" w:space="0" w:color="auto"/>
            </w:tcBorders>
          </w:tcPr>
          <w:p w14:paraId="6961F27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项目周报</w:t>
            </w:r>
          </w:p>
        </w:tc>
        <w:tc>
          <w:tcPr>
            <w:tcW w:w="608" w:type="dxa"/>
            <w:tcBorders>
              <w:top w:val="single" w:sz="4" w:space="0" w:color="auto"/>
              <w:left w:val="single" w:sz="4" w:space="0" w:color="auto"/>
              <w:bottom w:val="single" w:sz="4" w:space="0" w:color="auto"/>
              <w:right w:val="single" w:sz="4" w:space="0" w:color="auto"/>
            </w:tcBorders>
          </w:tcPr>
          <w:p w14:paraId="6DA028DB"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344C580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FDA427C" w14:textId="5BEC7B16"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62BD1243"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55A91FE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439722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ADD1377"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个人日报</w:t>
            </w:r>
          </w:p>
        </w:tc>
        <w:tc>
          <w:tcPr>
            <w:tcW w:w="608" w:type="dxa"/>
            <w:tcBorders>
              <w:top w:val="single" w:sz="4" w:space="0" w:color="auto"/>
              <w:left w:val="single" w:sz="4" w:space="0" w:color="auto"/>
              <w:bottom w:val="single" w:sz="4" w:space="0" w:color="auto"/>
              <w:right w:val="single" w:sz="4" w:space="0" w:color="auto"/>
            </w:tcBorders>
          </w:tcPr>
          <w:p w14:paraId="4E40992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F3FDC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700AA085" w14:textId="62846D30"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E91EF9F"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0A728F9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67FBB2B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3E0380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项目例会会议记录</w:t>
            </w:r>
          </w:p>
        </w:tc>
        <w:tc>
          <w:tcPr>
            <w:tcW w:w="608" w:type="dxa"/>
            <w:tcBorders>
              <w:top w:val="single" w:sz="4" w:space="0" w:color="auto"/>
              <w:left w:val="single" w:sz="4" w:space="0" w:color="auto"/>
              <w:bottom w:val="single" w:sz="4" w:space="0" w:color="auto"/>
              <w:right w:val="single" w:sz="4" w:space="0" w:color="auto"/>
            </w:tcBorders>
          </w:tcPr>
          <w:p w14:paraId="275B0CEF"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6B0BFAD3"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45A24DDD" w14:textId="61B26D11"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28E4D862"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3FA2ACE2"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5ECF3955"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4ED76C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配置库管理计划</w:t>
            </w:r>
          </w:p>
        </w:tc>
        <w:tc>
          <w:tcPr>
            <w:tcW w:w="608" w:type="dxa"/>
            <w:tcBorders>
              <w:top w:val="single" w:sz="4" w:space="0" w:color="auto"/>
              <w:left w:val="single" w:sz="4" w:space="0" w:color="auto"/>
              <w:bottom w:val="single" w:sz="4" w:space="0" w:color="auto"/>
              <w:right w:val="single" w:sz="4" w:space="0" w:color="auto"/>
            </w:tcBorders>
          </w:tcPr>
          <w:p w14:paraId="397A0A3A"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9E715E9"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51404005" w14:textId="001437AF"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r w:rsidR="001427D3" w14:paraId="70661825" w14:textId="77777777" w:rsidTr="001335BA">
        <w:trPr>
          <w:trHeight w:hRule="exact" w:val="411"/>
          <w:jc w:val="center"/>
        </w:trPr>
        <w:tc>
          <w:tcPr>
            <w:tcW w:w="712" w:type="dxa"/>
            <w:tcBorders>
              <w:top w:val="single" w:sz="4" w:space="0" w:color="auto"/>
              <w:left w:val="single" w:sz="4" w:space="0" w:color="auto"/>
              <w:bottom w:val="single" w:sz="4" w:space="0" w:color="auto"/>
              <w:right w:val="single" w:sz="4" w:space="0" w:color="auto"/>
            </w:tcBorders>
          </w:tcPr>
          <w:p w14:paraId="6E4DF5E6"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2142" w:type="dxa"/>
            <w:tcBorders>
              <w:top w:val="single" w:sz="4" w:space="0" w:color="auto"/>
              <w:left w:val="single" w:sz="4" w:space="0" w:color="auto"/>
              <w:bottom w:val="single" w:sz="4" w:space="0" w:color="auto"/>
              <w:right w:val="single" w:sz="4" w:space="0" w:color="auto"/>
            </w:tcBorders>
          </w:tcPr>
          <w:p w14:paraId="3FDF71A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3972" w:type="dxa"/>
            <w:tcBorders>
              <w:top w:val="single" w:sz="4" w:space="0" w:color="auto"/>
              <w:left w:val="single" w:sz="4" w:space="0" w:color="auto"/>
              <w:bottom w:val="single" w:sz="4" w:space="0" w:color="auto"/>
              <w:right w:val="single" w:sz="4" w:space="0" w:color="auto"/>
            </w:tcBorders>
          </w:tcPr>
          <w:p w14:paraId="7A17686E"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1427D3">
              <w:rPr>
                <w:rFonts w:ascii="华文中宋" w:eastAsia="华文中宋" w:hAnsi="华文中宋" w:cstheme="minorBidi"/>
                <w:color w:val="000000" w:themeColor="text1"/>
                <w:sz w:val="21"/>
                <w:szCs w:val="21"/>
                <w:lang w:val="en-US" w:eastAsia="zh-CN" w:bidi="ar-SA"/>
              </w:rPr>
              <w:t>项目计划、度量计划</w:t>
            </w:r>
          </w:p>
        </w:tc>
        <w:tc>
          <w:tcPr>
            <w:tcW w:w="608" w:type="dxa"/>
            <w:tcBorders>
              <w:top w:val="single" w:sz="4" w:space="0" w:color="auto"/>
              <w:left w:val="single" w:sz="4" w:space="0" w:color="auto"/>
              <w:bottom w:val="single" w:sz="4" w:space="0" w:color="auto"/>
              <w:right w:val="single" w:sz="4" w:space="0" w:color="auto"/>
            </w:tcBorders>
          </w:tcPr>
          <w:p w14:paraId="6F0E4B94"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619" w:type="dxa"/>
            <w:tcBorders>
              <w:top w:val="single" w:sz="4" w:space="0" w:color="auto"/>
              <w:left w:val="single" w:sz="4" w:space="0" w:color="auto"/>
              <w:bottom w:val="single" w:sz="4" w:space="0" w:color="auto"/>
              <w:right w:val="single" w:sz="4" w:space="0" w:color="auto"/>
            </w:tcBorders>
          </w:tcPr>
          <w:p w14:paraId="12766448" w14:textId="77777777"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p>
        </w:tc>
        <w:tc>
          <w:tcPr>
            <w:tcW w:w="847" w:type="dxa"/>
            <w:tcBorders>
              <w:top w:val="single" w:sz="4" w:space="0" w:color="auto"/>
              <w:left w:val="single" w:sz="4" w:space="0" w:color="auto"/>
              <w:bottom w:val="single" w:sz="4" w:space="0" w:color="auto"/>
              <w:right w:val="single" w:sz="4" w:space="0" w:color="auto"/>
            </w:tcBorders>
          </w:tcPr>
          <w:p w14:paraId="62F1C6D7" w14:textId="437F3C0B" w:rsidR="001427D3" w:rsidRPr="001427D3" w:rsidRDefault="001427D3" w:rsidP="001427D3">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color w:val="000000" w:themeColor="text1"/>
                <w:sz w:val="21"/>
                <w:szCs w:val="21"/>
                <w:lang w:val="en-US" w:eastAsia="zh-CN" w:bidi="ar-SA"/>
              </w:rPr>
              <w:t>√</w:t>
            </w:r>
          </w:p>
        </w:tc>
      </w:tr>
    </w:tbl>
    <w:p w14:paraId="3B496CB1" w14:textId="12B997C0" w:rsidR="001427D3" w:rsidRPr="00A02A90" w:rsidRDefault="001427D3" w:rsidP="004205E0">
      <w:pPr>
        <w:widowControl/>
        <w:jc w:val="left"/>
        <w:rPr>
          <w:rFonts w:ascii="华文中宋" w:eastAsia="华文中宋" w:hAnsi="华文中宋" w:hint="eastAsia"/>
          <w:sz w:val="24"/>
        </w:rPr>
      </w:pPr>
    </w:p>
    <w:p w14:paraId="43E12A46" w14:textId="7417D8E3" w:rsidR="00FE73D4" w:rsidRPr="004205E0" w:rsidRDefault="00FE73D4" w:rsidP="004205E0">
      <w:pPr>
        <w:pStyle w:val="1"/>
        <w:numPr>
          <w:ilvl w:val="0"/>
          <w:numId w:val="1"/>
        </w:numPr>
        <w:rPr>
          <w:rFonts w:ascii="华文中宋" w:eastAsia="华文中宋" w:hAnsi="华文中宋" w:hint="eastAsia"/>
        </w:rPr>
      </w:pPr>
      <w:r>
        <w:rPr>
          <w:rFonts w:ascii="华文中宋" w:eastAsia="华文中宋" w:hAnsi="华文中宋" w:hint="eastAsia"/>
        </w:rPr>
        <w:lastRenderedPageBreak/>
        <w:t>项目</w:t>
      </w:r>
      <w:r w:rsidR="004205E0" w:rsidRPr="004205E0">
        <w:rPr>
          <w:rFonts w:ascii="华文中宋" w:eastAsia="华文中宋" w:hAnsi="华文中宋" w:hint="eastAsia"/>
        </w:rPr>
        <w:t>配置管理</w:t>
      </w:r>
      <w:r>
        <w:rPr>
          <w:rFonts w:ascii="华文中宋" w:eastAsia="华文中宋" w:hAnsi="华文中宋" w:hint="eastAsia"/>
        </w:rPr>
        <w:t>计划</w:t>
      </w:r>
    </w:p>
    <w:p w14:paraId="301FA196" w14:textId="75130204" w:rsidR="00FE73D4" w:rsidRPr="0039298D" w:rsidRDefault="004205E0" w:rsidP="00FE73D4">
      <w:pPr>
        <w:pStyle w:val="2"/>
        <w:ind w:firstLine="420"/>
        <w:rPr>
          <w:rFonts w:ascii="华文中宋" w:eastAsia="华文中宋" w:hAnsi="华文中宋" w:hint="eastAsia"/>
        </w:rPr>
      </w:pPr>
      <w:r>
        <w:rPr>
          <w:rFonts w:ascii="华文中宋" w:eastAsia="华文中宋" w:hAnsi="华文中宋"/>
        </w:rPr>
        <w:t>8</w:t>
      </w:r>
      <w:r w:rsidR="00FE73D4" w:rsidRPr="00C6035B">
        <w:rPr>
          <w:rFonts w:ascii="华文中宋" w:eastAsia="华文中宋" w:hAnsi="华文中宋"/>
        </w:rPr>
        <w:t>.</w:t>
      </w:r>
      <w:r w:rsidR="00FE73D4" w:rsidRPr="00C6035B">
        <w:rPr>
          <w:rFonts w:ascii="华文中宋" w:eastAsia="华文中宋" w:hAnsi="华文中宋" w:hint="eastAsia"/>
        </w:rPr>
        <w:t>1</w:t>
      </w:r>
      <w:r>
        <w:rPr>
          <w:rFonts w:ascii="华文中宋" w:eastAsia="华文中宋" w:hAnsi="华文中宋" w:hint="eastAsia"/>
        </w:rPr>
        <w:t>范围</w:t>
      </w:r>
    </w:p>
    <w:p w14:paraId="70E5B7FA" w14:textId="3C49A866" w:rsidR="00FE73D4" w:rsidRDefault="004205E0" w:rsidP="00372D3E">
      <w:pPr>
        <w:ind w:firstLineChars="200" w:firstLine="480"/>
        <w:rPr>
          <w:rFonts w:ascii="华文中宋" w:eastAsia="华文中宋" w:hAnsi="华文中宋"/>
          <w:sz w:val="24"/>
        </w:rPr>
      </w:pPr>
      <w:r w:rsidRPr="004205E0">
        <w:rPr>
          <w:rFonts w:ascii="华文中宋" w:eastAsia="华文中宋" w:hAnsi="华文中宋" w:hint="eastAsia"/>
          <w:sz w:val="24"/>
        </w:rPr>
        <w:t>本文档仅适用于“医疗信息商务平台”项目的配置管理过程。本文档定义了配置管理的步骤和工作产品。</w:t>
      </w:r>
    </w:p>
    <w:p w14:paraId="5604F12C" w14:textId="426A6E8D" w:rsidR="004205E0" w:rsidRPr="0039298D" w:rsidRDefault="004205E0" w:rsidP="004205E0">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2</w:t>
      </w:r>
      <w:r>
        <w:rPr>
          <w:rFonts w:ascii="华文中宋" w:eastAsia="华文中宋" w:hAnsi="华文中宋" w:hint="eastAsia"/>
        </w:rPr>
        <w:t>缩写说明</w:t>
      </w:r>
    </w:p>
    <w:p w14:paraId="331C72E3" w14:textId="77777777" w:rsidR="004205E0" w:rsidRPr="004205E0" w:rsidRDefault="004205E0" w:rsidP="004205E0">
      <w:pPr>
        <w:ind w:firstLineChars="200" w:firstLine="480"/>
        <w:rPr>
          <w:rFonts w:ascii="华文中宋" w:eastAsia="华文中宋" w:hAnsi="华文中宋" w:hint="eastAsia"/>
          <w:sz w:val="24"/>
        </w:rPr>
      </w:pPr>
      <w:r w:rsidRPr="004205E0">
        <w:rPr>
          <w:rFonts w:ascii="华文中宋" w:eastAsia="华文中宋" w:hAnsi="华文中宋" w:hint="eastAsia"/>
          <w:sz w:val="24"/>
        </w:rPr>
        <w:t>SCM:SoftwareConfigurationManagement（软件配置管理）的缩写。</w:t>
      </w:r>
    </w:p>
    <w:p w14:paraId="65704C93" w14:textId="77777777" w:rsidR="004205E0" w:rsidRPr="004205E0" w:rsidRDefault="004205E0" w:rsidP="004205E0">
      <w:pPr>
        <w:ind w:firstLineChars="200" w:firstLine="480"/>
        <w:rPr>
          <w:rFonts w:ascii="华文中宋" w:eastAsia="华文中宋" w:hAnsi="华文中宋" w:hint="eastAsia"/>
          <w:sz w:val="24"/>
        </w:rPr>
      </w:pPr>
      <w:r w:rsidRPr="004205E0">
        <w:rPr>
          <w:rFonts w:ascii="华文中宋" w:eastAsia="华文中宋" w:hAnsi="华文中宋" w:hint="eastAsia"/>
          <w:sz w:val="24"/>
        </w:rPr>
        <w:t>VM:VersionManagement（版本管理）的缩写。</w:t>
      </w:r>
    </w:p>
    <w:p w14:paraId="7F7CF0A0" w14:textId="203682A3" w:rsidR="004205E0" w:rsidRDefault="004205E0" w:rsidP="004205E0">
      <w:pPr>
        <w:ind w:firstLineChars="200" w:firstLine="480"/>
        <w:rPr>
          <w:rFonts w:ascii="华文中宋" w:eastAsia="华文中宋" w:hAnsi="华文中宋"/>
          <w:sz w:val="24"/>
        </w:rPr>
      </w:pPr>
      <w:r w:rsidRPr="004205E0">
        <w:rPr>
          <w:rFonts w:ascii="华文中宋" w:eastAsia="华文中宋" w:hAnsi="华文中宋" w:hint="eastAsia"/>
          <w:sz w:val="24"/>
        </w:rPr>
        <w:t>VMG：VersionManagementGroup（版本管理组）的缩写。</w:t>
      </w:r>
    </w:p>
    <w:p w14:paraId="31211608" w14:textId="2C8E86BF" w:rsidR="004205E0" w:rsidRDefault="004205E0" w:rsidP="004205E0">
      <w:pPr>
        <w:widowControl/>
        <w:jc w:val="left"/>
        <w:rPr>
          <w:rFonts w:ascii="华文中宋" w:eastAsia="华文中宋" w:hAnsi="华文中宋" w:hint="eastAsia"/>
          <w:sz w:val="24"/>
        </w:rPr>
      </w:pPr>
      <w:r>
        <w:rPr>
          <w:rFonts w:ascii="华文中宋" w:eastAsia="华文中宋" w:hAnsi="华文中宋"/>
          <w:sz w:val="24"/>
        </w:rPr>
        <w:br w:type="page"/>
      </w:r>
    </w:p>
    <w:p w14:paraId="08F845A0" w14:textId="59F055B5" w:rsidR="004205E0" w:rsidRPr="0039298D" w:rsidRDefault="004205E0" w:rsidP="004205E0">
      <w:pPr>
        <w:pStyle w:val="2"/>
        <w:ind w:firstLine="420"/>
        <w:rPr>
          <w:rFonts w:ascii="华文中宋" w:eastAsia="华文中宋" w:hAnsi="华文中宋" w:hint="eastAsia"/>
        </w:rPr>
      </w:pPr>
      <w:r>
        <w:rPr>
          <w:rFonts w:ascii="华文中宋" w:eastAsia="华文中宋" w:hAnsi="华文中宋"/>
        </w:rPr>
        <w:lastRenderedPageBreak/>
        <w:t>8</w:t>
      </w:r>
      <w:r w:rsidRPr="00C6035B">
        <w:rPr>
          <w:rFonts w:ascii="华文中宋" w:eastAsia="华文中宋" w:hAnsi="华文中宋"/>
        </w:rPr>
        <w:t>.</w:t>
      </w:r>
      <w:r>
        <w:rPr>
          <w:rFonts w:ascii="华文中宋" w:eastAsia="华文中宋" w:hAnsi="华文中宋"/>
        </w:rPr>
        <w:t>3</w:t>
      </w:r>
      <w:r>
        <w:rPr>
          <w:rFonts w:ascii="华文中宋" w:eastAsia="华文中宋" w:hAnsi="华文中宋" w:hint="eastAsia"/>
        </w:rPr>
        <w:t>配置管理流程</w:t>
      </w:r>
    </w:p>
    <w:p w14:paraId="61955608" w14:textId="47371722" w:rsidR="004205E0" w:rsidRDefault="004205E0" w:rsidP="00372D3E">
      <w:pPr>
        <w:ind w:firstLineChars="200" w:firstLine="480"/>
        <w:rPr>
          <w:rFonts w:ascii="华文中宋" w:eastAsia="华文中宋" w:hAnsi="华文中宋"/>
          <w:sz w:val="24"/>
        </w:rPr>
      </w:pPr>
      <w:r w:rsidRPr="004205E0">
        <w:rPr>
          <w:rFonts w:ascii="华文中宋" w:eastAsia="华文中宋" w:hAnsi="华文中宋" w:hint="eastAsia"/>
          <w:sz w:val="24"/>
        </w:rPr>
        <w:t>本项目配置管理流程如</w:t>
      </w:r>
      <w:r>
        <w:rPr>
          <w:rFonts w:ascii="华文中宋" w:eastAsia="华文中宋" w:hAnsi="华文中宋" w:hint="eastAsia"/>
          <w:sz w:val="24"/>
        </w:rPr>
        <w:t>下</w:t>
      </w:r>
      <w:r w:rsidRPr="004205E0">
        <w:rPr>
          <w:rFonts w:ascii="华文中宋" w:eastAsia="华文中宋" w:hAnsi="华文中宋" w:hint="eastAsia"/>
          <w:sz w:val="24"/>
        </w:rPr>
        <w:t>图所示，首先进行配置管理计划，并据此搭建配置计划中所需要的配置环境，同时确定配置管理活动，包括配置项标识，建立基线，编写配置状态报告，执行配置审计，确定变更控制管理。</w:t>
      </w:r>
    </w:p>
    <w:p w14:paraId="32040961" w14:textId="1ECDFED9" w:rsidR="004205E0" w:rsidRPr="004205E0" w:rsidRDefault="004205E0" w:rsidP="00372D3E">
      <w:pPr>
        <w:ind w:firstLineChars="200" w:firstLine="420"/>
        <w:rPr>
          <w:rFonts w:ascii="华文中宋" w:eastAsia="华文中宋" w:hAnsi="华文中宋" w:hint="eastAsia"/>
          <w:sz w:val="24"/>
        </w:rPr>
      </w:pPr>
      <w:r>
        <w:rPr>
          <w:noProof/>
        </w:rPr>
        <w:drawing>
          <wp:inline distT="0" distB="0" distL="114300" distR="114300" wp14:anchorId="5FB67ED5" wp14:editId="1E1ADE7B">
            <wp:extent cx="5267325" cy="3969385"/>
            <wp:effectExtent l="0" t="0" r="3175" b="5715"/>
            <wp:docPr id="8"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图示&#10;&#10;描述已自动生成"/>
                    <pic:cNvPicPr>
                      <a:picLocks noChangeAspect="1"/>
                    </pic:cNvPicPr>
                  </pic:nvPicPr>
                  <pic:blipFill>
                    <a:blip r:embed="rId19"/>
                    <a:stretch>
                      <a:fillRect/>
                    </a:stretch>
                  </pic:blipFill>
                  <pic:spPr>
                    <a:xfrm>
                      <a:off x="0" y="0"/>
                      <a:ext cx="5267325" cy="3969385"/>
                    </a:xfrm>
                    <a:prstGeom prst="rect">
                      <a:avLst/>
                    </a:prstGeom>
                    <a:noFill/>
                    <a:ln>
                      <a:noFill/>
                    </a:ln>
                  </pic:spPr>
                </pic:pic>
              </a:graphicData>
            </a:graphic>
          </wp:inline>
        </w:drawing>
      </w:r>
    </w:p>
    <w:p w14:paraId="621D3159" w14:textId="74F9881F" w:rsidR="004205E0" w:rsidRPr="0039298D" w:rsidRDefault="004205E0" w:rsidP="004205E0">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4</w:t>
      </w:r>
      <w:r>
        <w:rPr>
          <w:rFonts w:ascii="华文中宋" w:eastAsia="华文中宋" w:hAnsi="华文中宋" w:hint="eastAsia"/>
        </w:rPr>
        <w:t>配置管理流程</w:t>
      </w:r>
    </w:p>
    <w:p w14:paraId="7C2CE6E0" w14:textId="1377FEF0" w:rsidR="004205E0" w:rsidRDefault="005244FC" w:rsidP="00372D3E">
      <w:pPr>
        <w:ind w:firstLineChars="200" w:firstLine="480"/>
        <w:rPr>
          <w:rFonts w:ascii="华文中宋" w:eastAsia="华文中宋" w:hAnsi="华文中宋"/>
          <w:sz w:val="24"/>
        </w:rPr>
      </w:pPr>
      <w:r w:rsidRPr="005244FC">
        <w:rPr>
          <w:rFonts w:ascii="华文中宋" w:eastAsia="华文中宋" w:hAnsi="华文中宋" w:hint="eastAsia"/>
          <w:sz w:val="24"/>
        </w:rPr>
        <w:t>本项目的配置项标识即文件名规则，如</w:t>
      </w:r>
      <w:r>
        <w:rPr>
          <w:rFonts w:ascii="华文中宋" w:eastAsia="华文中宋" w:hAnsi="华文中宋" w:hint="eastAsia"/>
          <w:sz w:val="24"/>
        </w:rPr>
        <w:t>下</w:t>
      </w:r>
      <w:r w:rsidRPr="005244FC">
        <w:rPr>
          <w:rFonts w:ascii="华文中宋" w:eastAsia="华文中宋" w:hAnsi="华文中宋" w:hint="eastAsia"/>
          <w:sz w:val="24"/>
        </w:rPr>
        <w:t>图所示，包括5个部分，如BUPT-Med-RM-SRS-V1.0,其中第一部分BUPT代表企业名，第二部分Med代表项目名，第三部分RM代表项目阶段，第四部分SRS代表文档类型，第四部分VI.0代表版本号。</w:t>
      </w:r>
    </w:p>
    <w:p w14:paraId="657B6925" w14:textId="4981AD14" w:rsidR="005244FC" w:rsidRDefault="005244FC" w:rsidP="00372D3E">
      <w:pPr>
        <w:ind w:firstLineChars="200" w:firstLine="420"/>
        <w:rPr>
          <w:rFonts w:ascii="华文中宋" w:eastAsia="华文中宋" w:hAnsi="华文中宋" w:hint="eastAsia"/>
          <w:sz w:val="24"/>
        </w:rPr>
      </w:pPr>
      <w:r>
        <w:rPr>
          <w:noProof/>
        </w:rPr>
        <w:lastRenderedPageBreak/>
        <w:drawing>
          <wp:inline distT="0" distB="0" distL="114300" distR="114300" wp14:anchorId="0ED9BC39" wp14:editId="52169605">
            <wp:extent cx="3219450" cy="1168400"/>
            <wp:effectExtent l="0" t="0" r="6350" b="0"/>
            <wp:docPr id="9" name="图片 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图片包含 图示&#10;&#10;描述已自动生成"/>
                    <pic:cNvPicPr>
                      <a:picLocks noChangeAspect="1"/>
                    </pic:cNvPicPr>
                  </pic:nvPicPr>
                  <pic:blipFill>
                    <a:blip r:embed="rId20"/>
                    <a:stretch>
                      <a:fillRect/>
                    </a:stretch>
                  </pic:blipFill>
                  <pic:spPr>
                    <a:xfrm>
                      <a:off x="0" y="0"/>
                      <a:ext cx="3219450" cy="1168400"/>
                    </a:xfrm>
                    <a:prstGeom prst="rect">
                      <a:avLst/>
                    </a:prstGeom>
                    <a:noFill/>
                    <a:ln>
                      <a:noFill/>
                    </a:ln>
                  </pic:spPr>
                </pic:pic>
              </a:graphicData>
            </a:graphic>
          </wp:inline>
        </w:drawing>
      </w:r>
    </w:p>
    <w:p w14:paraId="5F676AE0" w14:textId="202EC292" w:rsidR="0005773B" w:rsidRPr="0039298D" w:rsidRDefault="0005773B" w:rsidP="0005773B">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5</w:t>
      </w:r>
      <w:r>
        <w:rPr>
          <w:rFonts w:ascii="华文中宋" w:eastAsia="华文中宋" w:hAnsi="华文中宋" w:hint="eastAsia"/>
        </w:rPr>
        <w:t>配置</w:t>
      </w:r>
      <w:r w:rsidR="00A53E99">
        <w:rPr>
          <w:rFonts w:ascii="华文中宋" w:eastAsia="华文中宋" w:hAnsi="华文中宋" w:hint="eastAsia"/>
        </w:rPr>
        <w:t>库建立</w:t>
      </w:r>
    </w:p>
    <w:p w14:paraId="7A4A7C62"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建库程序如下：</w:t>
      </w:r>
    </w:p>
    <w:p w14:paraId="1692C64C"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1）确定纳入配置管理的工作产品（即基线产品）和不纳入配置管理的工作产品（即非基线产品）。</w:t>
      </w:r>
    </w:p>
    <w:p w14:paraId="17CE0D7B" w14:textId="77777777" w:rsidR="00A53E99" w:rsidRPr="00A53E99" w:rsidRDefault="00A53E99" w:rsidP="00A53E99">
      <w:pPr>
        <w:ind w:firstLineChars="200" w:firstLine="480"/>
        <w:rPr>
          <w:rFonts w:ascii="华文中宋" w:eastAsia="华文中宋" w:hAnsi="华文中宋" w:hint="eastAsia"/>
          <w:sz w:val="24"/>
        </w:rPr>
      </w:pPr>
      <w:r w:rsidRPr="00A53E99">
        <w:rPr>
          <w:rFonts w:ascii="华文中宋" w:eastAsia="华文中宋" w:hAnsi="华文中宋" w:hint="eastAsia"/>
          <w:sz w:val="24"/>
        </w:rPr>
        <w:t>2）确定基线产品和非基线产品的命名规则。</w:t>
      </w:r>
    </w:p>
    <w:p w14:paraId="551B5E77" w14:textId="4C89D05F" w:rsidR="004205E0" w:rsidRDefault="00A53E99" w:rsidP="00A53E99">
      <w:pPr>
        <w:ind w:firstLineChars="200" w:firstLine="480"/>
        <w:rPr>
          <w:rFonts w:ascii="华文中宋" w:eastAsia="华文中宋" w:hAnsi="华文中宋"/>
          <w:sz w:val="24"/>
        </w:rPr>
      </w:pPr>
      <w:r w:rsidRPr="00A53E99">
        <w:rPr>
          <w:rFonts w:ascii="华文中宋" w:eastAsia="华文中宋" w:hAnsi="华文中宋" w:hint="eastAsia"/>
          <w:sz w:val="24"/>
        </w:rPr>
        <w:t>3）采用VVS工具作为配置管理工具建立软件配置库，配置库的库结构以及相关基线如</w:t>
      </w:r>
      <w:r>
        <w:rPr>
          <w:rFonts w:ascii="华文中宋" w:eastAsia="华文中宋" w:hAnsi="华文中宋" w:hint="eastAsia"/>
          <w:sz w:val="24"/>
        </w:rPr>
        <w:t>下</w:t>
      </w:r>
      <w:r w:rsidRPr="00A53E99">
        <w:rPr>
          <w:rFonts w:ascii="华文中宋" w:eastAsia="华文中宋" w:hAnsi="华文中宋" w:hint="eastAsia"/>
          <w:sz w:val="24"/>
        </w:rPr>
        <w:t>图所示</w:t>
      </w:r>
      <w:r>
        <w:rPr>
          <w:rFonts w:ascii="华文中宋" w:eastAsia="华文中宋" w:hAnsi="华文中宋" w:hint="eastAsia"/>
          <w:sz w:val="24"/>
        </w:rPr>
        <w:t>：</w:t>
      </w:r>
    </w:p>
    <w:p w14:paraId="3EEEBAB8" w14:textId="695E64B5" w:rsidR="00A53E99" w:rsidRDefault="00A53E99" w:rsidP="00A53E99">
      <w:pPr>
        <w:ind w:firstLineChars="200" w:firstLine="420"/>
        <w:rPr>
          <w:rFonts w:ascii="华文中宋" w:eastAsia="华文中宋" w:hAnsi="华文中宋"/>
          <w:sz w:val="24"/>
        </w:rPr>
      </w:pPr>
      <w:r>
        <w:rPr>
          <w:noProof/>
        </w:rPr>
        <w:drawing>
          <wp:inline distT="0" distB="0" distL="114300" distR="114300" wp14:anchorId="654A602C" wp14:editId="715871D1">
            <wp:extent cx="2667000" cy="2806700"/>
            <wp:effectExtent l="0" t="0" r="0" b="0"/>
            <wp:docPr id="10" name="图片 6"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一些文字和图片的手机截图&#10;&#10;描述已自动生成"/>
                    <pic:cNvPicPr>
                      <a:picLocks noChangeAspect="1"/>
                    </pic:cNvPicPr>
                  </pic:nvPicPr>
                  <pic:blipFill>
                    <a:blip r:embed="rId21"/>
                    <a:stretch>
                      <a:fillRect/>
                    </a:stretch>
                  </pic:blipFill>
                  <pic:spPr>
                    <a:xfrm>
                      <a:off x="0" y="0"/>
                      <a:ext cx="2667000" cy="2806700"/>
                    </a:xfrm>
                    <a:prstGeom prst="rect">
                      <a:avLst/>
                    </a:prstGeom>
                    <a:noFill/>
                    <a:ln>
                      <a:noFill/>
                    </a:ln>
                  </pic:spPr>
                </pic:pic>
              </a:graphicData>
            </a:graphic>
          </wp:inline>
        </w:drawing>
      </w:r>
    </w:p>
    <w:p w14:paraId="10EE388B" w14:textId="1557C0FF" w:rsidR="00DE4C6F" w:rsidRDefault="00E218C2" w:rsidP="00A53E99">
      <w:pPr>
        <w:ind w:firstLineChars="200" w:firstLine="480"/>
        <w:rPr>
          <w:rFonts w:ascii="华文中宋" w:eastAsia="华文中宋" w:hAnsi="华文中宋"/>
          <w:sz w:val="24"/>
        </w:rPr>
      </w:pPr>
      <w:r>
        <w:rPr>
          <w:rFonts w:ascii="华文中宋" w:eastAsia="华文中宋" w:hAnsi="华文中宋" w:hint="eastAsia"/>
          <w:sz w:val="24"/>
        </w:rPr>
        <w:t>4）</w:t>
      </w:r>
      <w:r w:rsidRPr="00E218C2">
        <w:rPr>
          <w:rFonts w:ascii="华文中宋" w:eastAsia="华文中宋" w:hAnsi="华文中宋" w:hint="eastAsia"/>
          <w:sz w:val="24"/>
        </w:rPr>
        <w:t>采用g i t 工具作为配置管理工具建立软件配置库， 配置库的库结构如下图所示：</w:t>
      </w:r>
    </w:p>
    <w:p w14:paraId="4F5F4B3F" w14:textId="7FD4A6A4" w:rsidR="00E218C2" w:rsidRDefault="00E218C2" w:rsidP="00A53E99">
      <w:pPr>
        <w:ind w:firstLineChars="200" w:firstLine="480"/>
        <w:rPr>
          <w:rFonts w:ascii="华文中宋" w:eastAsia="华文中宋" w:hAnsi="华文中宋"/>
          <w:sz w:val="24"/>
        </w:rPr>
      </w:pPr>
      <w:r w:rsidRPr="00E218C2">
        <w:rPr>
          <w:rFonts w:ascii="华文中宋" w:eastAsia="华文中宋" w:hAnsi="华文中宋"/>
          <w:sz w:val="24"/>
        </w:rPr>
        <w:lastRenderedPageBreak/>
        <w:drawing>
          <wp:inline distT="0" distB="0" distL="0" distR="0" wp14:anchorId="1C09DF63" wp14:editId="0A6E7F61">
            <wp:extent cx="5274310" cy="2099945"/>
            <wp:effectExtent l="0" t="0" r="2540" b="0"/>
            <wp:docPr id="97046087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0874" name="图片 1" descr="图示&#10;&#10;描述已自动生成"/>
                    <pic:cNvPicPr/>
                  </pic:nvPicPr>
                  <pic:blipFill>
                    <a:blip r:embed="rId22"/>
                    <a:stretch>
                      <a:fillRect/>
                    </a:stretch>
                  </pic:blipFill>
                  <pic:spPr>
                    <a:xfrm>
                      <a:off x="0" y="0"/>
                      <a:ext cx="5274310" cy="2099945"/>
                    </a:xfrm>
                    <a:prstGeom prst="rect">
                      <a:avLst/>
                    </a:prstGeom>
                  </pic:spPr>
                </pic:pic>
              </a:graphicData>
            </a:graphic>
          </wp:inline>
        </w:drawing>
      </w:r>
    </w:p>
    <w:p w14:paraId="203DAE97" w14:textId="01FA0DB7" w:rsidR="007510F5" w:rsidRDefault="007510F5" w:rsidP="007510F5">
      <w:pPr>
        <w:ind w:firstLineChars="200" w:firstLine="480"/>
        <w:rPr>
          <w:rFonts w:ascii="华文中宋" w:eastAsia="华文中宋" w:hAnsi="华文中宋"/>
          <w:sz w:val="24"/>
        </w:rPr>
      </w:pPr>
      <w:r w:rsidRPr="007510F5">
        <w:rPr>
          <w:rFonts w:ascii="华文中宋" w:eastAsia="华文中宋" w:hAnsi="华文中宋" w:hint="eastAsia"/>
          <w:sz w:val="24"/>
        </w:rPr>
        <w:t>5）根据项目管理者的要求， 对可以操作此配置库的项目人员进行授权， 包括读、写等权限</w:t>
      </w:r>
      <w:r>
        <w:rPr>
          <w:rFonts w:ascii="华文中宋" w:eastAsia="华文中宋" w:hAnsi="华文中宋" w:hint="eastAsia"/>
          <w:sz w:val="24"/>
        </w:rPr>
        <w:t>，如下表所示：</w:t>
      </w:r>
    </w:p>
    <w:tbl>
      <w:tblPr>
        <w:tblW w:w="0" w:type="auto"/>
        <w:jc w:val="center"/>
        <w:tblLayout w:type="fixed"/>
        <w:tblCellMar>
          <w:left w:w="10" w:type="dxa"/>
          <w:right w:w="10" w:type="dxa"/>
        </w:tblCellMar>
        <w:tblLook w:val="04A0" w:firstRow="1" w:lastRow="0" w:firstColumn="1" w:lastColumn="0" w:noHBand="0" w:noVBand="1"/>
      </w:tblPr>
      <w:tblGrid>
        <w:gridCol w:w="3156"/>
        <w:gridCol w:w="3675"/>
        <w:gridCol w:w="2074"/>
      </w:tblGrid>
      <w:tr w:rsidR="007510F5" w14:paraId="47EDDC5B" w14:textId="77777777" w:rsidTr="001335BA">
        <w:trPr>
          <w:trHeight w:hRule="exact" w:val="312"/>
          <w:jc w:val="center"/>
        </w:trPr>
        <w:tc>
          <w:tcPr>
            <w:tcW w:w="3156" w:type="dxa"/>
            <w:tcBorders>
              <w:top w:val="single" w:sz="4" w:space="0" w:color="auto"/>
              <w:left w:val="single" w:sz="4" w:space="0" w:color="auto"/>
            </w:tcBorders>
            <w:shd w:val="clear" w:color="auto" w:fill="FFFFFF"/>
            <w:vAlign w:val="bottom"/>
          </w:tcPr>
          <w:p w14:paraId="7805812D" w14:textId="77777777" w:rsidR="007510F5" w:rsidRPr="007510F5" w:rsidRDefault="007510F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组名</w:t>
            </w:r>
          </w:p>
        </w:tc>
        <w:tc>
          <w:tcPr>
            <w:tcW w:w="3675" w:type="dxa"/>
            <w:tcBorders>
              <w:top w:val="single" w:sz="4" w:space="0" w:color="auto"/>
              <w:left w:val="single" w:sz="4" w:space="0" w:color="auto"/>
            </w:tcBorders>
            <w:shd w:val="clear" w:color="auto" w:fill="FFFFFF"/>
            <w:vAlign w:val="bottom"/>
          </w:tcPr>
          <w:p w14:paraId="063980CE" w14:textId="77777777" w:rsidR="007510F5" w:rsidRPr="007510F5" w:rsidRDefault="007510F5"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用户名</w:t>
            </w:r>
          </w:p>
        </w:tc>
        <w:tc>
          <w:tcPr>
            <w:tcW w:w="2074" w:type="dxa"/>
            <w:tcBorders>
              <w:top w:val="single" w:sz="4" w:space="0" w:color="auto"/>
              <w:left w:val="single" w:sz="4" w:space="0" w:color="auto"/>
              <w:right w:val="single" w:sz="4" w:space="0" w:color="auto"/>
            </w:tcBorders>
            <w:shd w:val="clear" w:color="auto" w:fill="FFFFFF"/>
            <w:vAlign w:val="bottom"/>
          </w:tcPr>
          <w:p w14:paraId="670F1036" w14:textId="77777777" w:rsidR="007510F5" w:rsidRPr="007510F5" w:rsidRDefault="007510F5" w:rsidP="001335BA">
            <w:pPr>
              <w:pStyle w:val="Other1"/>
              <w:spacing w:line="240" w:lineRule="auto"/>
              <w:ind w:firstLine="8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权限</w:t>
            </w:r>
          </w:p>
        </w:tc>
      </w:tr>
      <w:tr w:rsidR="007510F5" w14:paraId="2EF357B0"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0B2B68C0"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合同管理者（TCM）</w:t>
            </w:r>
          </w:p>
        </w:tc>
        <w:tc>
          <w:tcPr>
            <w:tcW w:w="3675" w:type="dxa"/>
            <w:tcBorders>
              <w:top w:val="single" w:sz="4" w:space="0" w:color="auto"/>
              <w:left w:val="single" w:sz="4" w:space="0" w:color="auto"/>
            </w:tcBorders>
            <w:shd w:val="clear" w:color="auto" w:fill="FFFFFF"/>
            <w:vAlign w:val="bottom"/>
          </w:tcPr>
          <w:p w14:paraId="1B5E517D" w14:textId="6001FE9E"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刘睿泽</w:t>
            </w:r>
          </w:p>
        </w:tc>
        <w:tc>
          <w:tcPr>
            <w:tcW w:w="2074" w:type="dxa"/>
            <w:tcBorders>
              <w:top w:val="single" w:sz="4" w:space="0" w:color="auto"/>
              <w:left w:val="single" w:sz="4" w:space="0" w:color="auto"/>
              <w:right w:val="single" w:sz="4" w:space="0" w:color="auto"/>
            </w:tcBorders>
            <w:shd w:val="clear" w:color="auto" w:fill="FFFFFF"/>
            <w:vAlign w:val="bottom"/>
          </w:tcPr>
          <w:p w14:paraId="0C68E3AF"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5CBF686D"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4877CDBC"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项目管理者（SPP）</w:t>
            </w:r>
          </w:p>
        </w:tc>
        <w:tc>
          <w:tcPr>
            <w:tcW w:w="3675" w:type="dxa"/>
            <w:tcBorders>
              <w:top w:val="single" w:sz="4" w:space="0" w:color="auto"/>
              <w:left w:val="single" w:sz="4" w:space="0" w:color="auto"/>
            </w:tcBorders>
            <w:shd w:val="clear" w:color="auto" w:fill="FFFFFF"/>
            <w:vAlign w:val="bottom"/>
          </w:tcPr>
          <w:p w14:paraId="371C741F" w14:textId="27D25D68"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吕泽超</w:t>
            </w:r>
          </w:p>
        </w:tc>
        <w:tc>
          <w:tcPr>
            <w:tcW w:w="2074" w:type="dxa"/>
            <w:tcBorders>
              <w:top w:val="single" w:sz="4" w:space="0" w:color="auto"/>
              <w:left w:val="single" w:sz="4" w:space="0" w:color="auto"/>
              <w:right w:val="single" w:sz="4" w:space="0" w:color="auto"/>
            </w:tcBorders>
            <w:shd w:val="clear" w:color="auto" w:fill="FFFFFF"/>
            <w:vAlign w:val="bottom"/>
          </w:tcPr>
          <w:p w14:paraId="599FA665"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792C8BF5" w14:textId="77777777" w:rsidTr="001335BA">
        <w:trPr>
          <w:trHeight w:hRule="exact" w:val="312"/>
          <w:jc w:val="center"/>
        </w:trPr>
        <w:tc>
          <w:tcPr>
            <w:tcW w:w="3156" w:type="dxa"/>
            <w:tcBorders>
              <w:top w:val="single" w:sz="4" w:space="0" w:color="auto"/>
              <w:left w:val="single" w:sz="4" w:space="0" w:color="auto"/>
            </w:tcBorders>
            <w:shd w:val="clear" w:color="auto" w:fill="FFFFFF"/>
            <w:vAlign w:val="bottom"/>
          </w:tcPr>
          <w:p w14:paraId="3616017A"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项目助理（SPP）</w:t>
            </w:r>
          </w:p>
        </w:tc>
        <w:tc>
          <w:tcPr>
            <w:tcW w:w="3675" w:type="dxa"/>
            <w:tcBorders>
              <w:top w:val="single" w:sz="4" w:space="0" w:color="auto"/>
              <w:left w:val="single" w:sz="4" w:space="0" w:color="auto"/>
            </w:tcBorders>
            <w:shd w:val="clear" w:color="auto" w:fill="FFFFFF"/>
            <w:vAlign w:val="bottom"/>
          </w:tcPr>
          <w:p w14:paraId="05438409" w14:textId="59729A94" w:rsidR="007510F5" w:rsidRPr="007510F5" w:rsidRDefault="007510F5" w:rsidP="001335BA">
            <w:pPr>
              <w:pStyle w:val="Other1"/>
              <w:spacing w:line="240" w:lineRule="auto"/>
              <w:ind w:firstLine="32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谢之非</w:t>
            </w:r>
          </w:p>
        </w:tc>
        <w:tc>
          <w:tcPr>
            <w:tcW w:w="2074" w:type="dxa"/>
            <w:tcBorders>
              <w:top w:val="single" w:sz="4" w:space="0" w:color="auto"/>
              <w:left w:val="single" w:sz="4" w:space="0" w:color="auto"/>
              <w:right w:val="single" w:sz="4" w:space="0" w:color="auto"/>
            </w:tcBorders>
            <w:shd w:val="clear" w:color="auto" w:fill="FFFFFF"/>
            <w:vAlign w:val="bottom"/>
          </w:tcPr>
          <w:p w14:paraId="0A2CF12A"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7193F72D" w14:textId="77777777" w:rsidTr="001335BA">
        <w:trPr>
          <w:trHeight w:hRule="exact" w:val="307"/>
          <w:jc w:val="center"/>
        </w:trPr>
        <w:tc>
          <w:tcPr>
            <w:tcW w:w="3156" w:type="dxa"/>
            <w:tcBorders>
              <w:top w:val="single" w:sz="4" w:space="0" w:color="auto"/>
              <w:left w:val="single" w:sz="4" w:space="0" w:color="auto"/>
            </w:tcBorders>
            <w:shd w:val="clear" w:color="auto" w:fill="FFFFFF"/>
            <w:vAlign w:val="bottom"/>
          </w:tcPr>
          <w:p w14:paraId="3D021C95"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开发组（develop）</w:t>
            </w:r>
          </w:p>
        </w:tc>
        <w:tc>
          <w:tcPr>
            <w:tcW w:w="3675" w:type="dxa"/>
            <w:tcBorders>
              <w:top w:val="single" w:sz="4" w:space="0" w:color="auto"/>
              <w:left w:val="single" w:sz="4" w:space="0" w:color="auto"/>
            </w:tcBorders>
            <w:shd w:val="clear" w:color="auto" w:fill="FFFFFF"/>
            <w:vAlign w:val="bottom"/>
          </w:tcPr>
          <w:p w14:paraId="150F4D3C" w14:textId="099F3E23" w:rsidR="007510F5" w:rsidRPr="007510F5" w:rsidRDefault="00FD2DBC" w:rsidP="001335B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王佳俊、王少溥</w:t>
            </w:r>
          </w:p>
        </w:tc>
        <w:tc>
          <w:tcPr>
            <w:tcW w:w="2074" w:type="dxa"/>
            <w:tcBorders>
              <w:top w:val="single" w:sz="4" w:space="0" w:color="auto"/>
              <w:left w:val="single" w:sz="4" w:space="0" w:color="auto"/>
              <w:right w:val="single" w:sz="4" w:space="0" w:color="auto"/>
            </w:tcBorders>
            <w:shd w:val="clear" w:color="auto" w:fill="FFFFFF"/>
            <w:vAlign w:val="bottom"/>
          </w:tcPr>
          <w:p w14:paraId="0712A6C1"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32098AFD" w14:textId="77777777" w:rsidTr="001335BA">
        <w:trPr>
          <w:trHeight w:hRule="exact" w:val="307"/>
          <w:jc w:val="center"/>
        </w:trPr>
        <w:tc>
          <w:tcPr>
            <w:tcW w:w="3156" w:type="dxa"/>
            <w:vMerge w:val="restart"/>
            <w:tcBorders>
              <w:top w:val="single" w:sz="4" w:space="0" w:color="auto"/>
              <w:left w:val="single" w:sz="4" w:space="0" w:color="auto"/>
            </w:tcBorders>
            <w:shd w:val="clear" w:color="auto" w:fill="FFFFFF"/>
            <w:vAlign w:val="center"/>
          </w:tcPr>
          <w:p w14:paraId="547E7AF9"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SQA组</w:t>
            </w:r>
          </w:p>
        </w:tc>
        <w:tc>
          <w:tcPr>
            <w:tcW w:w="3675" w:type="dxa"/>
            <w:tcBorders>
              <w:top w:val="single" w:sz="4" w:space="0" w:color="auto"/>
              <w:left w:val="single" w:sz="4" w:space="0" w:color="auto"/>
            </w:tcBorders>
            <w:shd w:val="clear" w:color="auto" w:fill="FFFFFF"/>
            <w:vAlign w:val="bottom"/>
          </w:tcPr>
          <w:p w14:paraId="13408597" w14:textId="4B4BF185" w:rsidR="007510F5" w:rsidRPr="007510F5" w:rsidRDefault="00FD2DBC" w:rsidP="001335B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张众</w:t>
            </w:r>
          </w:p>
        </w:tc>
        <w:tc>
          <w:tcPr>
            <w:tcW w:w="2074" w:type="dxa"/>
            <w:tcBorders>
              <w:top w:val="single" w:sz="4" w:space="0" w:color="auto"/>
              <w:left w:val="single" w:sz="4" w:space="0" w:color="auto"/>
              <w:right w:val="single" w:sz="4" w:space="0" w:color="auto"/>
            </w:tcBorders>
            <w:shd w:val="clear" w:color="auto" w:fill="FFFFFF"/>
            <w:vAlign w:val="bottom"/>
          </w:tcPr>
          <w:p w14:paraId="2D51B13F"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r w:rsidR="007510F5" w14:paraId="33A5FED2" w14:textId="77777777" w:rsidTr="001335BA">
        <w:trPr>
          <w:trHeight w:hRule="exact" w:val="307"/>
          <w:jc w:val="center"/>
        </w:trPr>
        <w:tc>
          <w:tcPr>
            <w:tcW w:w="3156" w:type="dxa"/>
            <w:vMerge/>
            <w:tcBorders>
              <w:left w:val="single" w:sz="4" w:space="0" w:color="auto"/>
              <w:bottom w:val="single" w:sz="4" w:space="0" w:color="auto"/>
            </w:tcBorders>
            <w:shd w:val="clear" w:color="auto" w:fill="FFFFFF"/>
            <w:vAlign w:val="center"/>
          </w:tcPr>
          <w:p w14:paraId="3325E23B" w14:textId="77777777" w:rsidR="007510F5" w:rsidRPr="007510F5" w:rsidRDefault="007510F5" w:rsidP="001335BA">
            <w:pPr>
              <w:rPr>
                <w:rFonts w:ascii="华文中宋" w:eastAsia="华文中宋" w:hAnsi="华文中宋"/>
                <w:color w:val="000000" w:themeColor="text1"/>
                <w:szCs w:val="21"/>
              </w:rPr>
            </w:pPr>
          </w:p>
        </w:tc>
        <w:tc>
          <w:tcPr>
            <w:tcW w:w="3675" w:type="dxa"/>
            <w:tcBorders>
              <w:top w:val="single" w:sz="4" w:space="0" w:color="auto"/>
              <w:left w:val="single" w:sz="4" w:space="0" w:color="auto"/>
              <w:bottom w:val="single" w:sz="4" w:space="0" w:color="auto"/>
            </w:tcBorders>
            <w:shd w:val="clear" w:color="auto" w:fill="FFFFFF"/>
            <w:vAlign w:val="bottom"/>
          </w:tcPr>
          <w:p w14:paraId="4F64AE80" w14:textId="1E1DB229" w:rsidR="007510F5" w:rsidRPr="007510F5" w:rsidRDefault="00FD2DBC" w:rsidP="001335B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凌熙涵</w:t>
            </w:r>
          </w:p>
        </w:tc>
        <w:tc>
          <w:tcPr>
            <w:tcW w:w="2074" w:type="dxa"/>
            <w:tcBorders>
              <w:top w:val="single" w:sz="4" w:space="0" w:color="auto"/>
              <w:left w:val="single" w:sz="4" w:space="0" w:color="auto"/>
              <w:bottom w:val="single" w:sz="4" w:space="0" w:color="auto"/>
              <w:right w:val="single" w:sz="4" w:space="0" w:color="auto"/>
            </w:tcBorders>
            <w:shd w:val="clear" w:color="auto" w:fill="FFFFFF"/>
            <w:vAlign w:val="bottom"/>
          </w:tcPr>
          <w:p w14:paraId="64873FC3"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读、写</w:t>
            </w:r>
          </w:p>
        </w:tc>
      </w:tr>
      <w:tr w:rsidR="007510F5" w14:paraId="16119DC7" w14:textId="77777777" w:rsidTr="001335BA">
        <w:trPr>
          <w:trHeight w:hRule="exact" w:val="613"/>
          <w:jc w:val="center"/>
        </w:trPr>
        <w:tc>
          <w:tcPr>
            <w:tcW w:w="3156" w:type="dxa"/>
            <w:tcBorders>
              <w:top w:val="single" w:sz="4" w:space="0" w:color="auto"/>
              <w:left w:val="single" w:sz="4" w:space="0" w:color="auto"/>
              <w:bottom w:val="single" w:sz="4" w:space="0" w:color="auto"/>
              <w:right w:val="single" w:sz="4" w:space="0" w:color="auto"/>
            </w:tcBorders>
            <w:shd w:val="clear" w:color="auto" w:fill="FFFFFF"/>
            <w:vAlign w:val="center"/>
          </w:tcPr>
          <w:p w14:paraId="022D961C" w14:textId="77777777" w:rsidR="007510F5" w:rsidRPr="007510F5" w:rsidRDefault="007510F5" w:rsidP="001335BA">
            <w:pPr>
              <w:pStyle w:val="Other1"/>
              <w:spacing w:line="240" w:lineRule="auto"/>
              <w:ind w:firstLine="18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开发运行环境支持组（environment）</w:t>
            </w:r>
          </w:p>
        </w:tc>
        <w:tc>
          <w:tcPr>
            <w:tcW w:w="3675" w:type="dxa"/>
            <w:tcBorders>
              <w:top w:val="single" w:sz="4" w:space="0" w:color="auto"/>
              <w:left w:val="single" w:sz="4" w:space="0" w:color="auto"/>
              <w:bottom w:val="single" w:sz="4" w:space="0" w:color="auto"/>
              <w:right w:val="single" w:sz="4" w:space="0" w:color="auto"/>
            </w:tcBorders>
            <w:shd w:val="clear" w:color="auto" w:fill="FFFFFF"/>
            <w:vAlign w:val="center"/>
          </w:tcPr>
          <w:p w14:paraId="29E45F27" w14:textId="0BD4502F" w:rsidR="007510F5" w:rsidRPr="007510F5" w:rsidRDefault="00FD2DBC" w:rsidP="001335BA">
            <w:pPr>
              <w:pStyle w:val="Other1"/>
              <w:spacing w:line="239" w:lineRule="exact"/>
              <w:ind w:left="320" w:firstLine="0"/>
              <w:rPr>
                <w:rFonts w:ascii="华文中宋" w:eastAsia="华文中宋" w:hAnsi="华文中宋" w:cstheme="minorBidi"/>
                <w:color w:val="000000" w:themeColor="text1"/>
                <w:sz w:val="21"/>
                <w:szCs w:val="21"/>
                <w:lang w:val="en-US" w:eastAsia="zh-CN" w:bidi="ar-SA"/>
              </w:rPr>
            </w:pPr>
            <w:r>
              <w:rPr>
                <w:rFonts w:ascii="华文中宋" w:eastAsia="华文中宋" w:hAnsi="华文中宋" w:cstheme="minorBidi" w:hint="eastAsia"/>
                <w:color w:val="000000" w:themeColor="text1"/>
                <w:sz w:val="21"/>
                <w:szCs w:val="21"/>
                <w:lang w:val="en-US" w:eastAsia="zh-CN" w:bidi="ar-SA"/>
              </w:rPr>
              <w:t>冀昀锴</w:t>
            </w:r>
          </w:p>
        </w:tc>
        <w:tc>
          <w:tcPr>
            <w:tcW w:w="2074" w:type="dxa"/>
            <w:tcBorders>
              <w:top w:val="single" w:sz="4" w:space="0" w:color="auto"/>
              <w:left w:val="single" w:sz="4" w:space="0" w:color="auto"/>
              <w:bottom w:val="single" w:sz="4" w:space="0" w:color="auto"/>
              <w:right w:val="single" w:sz="4" w:space="0" w:color="auto"/>
            </w:tcBorders>
            <w:shd w:val="clear" w:color="auto" w:fill="FFFFFF"/>
            <w:vAlign w:val="center"/>
          </w:tcPr>
          <w:p w14:paraId="392330BD" w14:textId="77777777" w:rsidR="007510F5" w:rsidRPr="007510F5" w:rsidRDefault="007510F5" w:rsidP="001335BA">
            <w:pPr>
              <w:pStyle w:val="Other1"/>
              <w:spacing w:line="240" w:lineRule="auto"/>
              <w:ind w:firstLine="500"/>
              <w:jc w:val="left"/>
              <w:rPr>
                <w:rFonts w:ascii="华文中宋" w:eastAsia="华文中宋" w:hAnsi="华文中宋" w:cstheme="minorBidi"/>
                <w:color w:val="000000" w:themeColor="text1"/>
                <w:sz w:val="21"/>
                <w:szCs w:val="21"/>
                <w:lang w:val="en-US" w:eastAsia="zh-CN" w:bidi="ar-SA"/>
              </w:rPr>
            </w:pPr>
            <w:r w:rsidRPr="007510F5">
              <w:rPr>
                <w:rFonts w:ascii="华文中宋" w:eastAsia="华文中宋" w:hAnsi="华文中宋" w:cstheme="minorBidi"/>
                <w:color w:val="000000" w:themeColor="text1"/>
                <w:sz w:val="21"/>
                <w:szCs w:val="21"/>
                <w:lang w:val="en-US" w:eastAsia="zh-CN" w:bidi="ar-SA"/>
              </w:rPr>
              <w:t>只读</w:t>
            </w:r>
          </w:p>
        </w:tc>
      </w:tr>
    </w:tbl>
    <w:p w14:paraId="4A64515D" w14:textId="77777777" w:rsidR="007510F5" w:rsidRPr="007510F5" w:rsidRDefault="007510F5" w:rsidP="007510F5">
      <w:pPr>
        <w:rPr>
          <w:rFonts w:ascii="华文中宋" w:eastAsia="华文中宋" w:hAnsi="华文中宋" w:hint="eastAsia"/>
          <w:sz w:val="24"/>
        </w:rPr>
      </w:pPr>
    </w:p>
    <w:p w14:paraId="148CD6AF" w14:textId="7B8A9C15" w:rsidR="007510F5" w:rsidRPr="007510F5" w:rsidRDefault="007510F5" w:rsidP="007510F5">
      <w:pPr>
        <w:ind w:firstLineChars="200" w:firstLine="480"/>
        <w:rPr>
          <w:rFonts w:ascii="华文中宋" w:eastAsia="华文中宋" w:hAnsi="华文中宋" w:hint="eastAsia"/>
          <w:sz w:val="24"/>
        </w:rPr>
      </w:pPr>
      <w:r>
        <w:rPr>
          <w:rFonts w:ascii="华文中宋" w:eastAsia="华文中宋" w:hAnsi="华文中宋"/>
          <w:sz w:val="24"/>
        </w:rPr>
        <w:t>6</w:t>
      </w:r>
      <w:r w:rsidRPr="007510F5">
        <w:rPr>
          <w:rFonts w:ascii="华文中宋" w:eastAsia="华文中宋" w:hAnsi="华文中宋" w:hint="eastAsia"/>
          <w:sz w:val="24"/>
        </w:rPr>
        <w:t>）确定项目在配置库中的项目名，最好与项目标识一致。</w:t>
      </w:r>
    </w:p>
    <w:p w14:paraId="43457D6C" w14:textId="56A5C65B" w:rsidR="007510F5" w:rsidRDefault="007510F5" w:rsidP="007510F5">
      <w:pPr>
        <w:ind w:firstLineChars="200" w:firstLine="480"/>
        <w:rPr>
          <w:rFonts w:ascii="华文中宋" w:eastAsia="华文中宋" w:hAnsi="华文中宋"/>
          <w:sz w:val="24"/>
        </w:rPr>
      </w:pPr>
      <w:r>
        <w:rPr>
          <w:rFonts w:ascii="华文中宋" w:eastAsia="华文中宋" w:hAnsi="华文中宋"/>
          <w:sz w:val="24"/>
        </w:rPr>
        <w:t>7</w:t>
      </w:r>
      <w:r w:rsidRPr="007510F5">
        <w:rPr>
          <w:rFonts w:ascii="华文中宋" w:eastAsia="华文中宋" w:hAnsi="华文中宋" w:hint="eastAsia"/>
          <w:sz w:val="24"/>
        </w:rPr>
        <w:t>）此项目的配置管理者获得此项目名的最高权限。</w:t>
      </w:r>
    </w:p>
    <w:p w14:paraId="6411D9E8" w14:textId="7A0BCD4D" w:rsidR="00247264" w:rsidRPr="00247264" w:rsidRDefault="00247264" w:rsidP="00247264">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6</w:t>
      </w:r>
      <w:r>
        <w:rPr>
          <w:rFonts w:ascii="华文中宋" w:eastAsia="华文中宋" w:hAnsi="华文中宋" w:hint="eastAsia"/>
        </w:rPr>
        <w:t>配置库建立</w:t>
      </w:r>
    </w:p>
    <w:p w14:paraId="45A4221B"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1) 配置管理者建立git 主分支，并导入所需要的项目配置，分配给其他开发者git 主分支地址，分配相关权</w:t>
      </w:r>
    </w:p>
    <w:p w14:paraId="44BD506E"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限。建立版本表示来表示每一次迭代的版本</w:t>
      </w:r>
    </w:p>
    <w:p w14:paraId="2DC37802"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2) 其他开发者分别在git 中建立分支，并在分支中管理自己部分的提交物。</w:t>
      </w:r>
      <w:r w:rsidRPr="00247264">
        <w:rPr>
          <w:rFonts w:ascii="华文中宋" w:eastAsia="华文中宋" w:hAnsi="华文中宋" w:hint="eastAsia"/>
          <w:sz w:val="24"/>
        </w:rPr>
        <w:lastRenderedPageBreak/>
        <w:t>可以进行上交， 管理分支，或依</w:t>
      </w:r>
    </w:p>
    <w:p w14:paraId="3EDFBBB8"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据自己的权限查看其他分支</w:t>
      </w:r>
    </w:p>
    <w:p w14:paraId="28315744"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3) 管理者根据开发者的请求，通过或拒绝其所上交的产物，或分配给开发者各种权限。</w:t>
      </w:r>
    </w:p>
    <w:p w14:paraId="07ED81E1"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4) 分支的管理，管理员可以对分支进行合并，拆开，删除，增加管理。</w:t>
      </w:r>
    </w:p>
    <w:p w14:paraId="3D9C54BA" w14:textId="77777777" w:rsidR="00247264" w:rsidRPr="00247264" w:rsidRDefault="00247264" w:rsidP="00247264">
      <w:pPr>
        <w:ind w:firstLineChars="200" w:firstLine="480"/>
        <w:rPr>
          <w:rFonts w:ascii="华文中宋" w:eastAsia="华文中宋" w:hAnsi="华文中宋" w:hint="eastAsia"/>
          <w:sz w:val="24"/>
        </w:rPr>
      </w:pPr>
      <w:r w:rsidRPr="00247264">
        <w:rPr>
          <w:rFonts w:ascii="华文中宋" w:eastAsia="华文中宋" w:hAnsi="华文中宋" w:hint="eastAsia"/>
          <w:sz w:val="24"/>
        </w:rPr>
        <w:t>5) 根据git 中的记录，保留迭代记录，并在管理员检查之后，上交迭代过程中产物</w:t>
      </w:r>
    </w:p>
    <w:p w14:paraId="610AE979" w14:textId="316B420E" w:rsidR="00247264" w:rsidRDefault="00247264" w:rsidP="00247264">
      <w:pPr>
        <w:ind w:firstLineChars="200" w:firstLine="480"/>
        <w:rPr>
          <w:rFonts w:ascii="华文中宋" w:eastAsia="华文中宋" w:hAnsi="华文中宋"/>
          <w:sz w:val="24"/>
        </w:rPr>
      </w:pPr>
      <w:r w:rsidRPr="00247264">
        <w:rPr>
          <w:rFonts w:ascii="华文中宋" w:eastAsia="华文中宋" w:hAnsi="华文中宋" w:hint="eastAsia"/>
          <w:sz w:val="24"/>
        </w:rPr>
        <w:t>6) 如果发生需求变更，对进行变更的需求进行审核。之后将分支中需要修改的部分进行出库修改。</w:t>
      </w:r>
    </w:p>
    <w:p w14:paraId="4E482C68" w14:textId="34B6D9B4" w:rsidR="00A04738" w:rsidRPr="00247264" w:rsidRDefault="00A04738" w:rsidP="00A04738">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7</w:t>
      </w:r>
      <w:r w:rsidR="00156359" w:rsidRPr="00156359">
        <w:rPr>
          <w:rFonts w:ascii="华文中宋" w:eastAsia="华文中宋" w:hAnsi="华文中宋" w:hint="eastAsia"/>
        </w:rPr>
        <w:t>入库程序</w:t>
      </w:r>
    </w:p>
    <w:p w14:paraId="1627B301"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入库程序包括基线产品入库程序和非基线产品入库程序。</w:t>
      </w:r>
    </w:p>
    <w:p w14:paraId="0C0ADB13"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基线产品入库程序如下：</w:t>
      </w:r>
    </w:p>
    <w:p w14:paraId="178313BD"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1）配置管理者将此配置项导入VVS库中对应项目的相应目录中，并进行版本标识，在描述栏给出一定的描述。</w:t>
      </w:r>
    </w:p>
    <w:p w14:paraId="1A98F71B"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2）确定与此配置项关联的其他巳知的产品（包括基线产品和非基线产品），并在基线状态表中增加此配置项的关联项，同时标识覆盖关系。</w:t>
      </w:r>
    </w:p>
    <w:p w14:paraId="794C782F"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3）确定此配置项相关联的其他已知的基线的配置项，并在基线状态表中修改与此配置项关联的其他配置项的关联项，同时标识覆盖关系°</w:t>
      </w:r>
    </w:p>
    <w:p w14:paraId="22EBE067" w14:textId="324798E2"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4）（如果上一步骤可执行）生成基线状态记录表，并将基线状态记录表导入配置库中。</w:t>
      </w:r>
    </w:p>
    <w:p w14:paraId="4E0CA117"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lastRenderedPageBreak/>
        <w:t>非基线产品入库程序如下：</w:t>
      </w:r>
    </w:p>
    <w:p w14:paraId="558CC8BE"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1）配置管理者将此产品导入VVS库中对应项目的相应目录中，并进行版本标识，在描述栏给出一定的描述。</w:t>
      </w:r>
    </w:p>
    <w:p w14:paraId="14FE159D"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2）确定与此非基线产品关联的其他已知的基线产品的配置项，在基线关系表中修改这些基线的配置项的关联记录，同时标识覆盖关系。</w:t>
      </w:r>
    </w:p>
    <w:p w14:paraId="2AE99A97" w14:textId="728FF3C9" w:rsidR="00A04738" w:rsidRDefault="00156359" w:rsidP="00156359">
      <w:pPr>
        <w:ind w:firstLineChars="200" w:firstLine="480"/>
        <w:rPr>
          <w:rFonts w:ascii="华文中宋" w:eastAsia="华文中宋" w:hAnsi="华文中宋"/>
          <w:sz w:val="24"/>
        </w:rPr>
      </w:pPr>
      <w:r w:rsidRPr="00156359">
        <w:rPr>
          <w:rFonts w:ascii="华文中宋" w:eastAsia="华文中宋" w:hAnsi="华文中宋" w:hint="eastAsia"/>
          <w:sz w:val="24"/>
        </w:rPr>
        <w:t>3）（如果上一步骤可执行）生成基线状态记录表，并将基线状态记录表导入VVS库。</w:t>
      </w:r>
    </w:p>
    <w:p w14:paraId="07D71107" w14:textId="2913B47D" w:rsidR="00156359" w:rsidRPr="00247264" w:rsidRDefault="00156359" w:rsidP="00156359">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8</w:t>
      </w:r>
      <w:r>
        <w:rPr>
          <w:rFonts w:ascii="华文中宋" w:eastAsia="华文中宋" w:hAnsi="华文中宋" w:hint="eastAsia"/>
        </w:rPr>
        <w:t>出</w:t>
      </w:r>
      <w:r w:rsidRPr="00156359">
        <w:rPr>
          <w:rFonts w:ascii="华文中宋" w:eastAsia="华文中宋" w:hAnsi="华文中宋" w:hint="eastAsia"/>
        </w:rPr>
        <w:t>库程序</w:t>
      </w:r>
    </w:p>
    <w:p w14:paraId="36E3045B"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出库程序如下：</w:t>
      </w:r>
    </w:p>
    <w:p w14:paraId="3E2AD7B9" w14:textId="77777777" w:rsidR="00156359" w:rsidRPr="00156359" w:rsidRDefault="00156359" w:rsidP="00156359">
      <w:pPr>
        <w:ind w:firstLineChars="200" w:firstLine="480"/>
        <w:rPr>
          <w:rFonts w:ascii="华文中宋" w:eastAsia="华文中宋" w:hAnsi="华文中宋" w:hint="eastAsia"/>
          <w:sz w:val="24"/>
        </w:rPr>
      </w:pPr>
      <w:r w:rsidRPr="00156359">
        <w:rPr>
          <w:rFonts w:ascii="华文中宋" w:eastAsia="华文中宋" w:hAnsi="华文中宋" w:hint="eastAsia"/>
          <w:sz w:val="24"/>
        </w:rPr>
        <w:t>1）有权限读取此配置库的项目人员可以根据需求从配置库中以可读的方式导出相应的工作产品。</w:t>
      </w:r>
    </w:p>
    <w:p w14:paraId="29FE700D" w14:textId="0CA2BBB0" w:rsidR="00156359" w:rsidRDefault="00156359" w:rsidP="00156359">
      <w:pPr>
        <w:ind w:firstLineChars="200" w:firstLine="480"/>
        <w:rPr>
          <w:rFonts w:ascii="华文中宋" w:eastAsia="华文中宋" w:hAnsi="华文中宋"/>
          <w:sz w:val="24"/>
        </w:rPr>
      </w:pPr>
      <w:r w:rsidRPr="00156359">
        <w:rPr>
          <w:rFonts w:ascii="华文中宋" w:eastAsia="华文中宋" w:hAnsi="华文中宋" w:hint="eastAsia"/>
          <w:sz w:val="24"/>
        </w:rPr>
        <w:t>2）当某工作产品变更时，配置管理者以可写的方式将此产品从配置库导出，期间此工作产品不能以可写的方式出库，只能以可读的方式出库。</w:t>
      </w:r>
    </w:p>
    <w:p w14:paraId="5695C115" w14:textId="5905A2C7" w:rsidR="00156359" w:rsidRPr="00247264" w:rsidRDefault="00156359" w:rsidP="00156359">
      <w:pPr>
        <w:pStyle w:val="2"/>
        <w:ind w:firstLine="420"/>
        <w:rPr>
          <w:rFonts w:ascii="华文中宋" w:eastAsia="华文中宋" w:hAnsi="华文中宋" w:hint="eastAsia"/>
        </w:rPr>
      </w:pPr>
      <w:r>
        <w:rPr>
          <w:rFonts w:ascii="华文中宋" w:eastAsia="华文中宋" w:hAnsi="华文中宋"/>
        </w:rPr>
        <w:t>8</w:t>
      </w:r>
      <w:r w:rsidRPr="00C6035B">
        <w:rPr>
          <w:rFonts w:ascii="华文中宋" w:eastAsia="华文中宋" w:hAnsi="华文中宋"/>
        </w:rPr>
        <w:t>.</w:t>
      </w:r>
      <w:r>
        <w:rPr>
          <w:rFonts w:ascii="华文中宋" w:eastAsia="华文中宋" w:hAnsi="华文中宋"/>
        </w:rPr>
        <w:t>9</w:t>
      </w:r>
      <w:r w:rsidRPr="00156359">
        <w:rPr>
          <w:rFonts w:ascii="华文中宋" w:eastAsia="华文中宋" w:hAnsi="华文中宋" w:hint="eastAsia"/>
        </w:rPr>
        <w:t>基线变更程序</w:t>
      </w:r>
    </w:p>
    <w:p w14:paraId="6C814D38" w14:textId="063B6755" w:rsidR="00156359" w:rsidRDefault="008D5287" w:rsidP="00156359">
      <w:pPr>
        <w:ind w:firstLineChars="200" w:firstLine="480"/>
        <w:rPr>
          <w:rFonts w:ascii="华文中宋" w:eastAsia="华文中宋" w:hAnsi="华文中宋"/>
          <w:sz w:val="24"/>
        </w:rPr>
      </w:pPr>
      <w:r w:rsidRPr="008D5287">
        <w:rPr>
          <w:rFonts w:ascii="华文中宋" w:eastAsia="华文中宋" w:hAnsi="华文中宋" w:hint="eastAsia"/>
          <w:sz w:val="24"/>
        </w:rPr>
        <w:t>基线变更程序如</w:t>
      </w:r>
      <w:r>
        <w:rPr>
          <w:rFonts w:ascii="华文中宋" w:eastAsia="华文中宋" w:hAnsi="华文中宋" w:hint="eastAsia"/>
          <w:sz w:val="24"/>
        </w:rPr>
        <w:t>下</w:t>
      </w:r>
      <w:r w:rsidRPr="008D5287">
        <w:rPr>
          <w:rFonts w:ascii="华文中宋" w:eastAsia="华文中宋" w:hAnsi="华文中宋" w:hint="eastAsia"/>
          <w:sz w:val="24"/>
        </w:rPr>
        <w:t>图所示，当有新的需求变更产生时，对其进行需求变更的审核，如果审核通过之后则在下一个Sprint中将其实现，如果没有通过则拒绝变更。</w:t>
      </w:r>
    </w:p>
    <w:p w14:paraId="1AE09A7E" w14:textId="5121A66E" w:rsidR="00156359" w:rsidRDefault="006F2B6E" w:rsidP="00156359">
      <w:pPr>
        <w:ind w:firstLineChars="200" w:firstLine="420"/>
        <w:rPr>
          <w:rFonts w:ascii="华文中宋" w:eastAsia="华文中宋" w:hAnsi="华文中宋"/>
          <w:sz w:val="24"/>
        </w:rPr>
      </w:pPr>
      <w:r>
        <w:rPr>
          <w:noProof/>
        </w:rPr>
        <w:lastRenderedPageBreak/>
        <w:drawing>
          <wp:inline distT="0" distB="0" distL="114300" distR="114300" wp14:anchorId="12FAB3FD" wp14:editId="36D7A536">
            <wp:extent cx="5266690" cy="1226185"/>
            <wp:effectExtent l="0" t="0" r="3810" b="5715"/>
            <wp:docPr id="1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图示&#10;&#10;描述已自动生成"/>
                    <pic:cNvPicPr>
                      <a:picLocks noChangeAspect="1"/>
                    </pic:cNvPicPr>
                  </pic:nvPicPr>
                  <pic:blipFill>
                    <a:blip r:embed="rId23"/>
                    <a:stretch>
                      <a:fillRect/>
                    </a:stretch>
                  </pic:blipFill>
                  <pic:spPr>
                    <a:xfrm>
                      <a:off x="0" y="0"/>
                      <a:ext cx="5266690" cy="1226185"/>
                    </a:xfrm>
                    <a:prstGeom prst="rect">
                      <a:avLst/>
                    </a:prstGeom>
                    <a:noFill/>
                    <a:ln>
                      <a:noFill/>
                    </a:ln>
                  </pic:spPr>
                </pic:pic>
              </a:graphicData>
            </a:graphic>
          </wp:inline>
        </w:drawing>
      </w:r>
    </w:p>
    <w:p w14:paraId="24D9AFC3"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具体流程如下：</w:t>
      </w:r>
    </w:p>
    <w:p w14:paraId="4E389B1D"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1）配置管理者收到基线修改请求后，在波及分析功能中，输入请求修改的配置项，生成与此配置项相关的波及关系表。</w:t>
      </w:r>
    </w:p>
    <w:p w14:paraId="6CA3881E"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2）配置管理者将基线波及关系表提交给SCCB,由SCCB确定是否需要修改。如果需要修改，SC-CB应根据波及关系表，确定需要修改的具体文件，并在波及分析表中标识出来。</w:t>
      </w:r>
    </w:p>
    <w:p w14:paraId="58A9C5E8"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3）配置管理将需要修改的文件按出库程序从配置库中出库。</w:t>
      </w:r>
    </w:p>
    <w:p w14:paraId="041A3B6A"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4）项目人员将修改后的文件提交给配置管理者。</w:t>
      </w:r>
    </w:p>
    <w:p w14:paraId="7D65F4B8" w14:textId="77777777" w:rsidR="006F2B6E" w:rsidRPr="006F2B6E" w:rsidRDefault="006F2B6E" w:rsidP="006F2B6E">
      <w:pPr>
        <w:ind w:firstLineChars="200" w:firstLine="480"/>
        <w:rPr>
          <w:rFonts w:ascii="华文中宋" w:eastAsia="华文中宋" w:hAnsi="华文中宋" w:hint="eastAsia"/>
          <w:sz w:val="24"/>
        </w:rPr>
      </w:pPr>
      <w:r w:rsidRPr="006F2B6E">
        <w:rPr>
          <w:rFonts w:ascii="华文中宋" w:eastAsia="华文中宋" w:hAnsi="华文中宋" w:hint="eastAsia"/>
          <w:sz w:val="24"/>
        </w:rPr>
        <w:t>5）配置管理者将修改后的配置项按入库程序入配置库。</w:t>
      </w:r>
    </w:p>
    <w:p w14:paraId="2F23D638" w14:textId="4B6A4548" w:rsidR="006F2B6E" w:rsidRDefault="006F2B6E" w:rsidP="006F2B6E">
      <w:pPr>
        <w:ind w:firstLineChars="200" w:firstLine="480"/>
        <w:rPr>
          <w:rFonts w:ascii="华文中宋" w:eastAsia="华文中宋" w:hAnsi="华文中宋"/>
          <w:sz w:val="24"/>
        </w:rPr>
      </w:pPr>
      <w:r w:rsidRPr="006F2B6E">
        <w:rPr>
          <w:rFonts w:ascii="华文中宋" w:eastAsia="华文中宋" w:hAnsi="华文中宋" w:hint="eastAsia"/>
          <w:sz w:val="24"/>
        </w:rPr>
        <w:t>6）配置管理者按SCCB标识出的修改文件，由波及关系表生成基线变更记录表，并按入库程序入配置库。</w:t>
      </w:r>
    </w:p>
    <w:p w14:paraId="201E8AD9" w14:textId="753CE4C1" w:rsidR="006F2B6E" w:rsidRDefault="006F2B6E">
      <w:pPr>
        <w:widowControl/>
        <w:jc w:val="left"/>
        <w:rPr>
          <w:rFonts w:ascii="华文中宋" w:eastAsia="华文中宋" w:hAnsi="华文中宋"/>
          <w:sz w:val="24"/>
        </w:rPr>
      </w:pPr>
      <w:r>
        <w:rPr>
          <w:rFonts w:ascii="华文中宋" w:eastAsia="华文中宋" w:hAnsi="华文中宋"/>
          <w:sz w:val="24"/>
        </w:rPr>
        <w:br w:type="page"/>
      </w:r>
    </w:p>
    <w:p w14:paraId="11DC8802" w14:textId="0EEEC779" w:rsidR="006F2B6E" w:rsidRPr="004205E0" w:rsidRDefault="006F2B6E" w:rsidP="006F2B6E">
      <w:pPr>
        <w:pStyle w:val="1"/>
        <w:numPr>
          <w:ilvl w:val="0"/>
          <w:numId w:val="1"/>
        </w:numPr>
        <w:rPr>
          <w:rFonts w:ascii="华文中宋" w:eastAsia="华文中宋" w:hAnsi="华文中宋" w:hint="eastAsia"/>
        </w:rPr>
      </w:pPr>
      <w:r>
        <w:rPr>
          <w:rFonts w:ascii="华文中宋" w:eastAsia="华文中宋" w:hAnsi="华文中宋" w:hint="eastAsia"/>
        </w:rPr>
        <w:lastRenderedPageBreak/>
        <w:t>项目</w:t>
      </w:r>
      <w:r>
        <w:rPr>
          <w:rFonts w:ascii="华文中宋" w:eastAsia="华文中宋" w:hAnsi="华文中宋" w:hint="eastAsia"/>
        </w:rPr>
        <w:t>人员与沟通</w:t>
      </w:r>
      <w:r>
        <w:rPr>
          <w:rFonts w:ascii="华文中宋" w:eastAsia="华文中宋" w:hAnsi="华文中宋" w:hint="eastAsia"/>
        </w:rPr>
        <w:t>计划</w:t>
      </w:r>
    </w:p>
    <w:p w14:paraId="545A6E6C" w14:textId="54ABE84C" w:rsidR="006F2B6E" w:rsidRPr="0039298D" w:rsidRDefault="00BE297B" w:rsidP="006F2B6E">
      <w:pPr>
        <w:pStyle w:val="2"/>
        <w:ind w:firstLine="420"/>
        <w:rPr>
          <w:rFonts w:ascii="华文中宋" w:eastAsia="华文中宋" w:hAnsi="华文中宋" w:hint="eastAsia"/>
        </w:rPr>
      </w:pPr>
      <w:r>
        <w:rPr>
          <w:rFonts w:ascii="华文中宋" w:eastAsia="华文中宋" w:hAnsi="华文中宋"/>
        </w:rPr>
        <w:t>9</w:t>
      </w:r>
      <w:r w:rsidR="006F2B6E" w:rsidRPr="00C6035B">
        <w:rPr>
          <w:rFonts w:ascii="华文中宋" w:eastAsia="华文中宋" w:hAnsi="华文中宋"/>
        </w:rPr>
        <w:t>.</w:t>
      </w:r>
      <w:r w:rsidR="006F2B6E" w:rsidRPr="00C6035B">
        <w:rPr>
          <w:rFonts w:ascii="华文中宋" w:eastAsia="华文中宋" w:hAnsi="华文中宋" w:hint="eastAsia"/>
        </w:rPr>
        <w:t>1</w:t>
      </w:r>
      <w:r w:rsidR="006929BB">
        <w:rPr>
          <w:rFonts w:ascii="华文中宋" w:eastAsia="华文中宋" w:hAnsi="华文中宋" w:hint="eastAsia"/>
        </w:rPr>
        <w:t>团队人员计划</w:t>
      </w:r>
    </w:p>
    <w:p w14:paraId="3C20C782" w14:textId="28E1473A" w:rsidR="006F2B6E" w:rsidRDefault="006929BB" w:rsidP="00156359">
      <w:pPr>
        <w:ind w:firstLineChars="200" w:firstLine="480"/>
        <w:rPr>
          <w:rFonts w:ascii="华文中宋" w:eastAsia="华文中宋" w:hAnsi="华文中宋"/>
          <w:sz w:val="24"/>
        </w:rPr>
      </w:pPr>
      <w:r w:rsidRPr="006929BB">
        <w:rPr>
          <w:rFonts w:ascii="华文中宋" w:eastAsia="华文中宋" w:hAnsi="华文中宋" w:hint="eastAsia"/>
          <w:sz w:val="24"/>
        </w:rPr>
        <w:t>由于项目实施过程中需要涉及不同组织的各方面人员，而各组织之间的任务和职责也不尽相同，因此明确定义组织结构和各自职责可保证系统开发活动的顺利进行。本项目的组织结构如</w:t>
      </w:r>
      <w:r>
        <w:rPr>
          <w:rFonts w:ascii="华文中宋" w:eastAsia="华文中宋" w:hAnsi="华文中宋" w:hint="eastAsia"/>
          <w:sz w:val="24"/>
        </w:rPr>
        <w:t>下</w:t>
      </w:r>
      <w:r w:rsidRPr="006929BB">
        <w:rPr>
          <w:rFonts w:ascii="华文中宋" w:eastAsia="华文中宋" w:hAnsi="华文中宋" w:hint="eastAsia"/>
          <w:sz w:val="24"/>
        </w:rPr>
        <w:t>图所示，相当于矩阵组织结构</w:t>
      </w:r>
      <w:r>
        <w:rPr>
          <w:rFonts w:ascii="华文中宋" w:eastAsia="华文中宋" w:hAnsi="华文中宋" w:hint="eastAsia"/>
          <w:sz w:val="24"/>
        </w:rPr>
        <w:t>：</w:t>
      </w:r>
    </w:p>
    <w:p w14:paraId="68776E51" w14:textId="5B76AAE1" w:rsidR="006929BB" w:rsidRDefault="006929BB" w:rsidP="00156359">
      <w:pPr>
        <w:ind w:firstLineChars="200" w:firstLine="420"/>
        <w:rPr>
          <w:rFonts w:ascii="华文中宋" w:eastAsia="华文中宋" w:hAnsi="华文中宋"/>
          <w:sz w:val="24"/>
        </w:rPr>
      </w:pPr>
      <w:r>
        <w:rPr>
          <w:noProof/>
        </w:rPr>
        <w:drawing>
          <wp:inline distT="0" distB="0" distL="114300" distR="114300" wp14:anchorId="72867388" wp14:editId="2B0B1F3E">
            <wp:extent cx="4445000" cy="2114550"/>
            <wp:effectExtent l="0" t="0" r="0" b="6350"/>
            <wp:docPr id="12" name="图片 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截图里有图片&#10;&#10;描述已自动生成"/>
                    <pic:cNvPicPr>
                      <a:picLocks noChangeAspect="1"/>
                    </pic:cNvPicPr>
                  </pic:nvPicPr>
                  <pic:blipFill>
                    <a:blip r:embed="rId24"/>
                    <a:stretch>
                      <a:fillRect/>
                    </a:stretch>
                  </pic:blipFill>
                  <pic:spPr>
                    <a:xfrm>
                      <a:off x="0" y="0"/>
                      <a:ext cx="4445000" cy="2114550"/>
                    </a:xfrm>
                    <a:prstGeom prst="rect">
                      <a:avLst/>
                    </a:prstGeom>
                    <a:noFill/>
                    <a:ln>
                      <a:noFill/>
                    </a:ln>
                  </pic:spPr>
                </pic:pic>
              </a:graphicData>
            </a:graphic>
          </wp:inline>
        </w:drawing>
      </w:r>
    </w:p>
    <w:p w14:paraId="5D4114D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其中：</w:t>
      </w:r>
    </w:p>
    <w:p w14:paraId="24C93D5F"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合同管理者：</w:t>
      </w:r>
    </w:p>
    <w:p w14:paraId="5744210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负责项目对外的商务协调。</w:t>
      </w:r>
    </w:p>
    <w:p w14:paraId="6BB305B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负责项目计划的审批和实施监督。</w:t>
      </w:r>
    </w:p>
    <w:p w14:paraId="4DF036D2"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需求管理组：</w:t>
      </w:r>
    </w:p>
    <w:p w14:paraId="1373E63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负责KFL 的定义。</w:t>
      </w:r>
    </w:p>
    <w:p w14:paraId="605484BB"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负责对需求进行分析处理</w:t>
      </w:r>
    </w:p>
    <w:p w14:paraId="2574DA38"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●负责日常开发中的需求核对</w:t>
      </w:r>
    </w:p>
    <w:p w14:paraId="0EE4597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负责与用户进行需求方面的交涉</w:t>
      </w:r>
    </w:p>
    <w:p w14:paraId="694993E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lastRenderedPageBreak/>
        <w:t>项目管理者：</w:t>
      </w:r>
    </w:p>
    <w:p w14:paraId="46BCFFE8"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负责项目实施的组织、规划和管理。</w:t>
      </w:r>
    </w:p>
    <w:p w14:paraId="5BB23714"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负责项目实施的资源组织协调。</w:t>
      </w:r>
    </w:p>
    <w:p w14:paraId="5EF7E543"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●负责项目计划的维护。</w:t>
      </w:r>
    </w:p>
    <w:p w14:paraId="672323DD"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负责定期向上级进行工作报告。</w:t>
      </w:r>
    </w:p>
    <w:p w14:paraId="4A23BE09"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负责最终产物提交。</w:t>
      </w:r>
    </w:p>
    <w:p w14:paraId="583E368F"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负责与上级和客户进行协商。</w:t>
      </w:r>
    </w:p>
    <w:p w14:paraId="65BFFD3D"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系统开发组：</w:t>
      </w:r>
    </w:p>
    <w:p w14:paraId="1162FF94"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负责系统的实现和测试。</w:t>
      </w:r>
    </w:p>
    <w:p w14:paraId="1DF3924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●负责数据库的测试和稳定性检测。</w:t>
      </w:r>
    </w:p>
    <w:p w14:paraId="243E9803"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●负责接口设计。</w:t>
      </w:r>
    </w:p>
    <w:p w14:paraId="105A811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●负责系统代码的维护。</w:t>
      </w:r>
    </w:p>
    <w:p w14:paraId="7B17D6BA"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●负责系统的集成和调试</w:t>
      </w:r>
    </w:p>
    <w:p w14:paraId="5C958951"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质量保证组：</w:t>
      </w:r>
    </w:p>
    <w:p w14:paraId="6FC1CA0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负责根据过程规范制定检查表， 按阶段控制项目开发过程。</w:t>
      </w:r>
    </w:p>
    <w:p w14:paraId="78716EEC"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●负责项目的配置管理。</w:t>
      </w:r>
    </w:p>
    <w:p w14:paraId="32B94D0B"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●负责测试案例的设计。</w:t>
      </w:r>
    </w:p>
    <w:p w14:paraId="09CD7BD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●负责系统的测试。</w:t>
      </w:r>
    </w:p>
    <w:p w14:paraId="2B14763E"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开发运行环境支持组：</w:t>
      </w:r>
    </w:p>
    <w:p w14:paraId="4B08F686" w14:textId="77777777" w:rsidR="0084226A" w:rsidRPr="0084226A" w:rsidRDefault="0084226A" w:rsidP="0084226A">
      <w:pPr>
        <w:ind w:firstLineChars="200" w:firstLine="480"/>
        <w:rPr>
          <w:rFonts w:ascii="华文中宋" w:eastAsia="华文中宋" w:hAnsi="华文中宋" w:hint="eastAsia"/>
          <w:sz w:val="24"/>
        </w:rPr>
      </w:pPr>
      <w:r w:rsidRPr="0084226A">
        <w:rPr>
          <w:rFonts w:ascii="华文中宋" w:eastAsia="华文中宋" w:hAnsi="华文中宋" w:hint="eastAsia"/>
          <w:sz w:val="24"/>
        </w:rPr>
        <w:t>● 负责开发环境、内容管理环境和QA 环境的建立。</w:t>
      </w:r>
    </w:p>
    <w:p w14:paraId="1C931783" w14:textId="31E64FE4" w:rsidR="008857A5" w:rsidRDefault="0084226A" w:rsidP="0084226A">
      <w:pPr>
        <w:ind w:firstLineChars="200" w:firstLine="480"/>
        <w:rPr>
          <w:rFonts w:ascii="华文中宋" w:eastAsia="华文中宋" w:hAnsi="华文中宋"/>
          <w:sz w:val="24"/>
        </w:rPr>
      </w:pPr>
      <w:r w:rsidRPr="0084226A">
        <w:rPr>
          <w:rFonts w:ascii="华文中宋" w:eastAsia="华文中宋" w:hAnsi="华文中宋" w:hint="eastAsia"/>
          <w:sz w:val="24"/>
        </w:rPr>
        <w:t>● 协助开发人员进行系统安装和配置。</w:t>
      </w:r>
    </w:p>
    <w:p w14:paraId="27BBE76A" w14:textId="77777777" w:rsidR="008857A5" w:rsidRDefault="008857A5" w:rsidP="00156359">
      <w:pPr>
        <w:ind w:firstLineChars="200" w:firstLine="480"/>
        <w:rPr>
          <w:rFonts w:ascii="华文中宋" w:eastAsia="华文中宋" w:hAnsi="华文中宋"/>
          <w:sz w:val="24"/>
        </w:rPr>
      </w:pPr>
    </w:p>
    <w:tbl>
      <w:tblPr>
        <w:tblW w:w="9298" w:type="dxa"/>
        <w:jc w:val="center"/>
        <w:tblLayout w:type="fixed"/>
        <w:tblCellMar>
          <w:left w:w="10" w:type="dxa"/>
          <w:right w:w="10" w:type="dxa"/>
        </w:tblCellMar>
        <w:tblLook w:val="04A0" w:firstRow="1" w:lastRow="0" w:firstColumn="1" w:lastColumn="0" w:noHBand="0" w:noVBand="1"/>
      </w:tblPr>
      <w:tblGrid>
        <w:gridCol w:w="1820"/>
        <w:gridCol w:w="1299"/>
        <w:gridCol w:w="1134"/>
        <w:gridCol w:w="2129"/>
        <w:gridCol w:w="1415"/>
        <w:gridCol w:w="1501"/>
      </w:tblGrid>
      <w:tr w:rsidR="0084226A" w14:paraId="3D41D2D5" w14:textId="77777777" w:rsidTr="002576CA">
        <w:trPr>
          <w:trHeight w:hRule="exact" w:val="423"/>
          <w:jc w:val="center"/>
        </w:trPr>
        <w:tc>
          <w:tcPr>
            <w:tcW w:w="1820" w:type="dxa"/>
            <w:tcBorders>
              <w:top w:val="single" w:sz="4" w:space="0" w:color="auto"/>
            </w:tcBorders>
            <w:shd w:val="clear" w:color="auto" w:fill="FFFFFF"/>
            <w:vAlign w:val="bottom"/>
          </w:tcPr>
          <w:p w14:paraId="1DD1C12B"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角色</w:t>
            </w:r>
          </w:p>
        </w:tc>
        <w:tc>
          <w:tcPr>
            <w:tcW w:w="1299" w:type="dxa"/>
            <w:tcBorders>
              <w:top w:val="single" w:sz="4" w:space="0" w:color="auto"/>
              <w:left w:val="single" w:sz="4" w:space="0" w:color="auto"/>
            </w:tcBorders>
            <w:shd w:val="clear" w:color="auto" w:fill="FFFFFF"/>
            <w:vAlign w:val="bottom"/>
          </w:tcPr>
          <w:p w14:paraId="12EC57FB"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负责人</w:t>
            </w:r>
          </w:p>
        </w:tc>
        <w:tc>
          <w:tcPr>
            <w:tcW w:w="1134" w:type="dxa"/>
            <w:tcBorders>
              <w:top w:val="single" w:sz="4" w:space="0" w:color="auto"/>
              <w:left w:val="single" w:sz="4" w:space="0" w:color="auto"/>
            </w:tcBorders>
            <w:shd w:val="clear" w:color="auto" w:fill="FFFFFF"/>
            <w:vAlign w:val="bottom"/>
          </w:tcPr>
          <w:p w14:paraId="0FF7E4F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参与人</w:t>
            </w:r>
          </w:p>
        </w:tc>
        <w:tc>
          <w:tcPr>
            <w:tcW w:w="2129" w:type="dxa"/>
            <w:tcBorders>
              <w:top w:val="single" w:sz="4" w:space="0" w:color="auto"/>
              <w:left w:val="single" w:sz="4" w:space="0" w:color="auto"/>
            </w:tcBorders>
            <w:shd w:val="clear" w:color="auto" w:fill="FFFFFF"/>
            <w:vAlign w:val="bottom"/>
          </w:tcPr>
          <w:p w14:paraId="3418AF94"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角色</w:t>
            </w:r>
          </w:p>
        </w:tc>
        <w:tc>
          <w:tcPr>
            <w:tcW w:w="1415" w:type="dxa"/>
            <w:tcBorders>
              <w:top w:val="single" w:sz="4" w:space="0" w:color="auto"/>
              <w:left w:val="single" w:sz="4" w:space="0" w:color="auto"/>
            </w:tcBorders>
            <w:shd w:val="clear" w:color="auto" w:fill="FFFFFF"/>
            <w:vAlign w:val="bottom"/>
          </w:tcPr>
          <w:p w14:paraId="3214894C"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负责人</w:t>
            </w:r>
          </w:p>
        </w:tc>
        <w:tc>
          <w:tcPr>
            <w:tcW w:w="1501" w:type="dxa"/>
            <w:tcBorders>
              <w:top w:val="single" w:sz="4" w:space="0" w:color="auto"/>
              <w:left w:val="single" w:sz="4" w:space="0" w:color="auto"/>
            </w:tcBorders>
            <w:shd w:val="clear" w:color="auto" w:fill="FFFFFF"/>
            <w:vAlign w:val="bottom"/>
          </w:tcPr>
          <w:p w14:paraId="58E3FBDA" w14:textId="77777777" w:rsidR="0084226A" w:rsidRPr="002576CA" w:rsidRDefault="0084226A" w:rsidP="002576CA">
            <w:pPr>
              <w:pStyle w:val="Other1"/>
              <w:spacing w:line="240" w:lineRule="auto"/>
              <w:ind w:left="320" w:firstLine="68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参与人</w:t>
            </w:r>
          </w:p>
        </w:tc>
      </w:tr>
      <w:tr w:rsidR="0084226A" w14:paraId="422E4764" w14:textId="77777777" w:rsidTr="002576CA">
        <w:trPr>
          <w:trHeight w:hRule="exact" w:val="400"/>
          <w:jc w:val="center"/>
        </w:trPr>
        <w:tc>
          <w:tcPr>
            <w:tcW w:w="1820" w:type="dxa"/>
            <w:tcBorders>
              <w:top w:val="single" w:sz="4" w:space="0" w:color="auto"/>
            </w:tcBorders>
            <w:shd w:val="clear" w:color="auto" w:fill="FFFFFF"/>
            <w:vAlign w:val="bottom"/>
          </w:tcPr>
          <w:p w14:paraId="3977AC91"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合同管理者</w:t>
            </w:r>
          </w:p>
        </w:tc>
        <w:tc>
          <w:tcPr>
            <w:tcW w:w="1299" w:type="dxa"/>
            <w:tcBorders>
              <w:top w:val="single" w:sz="4" w:space="0" w:color="auto"/>
              <w:left w:val="single" w:sz="4" w:space="0" w:color="auto"/>
            </w:tcBorders>
            <w:shd w:val="clear" w:color="auto" w:fill="FFFFFF"/>
            <w:vAlign w:val="bottom"/>
          </w:tcPr>
          <w:p w14:paraId="3F23F6BD" w14:textId="6FD4BCDA"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梁坤</w:t>
            </w:r>
          </w:p>
        </w:tc>
        <w:tc>
          <w:tcPr>
            <w:tcW w:w="1134" w:type="dxa"/>
            <w:tcBorders>
              <w:top w:val="single" w:sz="4" w:space="0" w:color="auto"/>
              <w:left w:val="single" w:sz="4" w:space="0" w:color="auto"/>
            </w:tcBorders>
            <w:shd w:val="clear" w:color="auto" w:fill="FFFFFF"/>
          </w:tcPr>
          <w:p w14:paraId="61BD961D"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4134AE20"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CM组</w:t>
            </w:r>
          </w:p>
        </w:tc>
        <w:tc>
          <w:tcPr>
            <w:tcW w:w="1415" w:type="dxa"/>
            <w:tcBorders>
              <w:top w:val="single" w:sz="4" w:space="0" w:color="auto"/>
              <w:left w:val="single" w:sz="4" w:space="0" w:color="auto"/>
            </w:tcBorders>
            <w:shd w:val="clear" w:color="auto" w:fill="FFFFFF"/>
            <w:vAlign w:val="bottom"/>
          </w:tcPr>
          <w:p w14:paraId="1D08E86E" w14:textId="35466B4A"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梁坤</w:t>
            </w:r>
          </w:p>
        </w:tc>
        <w:tc>
          <w:tcPr>
            <w:tcW w:w="1501" w:type="dxa"/>
            <w:tcBorders>
              <w:top w:val="single" w:sz="4" w:space="0" w:color="auto"/>
              <w:left w:val="single" w:sz="4" w:space="0" w:color="auto"/>
            </w:tcBorders>
            <w:shd w:val="clear" w:color="auto" w:fill="FFFFFF"/>
            <w:vAlign w:val="bottom"/>
          </w:tcPr>
          <w:p w14:paraId="79C97F87" w14:textId="70330A08"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冀昀锴、张众</w:t>
            </w:r>
          </w:p>
        </w:tc>
      </w:tr>
      <w:tr w:rsidR="0084226A" w14:paraId="55CFD456" w14:textId="77777777" w:rsidTr="002576CA">
        <w:trPr>
          <w:trHeight w:hRule="exact" w:val="407"/>
          <w:jc w:val="center"/>
        </w:trPr>
        <w:tc>
          <w:tcPr>
            <w:tcW w:w="1820" w:type="dxa"/>
            <w:tcBorders>
              <w:top w:val="single" w:sz="4" w:space="0" w:color="auto"/>
            </w:tcBorders>
            <w:shd w:val="clear" w:color="auto" w:fill="FFFFFF"/>
            <w:vAlign w:val="bottom"/>
          </w:tcPr>
          <w:p w14:paraId="0475B028"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需求管理组</w:t>
            </w:r>
          </w:p>
        </w:tc>
        <w:tc>
          <w:tcPr>
            <w:tcW w:w="1299" w:type="dxa"/>
            <w:tcBorders>
              <w:top w:val="single" w:sz="4" w:space="0" w:color="auto"/>
              <w:left w:val="single" w:sz="4" w:space="0" w:color="auto"/>
            </w:tcBorders>
            <w:shd w:val="clear" w:color="auto" w:fill="FFFFFF"/>
            <w:vAlign w:val="bottom"/>
          </w:tcPr>
          <w:p w14:paraId="31F3A66E" w14:textId="257C05F7"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134" w:type="dxa"/>
            <w:tcBorders>
              <w:top w:val="single" w:sz="4" w:space="0" w:color="auto"/>
              <w:left w:val="single" w:sz="4" w:space="0" w:color="auto"/>
            </w:tcBorders>
            <w:shd w:val="clear" w:color="auto" w:fill="FFFFFF"/>
            <w:vAlign w:val="bottom"/>
          </w:tcPr>
          <w:p w14:paraId="6B4490C4" w14:textId="0B492A35"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凌熙涵</w:t>
            </w:r>
          </w:p>
        </w:tc>
        <w:tc>
          <w:tcPr>
            <w:tcW w:w="2129" w:type="dxa"/>
            <w:tcBorders>
              <w:top w:val="single" w:sz="4" w:space="0" w:color="auto"/>
              <w:left w:val="single" w:sz="4" w:space="0" w:color="auto"/>
            </w:tcBorders>
            <w:shd w:val="clear" w:color="auto" w:fill="FFFFFF"/>
            <w:vAlign w:val="bottom"/>
          </w:tcPr>
          <w:p w14:paraId="4072A1F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质量保证组-QA</w:t>
            </w:r>
          </w:p>
        </w:tc>
        <w:tc>
          <w:tcPr>
            <w:tcW w:w="1415" w:type="dxa"/>
            <w:tcBorders>
              <w:top w:val="single" w:sz="4" w:space="0" w:color="auto"/>
              <w:left w:val="single" w:sz="4" w:space="0" w:color="auto"/>
            </w:tcBorders>
            <w:shd w:val="clear" w:color="auto" w:fill="FFFFFF"/>
            <w:vAlign w:val="bottom"/>
          </w:tcPr>
          <w:p w14:paraId="08BD719B" w14:textId="1E2B7C68"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tcPr>
          <w:p w14:paraId="66BC0319" w14:textId="77777777" w:rsidR="0084226A" w:rsidRPr="002576CA" w:rsidRDefault="0084226A" w:rsidP="002576CA">
            <w:pPr>
              <w:ind w:left="320"/>
              <w:rPr>
                <w:rFonts w:ascii="华文中宋" w:eastAsia="华文中宋" w:hAnsi="华文中宋"/>
                <w:color w:val="000000" w:themeColor="text1"/>
                <w:szCs w:val="21"/>
              </w:rPr>
            </w:pPr>
          </w:p>
        </w:tc>
      </w:tr>
      <w:tr w:rsidR="0084226A" w14:paraId="3D05B865" w14:textId="77777777" w:rsidTr="002576CA">
        <w:trPr>
          <w:trHeight w:hRule="exact" w:val="407"/>
          <w:jc w:val="center"/>
        </w:trPr>
        <w:tc>
          <w:tcPr>
            <w:tcW w:w="1820" w:type="dxa"/>
            <w:tcBorders>
              <w:top w:val="single" w:sz="4" w:space="0" w:color="auto"/>
            </w:tcBorders>
            <w:shd w:val="clear" w:color="auto" w:fill="FFFFFF"/>
            <w:vAlign w:val="bottom"/>
          </w:tcPr>
          <w:p w14:paraId="2111C38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项目管理者</w:t>
            </w:r>
          </w:p>
        </w:tc>
        <w:tc>
          <w:tcPr>
            <w:tcW w:w="1299" w:type="dxa"/>
            <w:tcBorders>
              <w:top w:val="single" w:sz="4" w:space="0" w:color="auto"/>
              <w:left w:val="single" w:sz="4" w:space="0" w:color="auto"/>
            </w:tcBorders>
            <w:shd w:val="clear" w:color="auto" w:fill="FFFFFF"/>
            <w:vAlign w:val="bottom"/>
          </w:tcPr>
          <w:p w14:paraId="4187F009" w14:textId="3EAF1E24"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134" w:type="dxa"/>
            <w:tcBorders>
              <w:top w:val="single" w:sz="4" w:space="0" w:color="auto"/>
              <w:left w:val="single" w:sz="4" w:space="0" w:color="auto"/>
            </w:tcBorders>
            <w:shd w:val="clear" w:color="auto" w:fill="FFFFFF"/>
          </w:tcPr>
          <w:p w14:paraId="17104DC2"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6783BFB3"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质量保证组-SCM</w:t>
            </w:r>
          </w:p>
        </w:tc>
        <w:tc>
          <w:tcPr>
            <w:tcW w:w="1415" w:type="dxa"/>
            <w:tcBorders>
              <w:top w:val="single" w:sz="4" w:space="0" w:color="auto"/>
              <w:left w:val="single" w:sz="4" w:space="0" w:color="auto"/>
            </w:tcBorders>
            <w:shd w:val="clear" w:color="auto" w:fill="FFFFFF"/>
            <w:vAlign w:val="bottom"/>
          </w:tcPr>
          <w:p w14:paraId="445E2705" w14:textId="7F41F89B"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tcPr>
          <w:p w14:paraId="6B0BC15B" w14:textId="77777777" w:rsidR="0084226A" w:rsidRPr="002576CA" w:rsidRDefault="0084226A" w:rsidP="002576CA">
            <w:pPr>
              <w:ind w:left="320"/>
              <w:rPr>
                <w:rFonts w:ascii="华文中宋" w:eastAsia="华文中宋" w:hAnsi="华文中宋"/>
                <w:color w:val="000000" w:themeColor="text1"/>
                <w:szCs w:val="21"/>
              </w:rPr>
            </w:pPr>
          </w:p>
        </w:tc>
      </w:tr>
      <w:tr w:rsidR="0084226A" w14:paraId="2AF94A4A" w14:textId="77777777" w:rsidTr="002576CA">
        <w:trPr>
          <w:trHeight w:hRule="exact" w:val="391"/>
          <w:jc w:val="center"/>
        </w:trPr>
        <w:tc>
          <w:tcPr>
            <w:tcW w:w="1820" w:type="dxa"/>
            <w:tcBorders>
              <w:top w:val="single" w:sz="4" w:space="0" w:color="auto"/>
            </w:tcBorders>
            <w:shd w:val="clear" w:color="auto" w:fill="FFFFFF"/>
            <w:vAlign w:val="bottom"/>
          </w:tcPr>
          <w:p w14:paraId="1F7FC9BE"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项目助理</w:t>
            </w:r>
          </w:p>
        </w:tc>
        <w:tc>
          <w:tcPr>
            <w:tcW w:w="1299" w:type="dxa"/>
            <w:tcBorders>
              <w:top w:val="single" w:sz="4" w:space="0" w:color="auto"/>
              <w:left w:val="single" w:sz="4" w:space="0" w:color="auto"/>
            </w:tcBorders>
            <w:shd w:val="clear" w:color="auto" w:fill="FFFFFF"/>
            <w:vAlign w:val="bottom"/>
          </w:tcPr>
          <w:p w14:paraId="046B49B4" w14:textId="46F39729"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谢之非</w:t>
            </w:r>
          </w:p>
        </w:tc>
        <w:tc>
          <w:tcPr>
            <w:tcW w:w="1134" w:type="dxa"/>
            <w:tcBorders>
              <w:top w:val="single" w:sz="4" w:space="0" w:color="auto"/>
              <w:left w:val="single" w:sz="4" w:space="0" w:color="auto"/>
            </w:tcBorders>
            <w:shd w:val="clear" w:color="auto" w:fill="FFFFFF"/>
          </w:tcPr>
          <w:p w14:paraId="22F74367" w14:textId="77777777" w:rsidR="0084226A" w:rsidRPr="002576CA" w:rsidRDefault="0084226A" w:rsidP="002576CA">
            <w:pPr>
              <w:ind w:left="320"/>
              <w:rPr>
                <w:rFonts w:ascii="华文中宋" w:eastAsia="华文中宋" w:hAnsi="华文中宋"/>
                <w:color w:val="000000" w:themeColor="text1"/>
                <w:szCs w:val="21"/>
              </w:rPr>
            </w:pPr>
          </w:p>
        </w:tc>
        <w:tc>
          <w:tcPr>
            <w:tcW w:w="2129" w:type="dxa"/>
            <w:tcBorders>
              <w:top w:val="single" w:sz="4" w:space="0" w:color="auto"/>
              <w:left w:val="single" w:sz="4" w:space="0" w:color="auto"/>
            </w:tcBorders>
            <w:shd w:val="clear" w:color="auto" w:fill="FFFFFF"/>
            <w:vAlign w:val="bottom"/>
          </w:tcPr>
          <w:p w14:paraId="02E18510"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质量保证组-测试</w:t>
            </w:r>
          </w:p>
        </w:tc>
        <w:tc>
          <w:tcPr>
            <w:tcW w:w="1415" w:type="dxa"/>
            <w:tcBorders>
              <w:top w:val="single" w:sz="4" w:space="0" w:color="auto"/>
              <w:left w:val="single" w:sz="4" w:space="0" w:color="auto"/>
            </w:tcBorders>
            <w:shd w:val="clear" w:color="auto" w:fill="FFFFFF"/>
            <w:vAlign w:val="bottom"/>
          </w:tcPr>
          <w:p w14:paraId="20BA6499" w14:textId="3B0636A8"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1501" w:type="dxa"/>
            <w:tcBorders>
              <w:top w:val="single" w:sz="4" w:space="0" w:color="auto"/>
              <w:left w:val="single" w:sz="4" w:space="0" w:color="auto"/>
            </w:tcBorders>
            <w:shd w:val="clear" w:color="auto" w:fill="FFFFFF"/>
            <w:vAlign w:val="bottom"/>
          </w:tcPr>
          <w:p w14:paraId="29B1F463" w14:textId="2A800995"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张众</w:t>
            </w:r>
          </w:p>
        </w:tc>
      </w:tr>
      <w:tr w:rsidR="0084226A" w14:paraId="7CC62645" w14:textId="77777777" w:rsidTr="002576CA">
        <w:trPr>
          <w:trHeight w:hRule="exact" w:val="407"/>
          <w:jc w:val="center"/>
        </w:trPr>
        <w:tc>
          <w:tcPr>
            <w:tcW w:w="1820" w:type="dxa"/>
            <w:tcBorders>
              <w:top w:val="single" w:sz="4" w:space="0" w:color="auto"/>
            </w:tcBorders>
            <w:shd w:val="clear" w:color="auto" w:fill="FFFFFF"/>
            <w:vAlign w:val="bottom"/>
          </w:tcPr>
          <w:p w14:paraId="38A3C7EF"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系统设计组</w:t>
            </w:r>
          </w:p>
        </w:tc>
        <w:tc>
          <w:tcPr>
            <w:tcW w:w="1299" w:type="dxa"/>
            <w:tcBorders>
              <w:top w:val="single" w:sz="4" w:space="0" w:color="auto"/>
              <w:left w:val="single" w:sz="4" w:space="0" w:color="auto"/>
            </w:tcBorders>
            <w:shd w:val="clear" w:color="auto" w:fill="FFFFFF"/>
            <w:vAlign w:val="bottom"/>
          </w:tcPr>
          <w:p w14:paraId="7E39E780" w14:textId="1002EA0E"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134" w:type="dxa"/>
            <w:tcBorders>
              <w:top w:val="single" w:sz="4" w:space="0" w:color="auto"/>
              <w:left w:val="single" w:sz="4" w:space="0" w:color="auto"/>
            </w:tcBorders>
            <w:shd w:val="clear" w:color="auto" w:fill="FFFFFF"/>
            <w:vAlign w:val="bottom"/>
          </w:tcPr>
          <w:p w14:paraId="0E7304E0" w14:textId="44DBCBBA"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谢之非</w:t>
            </w:r>
          </w:p>
        </w:tc>
        <w:tc>
          <w:tcPr>
            <w:tcW w:w="2129" w:type="dxa"/>
            <w:tcBorders>
              <w:top w:val="single" w:sz="4" w:space="0" w:color="auto"/>
              <w:left w:val="single" w:sz="4" w:space="0" w:color="auto"/>
            </w:tcBorders>
            <w:shd w:val="clear" w:color="auto" w:fill="FFFFFF"/>
            <w:vAlign w:val="bottom"/>
          </w:tcPr>
          <w:p w14:paraId="6D8EC416"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开发运行环境支持组</w:t>
            </w:r>
          </w:p>
        </w:tc>
        <w:tc>
          <w:tcPr>
            <w:tcW w:w="1415" w:type="dxa"/>
            <w:tcBorders>
              <w:top w:val="single" w:sz="4" w:space="0" w:color="auto"/>
              <w:left w:val="single" w:sz="4" w:space="0" w:color="auto"/>
            </w:tcBorders>
            <w:shd w:val="clear" w:color="auto" w:fill="FFFFFF"/>
            <w:vAlign w:val="bottom"/>
          </w:tcPr>
          <w:p w14:paraId="19058179" w14:textId="1E4A47BC"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501" w:type="dxa"/>
            <w:tcBorders>
              <w:top w:val="single" w:sz="4" w:space="0" w:color="auto"/>
              <w:left w:val="single" w:sz="4" w:space="0" w:color="auto"/>
            </w:tcBorders>
            <w:shd w:val="clear" w:color="auto" w:fill="FFFFFF"/>
            <w:vAlign w:val="bottom"/>
          </w:tcPr>
          <w:p w14:paraId="0344ADA4" w14:textId="2F163FDB"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王佳俊</w:t>
            </w:r>
          </w:p>
        </w:tc>
      </w:tr>
      <w:tr w:rsidR="0084226A" w14:paraId="27CC6D73" w14:textId="77777777" w:rsidTr="002576CA">
        <w:trPr>
          <w:trHeight w:hRule="exact" w:val="400"/>
          <w:jc w:val="center"/>
        </w:trPr>
        <w:tc>
          <w:tcPr>
            <w:tcW w:w="1820" w:type="dxa"/>
            <w:tcBorders>
              <w:top w:val="single" w:sz="4" w:space="0" w:color="auto"/>
            </w:tcBorders>
            <w:shd w:val="clear" w:color="auto" w:fill="FFFFFF"/>
            <w:vAlign w:val="bottom"/>
          </w:tcPr>
          <w:p w14:paraId="58B72006"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系统开发组-DB</w:t>
            </w:r>
          </w:p>
        </w:tc>
        <w:tc>
          <w:tcPr>
            <w:tcW w:w="1299" w:type="dxa"/>
            <w:tcBorders>
              <w:top w:val="single" w:sz="4" w:space="0" w:color="auto"/>
              <w:left w:val="single" w:sz="4" w:space="0" w:color="auto"/>
            </w:tcBorders>
            <w:shd w:val="clear" w:color="auto" w:fill="FFFFFF"/>
            <w:vAlign w:val="bottom"/>
          </w:tcPr>
          <w:p w14:paraId="045479CC" w14:textId="521DF9FC" w:rsidR="0084226A" w:rsidRPr="002576CA" w:rsidRDefault="0084226A" w:rsidP="002576CA">
            <w:pPr>
              <w:pStyle w:val="Other1"/>
              <w:spacing w:line="240" w:lineRule="auto"/>
              <w:ind w:left="320" w:firstLine="16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134" w:type="dxa"/>
            <w:tcBorders>
              <w:top w:val="single" w:sz="4" w:space="0" w:color="auto"/>
              <w:left w:val="single" w:sz="4" w:space="0" w:color="auto"/>
            </w:tcBorders>
            <w:shd w:val="clear" w:color="auto" w:fill="FFFFFF"/>
            <w:vAlign w:val="bottom"/>
          </w:tcPr>
          <w:p w14:paraId="37D14500" w14:textId="152E44EF"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吕泽超</w:t>
            </w:r>
          </w:p>
        </w:tc>
        <w:tc>
          <w:tcPr>
            <w:tcW w:w="2129" w:type="dxa"/>
            <w:tcBorders>
              <w:top w:val="single" w:sz="4" w:space="0" w:color="auto"/>
              <w:left w:val="single" w:sz="4" w:space="0" w:color="auto"/>
            </w:tcBorders>
            <w:shd w:val="clear" w:color="auto" w:fill="FFFFFF"/>
            <w:vAlign w:val="bottom"/>
          </w:tcPr>
          <w:p w14:paraId="7250EC2F" w14:textId="77777777"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机动</w:t>
            </w:r>
          </w:p>
        </w:tc>
        <w:tc>
          <w:tcPr>
            <w:tcW w:w="1415" w:type="dxa"/>
            <w:tcBorders>
              <w:top w:val="single" w:sz="4" w:space="0" w:color="auto"/>
              <w:left w:val="single" w:sz="4" w:space="0" w:color="auto"/>
            </w:tcBorders>
            <w:shd w:val="clear" w:color="auto" w:fill="FFFFFF"/>
            <w:vAlign w:val="bottom"/>
          </w:tcPr>
          <w:p w14:paraId="2581C974" w14:textId="339EB6EB"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hint="eastAsia"/>
                <w:color w:val="000000" w:themeColor="text1"/>
                <w:sz w:val="21"/>
                <w:szCs w:val="21"/>
                <w:lang w:val="en-US" w:eastAsia="zh-CN" w:bidi="ar-SA"/>
              </w:rPr>
              <w:t>刘睿泽</w:t>
            </w:r>
          </w:p>
        </w:tc>
        <w:tc>
          <w:tcPr>
            <w:tcW w:w="1501" w:type="dxa"/>
            <w:tcBorders>
              <w:top w:val="single" w:sz="4" w:space="0" w:color="auto"/>
              <w:left w:val="single" w:sz="4" w:space="0" w:color="auto"/>
            </w:tcBorders>
            <w:shd w:val="clear" w:color="auto" w:fill="FFFFFF"/>
          </w:tcPr>
          <w:p w14:paraId="7F1A1CB6" w14:textId="77777777" w:rsidR="0084226A" w:rsidRPr="002576CA" w:rsidRDefault="0084226A" w:rsidP="002576CA">
            <w:pPr>
              <w:ind w:left="320"/>
              <w:rPr>
                <w:rFonts w:ascii="华文中宋" w:eastAsia="华文中宋" w:hAnsi="华文中宋"/>
                <w:color w:val="000000" w:themeColor="text1"/>
                <w:szCs w:val="21"/>
              </w:rPr>
            </w:pPr>
          </w:p>
        </w:tc>
      </w:tr>
      <w:tr w:rsidR="0084226A" w14:paraId="58BE2E88" w14:textId="77777777" w:rsidTr="002576CA">
        <w:trPr>
          <w:trHeight w:hRule="exact" w:val="460"/>
          <w:jc w:val="center"/>
        </w:trPr>
        <w:tc>
          <w:tcPr>
            <w:tcW w:w="1820" w:type="dxa"/>
            <w:tcBorders>
              <w:top w:val="single" w:sz="4" w:space="0" w:color="auto"/>
              <w:bottom w:val="single" w:sz="4" w:space="0" w:color="auto"/>
            </w:tcBorders>
            <w:shd w:val="clear" w:color="auto" w:fill="FFFFFF"/>
          </w:tcPr>
          <w:p w14:paraId="688FAE04" w14:textId="2D6BFCAD" w:rsidR="0084226A" w:rsidRPr="002576CA" w:rsidRDefault="0084226A" w:rsidP="002576CA">
            <w:pPr>
              <w:pStyle w:val="Other1"/>
              <w:spacing w:line="240" w:lineRule="auto"/>
              <w:ind w:left="320" w:firstLine="0"/>
              <w:rPr>
                <w:rFonts w:ascii="华文中宋" w:eastAsia="华文中宋" w:hAnsi="华文中宋" w:cstheme="minorBidi" w:hint="eastAsia"/>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系统开发组-前</w:t>
            </w:r>
            <w:r w:rsidRPr="002576CA">
              <w:rPr>
                <w:rFonts w:ascii="华文中宋" w:eastAsia="华文中宋" w:hAnsi="华文中宋" w:cstheme="minorBidi" w:hint="eastAsia"/>
                <w:color w:val="000000" w:themeColor="text1"/>
                <w:sz w:val="21"/>
                <w:szCs w:val="21"/>
                <w:lang w:val="en-US" w:eastAsia="zh-CN" w:bidi="ar-SA"/>
              </w:rPr>
              <w:t>端</w:t>
            </w:r>
          </w:p>
        </w:tc>
        <w:tc>
          <w:tcPr>
            <w:tcW w:w="1299" w:type="dxa"/>
            <w:tcBorders>
              <w:top w:val="single" w:sz="4" w:space="0" w:color="auto"/>
              <w:left w:val="single" w:sz="4" w:space="0" w:color="auto"/>
              <w:bottom w:val="single" w:sz="4" w:space="0" w:color="auto"/>
            </w:tcBorders>
            <w:shd w:val="clear" w:color="auto" w:fill="FFFFFF"/>
          </w:tcPr>
          <w:p w14:paraId="6B13B61A" w14:textId="77777777" w:rsidR="0084226A" w:rsidRPr="002576CA" w:rsidRDefault="0084226A" w:rsidP="002576CA">
            <w:pPr>
              <w:pStyle w:val="Other1"/>
              <w:spacing w:line="240" w:lineRule="auto"/>
              <w:ind w:left="320" w:firstLine="160"/>
              <w:rPr>
                <w:rFonts w:ascii="华文中宋" w:eastAsia="华文中宋" w:hAnsi="华文中宋" w:cstheme="minorBidi"/>
                <w:color w:val="000000" w:themeColor="text1"/>
                <w:sz w:val="21"/>
                <w:szCs w:val="21"/>
                <w:lang w:val="en-US" w:eastAsia="zh-CN" w:bidi="ar-SA"/>
              </w:rPr>
            </w:pPr>
            <w:r w:rsidRPr="002576CA">
              <w:rPr>
                <w:rFonts w:ascii="华文中宋" w:eastAsia="华文中宋" w:hAnsi="华文中宋" w:cstheme="minorBidi"/>
                <w:color w:val="000000" w:themeColor="text1"/>
                <w:sz w:val="21"/>
                <w:szCs w:val="21"/>
                <w:lang w:val="en-US" w:eastAsia="zh-CN" w:bidi="ar-SA"/>
              </w:rPr>
              <w:t>赵锦波</w:t>
            </w:r>
          </w:p>
        </w:tc>
        <w:tc>
          <w:tcPr>
            <w:tcW w:w="1134" w:type="dxa"/>
            <w:tcBorders>
              <w:top w:val="single" w:sz="4" w:space="0" w:color="auto"/>
              <w:left w:val="single" w:sz="4" w:space="0" w:color="auto"/>
              <w:bottom w:val="single" w:sz="4" w:space="0" w:color="auto"/>
            </w:tcBorders>
            <w:shd w:val="clear" w:color="auto" w:fill="FFFFFF"/>
          </w:tcPr>
          <w:p w14:paraId="6E3DFDCD" w14:textId="4C4A52A2" w:rsidR="0084226A" w:rsidRPr="002576CA" w:rsidRDefault="0084226A" w:rsidP="002576CA">
            <w:pPr>
              <w:pStyle w:val="Other1"/>
              <w:spacing w:line="240" w:lineRule="auto"/>
              <w:ind w:left="320" w:firstLine="0"/>
              <w:rPr>
                <w:rFonts w:ascii="华文中宋" w:eastAsia="华文中宋" w:hAnsi="华文中宋" w:cstheme="minorBidi"/>
                <w:color w:val="000000" w:themeColor="text1"/>
                <w:sz w:val="21"/>
                <w:szCs w:val="21"/>
                <w:lang w:val="en-US" w:eastAsia="zh-CN" w:bidi="ar-SA"/>
              </w:rPr>
            </w:pPr>
          </w:p>
        </w:tc>
        <w:tc>
          <w:tcPr>
            <w:tcW w:w="2129" w:type="dxa"/>
            <w:tcBorders>
              <w:top w:val="single" w:sz="4" w:space="0" w:color="auto"/>
              <w:left w:val="single" w:sz="4" w:space="0" w:color="auto"/>
              <w:bottom w:val="single" w:sz="4" w:space="0" w:color="auto"/>
            </w:tcBorders>
            <w:shd w:val="clear" w:color="auto" w:fill="FFFFFF"/>
          </w:tcPr>
          <w:p w14:paraId="5B3E9323" w14:textId="19D068F4" w:rsidR="0084226A" w:rsidRPr="002576CA" w:rsidRDefault="0084226A" w:rsidP="002576CA">
            <w:pPr>
              <w:ind w:left="320"/>
              <w:rPr>
                <w:rFonts w:ascii="华文中宋" w:eastAsia="华文中宋" w:hAnsi="华文中宋"/>
                <w:color w:val="000000" w:themeColor="text1"/>
                <w:szCs w:val="21"/>
              </w:rPr>
            </w:pPr>
            <w:r w:rsidRPr="002576CA">
              <w:rPr>
                <w:rFonts w:ascii="华文中宋" w:eastAsia="华文中宋" w:hAnsi="华文中宋" w:hint="eastAsia"/>
                <w:color w:val="000000" w:themeColor="text1"/>
                <w:szCs w:val="21"/>
              </w:rPr>
              <w:t>机动</w:t>
            </w:r>
          </w:p>
        </w:tc>
        <w:tc>
          <w:tcPr>
            <w:tcW w:w="1415" w:type="dxa"/>
            <w:tcBorders>
              <w:top w:val="single" w:sz="4" w:space="0" w:color="auto"/>
              <w:left w:val="single" w:sz="4" w:space="0" w:color="auto"/>
              <w:bottom w:val="single" w:sz="4" w:space="0" w:color="auto"/>
            </w:tcBorders>
            <w:shd w:val="clear" w:color="auto" w:fill="FFFFFF"/>
          </w:tcPr>
          <w:p w14:paraId="0A9F94B0" w14:textId="77777777" w:rsidR="0084226A" w:rsidRPr="002576CA" w:rsidRDefault="0084226A" w:rsidP="002576CA">
            <w:pPr>
              <w:ind w:left="320"/>
              <w:rPr>
                <w:rFonts w:ascii="华文中宋" w:eastAsia="华文中宋" w:hAnsi="华文中宋"/>
                <w:color w:val="000000" w:themeColor="text1"/>
                <w:szCs w:val="21"/>
              </w:rPr>
            </w:pPr>
          </w:p>
        </w:tc>
        <w:tc>
          <w:tcPr>
            <w:tcW w:w="1501" w:type="dxa"/>
            <w:tcBorders>
              <w:top w:val="single" w:sz="4" w:space="0" w:color="auto"/>
              <w:left w:val="single" w:sz="4" w:space="0" w:color="auto"/>
              <w:bottom w:val="single" w:sz="4" w:space="0" w:color="auto"/>
            </w:tcBorders>
            <w:shd w:val="clear" w:color="auto" w:fill="FFFFFF"/>
          </w:tcPr>
          <w:p w14:paraId="2717D7CA" w14:textId="77777777" w:rsidR="0084226A" w:rsidRPr="002576CA" w:rsidRDefault="0084226A" w:rsidP="002576CA">
            <w:pPr>
              <w:ind w:left="320"/>
              <w:rPr>
                <w:rFonts w:ascii="华文中宋" w:eastAsia="华文中宋" w:hAnsi="华文中宋"/>
                <w:color w:val="000000" w:themeColor="text1"/>
                <w:szCs w:val="21"/>
              </w:rPr>
            </w:pPr>
          </w:p>
        </w:tc>
      </w:tr>
    </w:tbl>
    <w:p w14:paraId="46BB4497" w14:textId="3FAB59BF" w:rsidR="0084226A" w:rsidRPr="00CE09DE" w:rsidRDefault="00BE297B" w:rsidP="00CE09DE">
      <w:pPr>
        <w:pStyle w:val="2"/>
        <w:ind w:firstLine="420"/>
        <w:rPr>
          <w:rFonts w:ascii="华文中宋" w:eastAsia="华文中宋" w:hAnsi="华文中宋" w:hint="eastAsia"/>
        </w:rPr>
      </w:pPr>
      <w:r>
        <w:rPr>
          <w:rFonts w:ascii="华文中宋" w:eastAsia="华文中宋" w:hAnsi="华文中宋"/>
        </w:rPr>
        <w:t>9</w:t>
      </w:r>
      <w:r w:rsidR="00CE09DE" w:rsidRPr="00C6035B">
        <w:rPr>
          <w:rFonts w:ascii="华文中宋" w:eastAsia="华文中宋" w:hAnsi="华文中宋"/>
        </w:rPr>
        <w:t>.</w:t>
      </w:r>
      <w:r>
        <w:rPr>
          <w:rFonts w:ascii="华文中宋" w:eastAsia="华文中宋" w:hAnsi="华文中宋"/>
        </w:rPr>
        <w:t>2</w:t>
      </w:r>
      <w:r w:rsidR="00CE09DE" w:rsidRPr="00CE09DE">
        <w:rPr>
          <w:rFonts w:ascii="华文中宋" w:eastAsia="华文中宋" w:hAnsi="华文中宋" w:hint="eastAsia"/>
        </w:rPr>
        <w:t>项目干系人计划</w:t>
      </w:r>
    </w:p>
    <w:p w14:paraId="2120FEAF" w14:textId="763164E7" w:rsidR="00CE09DE" w:rsidRDefault="00CE09DE" w:rsidP="00CE09DE">
      <w:pPr>
        <w:spacing w:line="336" w:lineRule="auto"/>
        <w:ind w:firstLineChars="200" w:firstLine="480"/>
        <w:rPr>
          <w:rFonts w:ascii="Times New Roman" w:eastAsia="宋体" w:hAnsiTheme="minorEastAsia" w:cstheme="minorEastAsia"/>
          <w:kern w:val="0"/>
          <w:sz w:val="24"/>
          <w:szCs w:val="28"/>
        </w:rPr>
      </w:pPr>
      <w:bookmarkStart w:id="37" w:name="_Hlk137416910"/>
      <w:r>
        <w:rPr>
          <w:rFonts w:ascii="Times New Roman" w:eastAsia="宋体" w:hAnsiTheme="minorEastAsia" w:cstheme="minorEastAsia" w:hint="eastAsia"/>
          <w:kern w:val="0"/>
          <w:sz w:val="24"/>
          <w:szCs w:val="28"/>
        </w:rPr>
        <w:t>项目干系人计划</w:t>
      </w:r>
      <w:bookmarkEnd w:id="37"/>
      <w:r>
        <w:rPr>
          <w:rFonts w:ascii="Times New Roman" w:eastAsia="宋体" w:hAnsiTheme="minorEastAsia" w:cstheme="minorEastAsia" w:hint="eastAsia"/>
          <w:kern w:val="0"/>
          <w:sz w:val="24"/>
          <w:szCs w:val="28"/>
        </w:rPr>
        <w:t>如</w:t>
      </w:r>
      <w:r>
        <w:rPr>
          <w:rFonts w:ascii="Times New Roman" w:eastAsia="宋体" w:hAnsiTheme="minorEastAsia" w:cstheme="minorEastAsia" w:hint="eastAsia"/>
          <w:kern w:val="0"/>
          <w:sz w:val="24"/>
          <w:szCs w:val="28"/>
        </w:rPr>
        <w:t>下</w:t>
      </w:r>
      <w:r>
        <w:rPr>
          <w:rFonts w:ascii="Times New Roman" w:eastAsia="宋体" w:hAnsiTheme="minorEastAsia" w:cstheme="minorEastAsia" w:hint="eastAsia"/>
          <w:kern w:val="0"/>
          <w:sz w:val="24"/>
          <w:szCs w:val="28"/>
        </w:rPr>
        <w:t>表所示：</w:t>
      </w:r>
    </w:p>
    <w:tbl>
      <w:tblPr>
        <w:tblW w:w="9014" w:type="dxa"/>
        <w:jc w:val="center"/>
        <w:tblLayout w:type="fixed"/>
        <w:tblCellMar>
          <w:left w:w="10" w:type="dxa"/>
          <w:right w:w="10" w:type="dxa"/>
        </w:tblCellMar>
        <w:tblLook w:val="04A0" w:firstRow="1" w:lastRow="0" w:firstColumn="1" w:lastColumn="0" w:noHBand="0" w:noVBand="1"/>
      </w:tblPr>
      <w:tblGrid>
        <w:gridCol w:w="466"/>
        <w:gridCol w:w="607"/>
        <w:gridCol w:w="1351"/>
        <w:gridCol w:w="749"/>
        <w:gridCol w:w="927"/>
        <w:gridCol w:w="870"/>
        <w:gridCol w:w="1074"/>
        <w:gridCol w:w="1074"/>
        <w:gridCol w:w="1074"/>
        <w:gridCol w:w="822"/>
      </w:tblGrid>
      <w:tr w:rsidR="00CE09DE" w:rsidRPr="00792A35" w14:paraId="4B246AF5" w14:textId="77777777" w:rsidTr="001335BA">
        <w:trPr>
          <w:trHeight w:hRule="exact" w:val="347"/>
          <w:jc w:val="center"/>
        </w:trPr>
        <w:tc>
          <w:tcPr>
            <w:tcW w:w="466" w:type="dxa"/>
            <w:tcBorders>
              <w:top w:val="single" w:sz="4" w:space="0" w:color="auto"/>
            </w:tcBorders>
            <w:shd w:val="clear" w:color="auto" w:fill="FFFFFF"/>
            <w:vAlign w:val="bottom"/>
          </w:tcPr>
          <w:p w14:paraId="09D7551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序号</w:t>
            </w:r>
          </w:p>
        </w:tc>
        <w:tc>
          <w:tcPr>
            <w:tcW w:w="607" w:type="dxa"/>
            <w:tcBorders>
              <w:top w:val="single" w:sz="4" w:space="0" w:color="auto"/>
              <w:left w:val="single" w:sz="4" w:space="0" w:color="auto"/>
            </w:tcBorders>
            <w:shd w:val="clear" w:color="auto" w:fill="FFFFFF"/>
            <w:vAlign w:val="bottom"/>
          </w:tcPr>
          <w:p w14:paraId="24E750AF"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姓名</w:t>
            </w:r>
          </w:p>
        </w:tc>
        <w:tc>
          <w:tcPr>
            <w:tcW w:w="1351" w:type="dxa"/>
            <w:tcBorders>
              <w:top w:val="single" w:sz="4" w:space="0" w:color="auto"/>
              <w:left w:val="single" w:sz="4" w:space="0" w:color="auto"/>
            </w:tcBorders>
            <w:shd w:val="clear" w:color="auto" w:fill="FFFFFF"/>
            <w:vAlign w:val="bottom"/>
          </w:tcPr>
          <w:p w14:paraId="590F057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单位/部门</w:t>
            </w:r>
          </w:p>
        </w:tc>
        <w:tc>
          <w:tcPr>
            <w:tcW w:w="749" w:type="dxa"/>
            <w:tcBorders>
              <w:top w:val="single" w:sz="4" w:space="0" w:color="auto"/>
              <w:left w:val="single" w:sz="4" w:space="0" w:color="auto"/>
            </w:tcBorders>
            <w:shd w:val="clear" w:color="auto" w:fill="FFFFFF"/>
            <w:vAlign w:val="bottom"/>
          </w:tcPr>
          <w:p w14:paraId="30509EE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职位</w:t>
            </w:r>
          </w:p>
        </w:tc>
        <w:tc>
          <w:tcPr>
            <w:tcW w:w="927" w:type="dxa"/>
            <w:tcBorders>
              <w:top w:val="single" w:sz="4" w:space="0" w:color="auto"/>
              <w:left w:val="single" w:sz="4" w:space="0" w:color="auto"/>
            </w:tcBorders>
            <w:shd w:val="clear" w:color="auto" w:fill="FFFFFF"/>
            <w:vAlign w:val="bottom"/>
          </w:tcPr>
          <w:p w14:paraId="1FED28D6"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项目角色</w:t>
            </w:r>
          </w:p>
        </w:tc>
        <w:tc>
          <w:tcPr>
            <w:tcW w:w="870" w:type="dxa"/>
            <w:tcBorders>
              <w:top w:val="single" w:sz="4" w:space="0" w:color="auto"/>
              <w:left w:val="single" w:sz="4" w:space="0" w:color="auto"/>
            </w:tcBorders>
            <w:shd w:val="clear" w:color="auto" w:fill="FFFFFF"/>
            <w:vAlign w:val="bottom"/>
          </w:tcPr>
          <w:p w14:paraId="68446B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联系方式</w:t>
            </w:r>
          </w:p>
        </w:tc>
        <w:tc>
          <w:tcPr>
            <w:tcW w:w="1074" w:type="dxa"/>
            <w:tcBorders>
              <w:top w:val="single" w:sz="4" w:space="0" w:color="auto"/>
              <w:left w:val="single" w:sz="4" w:space="0" w:color="auto"/>
            </w:tcBorders>
            <w:shd w:val="clear" w:color="auto" w:fill="FFFFFF"/>
            <w:vAlign w:val="bottom"/>
          </w:tcPr>
          <w:p w14:paraId="23DF5AA4" w14:textId="77777777" w:rsidR="00CE09DE" w:rsidRPr="00792A35" w:rsidRDefault="00CE09DE" w:rsidP="001335BA">
            <w:pPr>
              <w:pStyle w:val="Other1"/>
              <w:spacing w:line="240" w:lineRule="auto"/>
              <w:ind w:firstLine="16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主要需求</w:t>
            </w:r>
          </w:p>
        </w:tc>
        <w:tc>
          <w:tcPr>
            <w:tcW w:w="1074" w:type="dxa"/>
            <w:tcBorders>
              <w:top w:val="single" w:sz="4" w:space="0" w:color="auto"/>
              <w:left w:val="single" w:sz="4" w:space="0" w:color="auto"/>
            </w:tcBorders>
            <w:shd w:val="clear" w:color="auto" w:fill="FFFFFF"/>
            <w:vAlign w:val="bottom"/>
          </w:tcPr>
          <w:p w14:paraId="4AA50B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主要期望</w:t>
            </w:r>
          </w:p>
        </w:tc>
        <w:tc>
          <w:tcPr>
            <w:tcW w:w="1074" w:type="dxa"/>
            <w:tcBorders>
              <w:top w:val="single" w:sz="4" w:space="0" w:color="auto"/>
              <w:left w:val="single" w:sz="4" w:space="0" w:color="auto"/>
            </w:tcBorders>
            <w:shd w:val="clear" w:color="auto" w:fill="FFFFFF"/>
            <w:vAlign w:val="bottom"/>
          </w:tcPr>
          <w:p w14:paraId="38B95FD1"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管理计划</w:t>
            </w:r>
          </w:p>
        </w:tc>
        <w:tc>
          <w:tcPr>
            <w:tcW w:w="822" w:type="dxa"/>
            <w:tcBorders>
              <w:top w:val="single" w:sz="4" w:space="0" w:color="auto"/>
              <w:left w:val="single" w:sz="4" w:space="0" w:color="auto"/>
            </w:tcBorders>
            <w:shd w:val="clear" w:color="auto" w:fill="FFFFFF"/>
            <w:vAlign w:val="bottom"/>
          </w:tcPr>
          <w:p w14:paraId="3A9D99D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目前状态</w:t>
            </w:r>
          </w:p>
        </w:tc>
      </w:tr>
      <w:tr w:rsidR="00CE09DE" w:rsidRPr="00792A35" w14:paraId="3EFFC04D" w14:textId="77777777" w:rsidTr="001335BA">
        <w:trPr>
          <w:trHeight w:hRule="exact" w:val="930"/>
          <w:jc w:val="center"/>
        </w:trPr>
        <w:tc>
          <w:tcPr>
            <w:tcW w:w="466" w:type="dxa"/>
            <w:tcBorders>
              <w:top w:val="single" w:sz="4" w:space="0" w:color="auto"/>
            </w:tcBorders>
            <w:shd w:val="clear" w:color="auto" w:fill="FFFFFF"/>
            <w:vAlign w:val="center"/>
          </w:tcPr>
          <w:p w14:paraId="4F281145"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0</w:t>
            </w:r>
          </w:p>
        </w:tc>
        <w:tc>
          <w:tcPr>
            <w:tcW w:w="607" w:type="dxa"/>
            <w:tcBorders>
              <w:top w:val="single" w:sz="4" w:space="0" w:color="auto"/>
              <w:left w:val="single" w:sz="4" w:space="0" w:color="auto"/>
            </w:tcBorders>
            <w:shd w:val="clear" w:color="auto" w:fill="FFFFFF"/>
            <w:vAlign w:val="center"/>
          </w:tcPr>
          <w:p w14:paraId="4F2B5CDB"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李XX</w:t>
            </w:r>
          </w:p>
        </w:tc>
        <w:tc>
          <w:tcPr>
            <w:tcW w:w="1351" w:type="dxa"/>
            <w:tcBorders>
              <w:top w:val="single" w:sz="4" w:space="0" w:color="auto"/>
              <w:left w:val="single" w:sz="4" w:space="0" w:color="auto"/>
            </w:tcBorders>
            <w:shd w:val="clear" w:color="auto" w:fill="FFFFFF"/>
            <w:vAlign w:val="center"/>
          </w:tcPr>
          <w:p w14:paraId="4D9620C3"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XX公司/综合部</w:t>
            </w:r>
          </w:p>
        </w:tc>
        <w:tc>
          <w:tcPr>
            <w:tcW w:w="749" w:type="dxa"/>
            <w:tcBorders>
              <w:top w:val="single" w:sz="4" w:space="0" w:color="auto"/>
              <w:left w:val="single" w:sz="4" w:space="0" w:color="auto"/>
            </w:tcBorders>
            <w:shd w:val="clear" w:color="auto" w:fill="FFFFFF"/>
            <w:vAlign w:val="center"/>
          </w:tcPr>
          <w:p w14:paraId="1373C59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总经理</w:t>
            </w:r>
          </w:p>
        </w:tc>
        <w:tc>
          <w:tcPr>
            <w:tcW w:w="927" w:type="dxa"/>
            <w:tcBorders>
              <w:top w:val="single" w:sz="4" w:space="0" w:color="auto"/>
              <w:left w:val="single" w:sz="4" w:space="0" w:color="auto"/>
            </w:tcBorders>
            <w:shd w:val="clear" w:color="auto" w:fill="FFFFFF"/>
            <w:vAlign w:val="center"/>
          </w:tcPr>
          <w:p w14:paraId="5B6EEE4B"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客户</w:t>
            </w:r>
          </w:p>
        </w:tc>
        <w:tc>
          <w:tcPr>
            <w:tcW w:w="870" w:type="dxa"/>
            <w:tcBorders>
              <w:top w:val="single" w:sz="4" w:space="0" w:color="auto"/>
              <w:left w:val="single" w:sz="4" w:space="0" w:color="auto"/>
            </w:tcBorders>
            <w:shd w:val="clear" w:color="auto" w:fill="FFFFFF"/>
            <w:vAlign w:val="center"/>
          </w:tcPr>
          <w:p w14:paraId="49B889F0"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136xxx</w:t>
            </w:r>
          </w:p>
        </w:tc>
        <w:tc>
          <w:tcPr>
            <w:tcW w:w="1074" w:type="dxa"/>
            <w:tcBorders>
              <w:top w:val="single" w:sz="4" w:space="0" w:color="auto"/>
              <w:left w:val="single" w:sz="4" w:space="0" w:color="auto"/>
            </w:tcBorders>
            <w:shd w:val="clear" w:color="auto" w:fill="FFFFFF"/>
            <w:vAlign w:val="center"/>
          </w:tcPr>
          <w:p w14:paraId="47909C18" w14:textId="77777777" w:rsidR="00CE09DE" w:rsidRPr="00792A35" w:rsidRDefault="00CE09DE" w:rsidP="001335BA">
            <w:pPr>
              <w:pStyle w:val="Other1"/>
              <w:spacing w:after="40" w:line="240" w:lineRule="auto"/>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满足界面需求</w:t>
            </w:r>
          </w:p>
        </w:tc>
        <w:tc>
          <w:tcPr>
            <w:tcW w:w="1074" w:type="dxa"/>
            <w:tcBorders>
              <w:top w:val="single" w:sz="4" w:space="0" w:color="auto"/>
              <w:left w:val="single" w:sz="4" w:space="0" w:color="auto"/>
            </w:tcBorders>
            <w:shd w:val="clear" w:color="auto" w:fill="FFFFFF"/>
            <w:vAlign w:val="center"/>
          </w:tcPr>
          <w:p w14:paraId="11C131BE" w14:textId="77777777" w:rsidR="00CE09DE" w:rsidRPr="00792A35" w:rsidRDefault="00CE09DE" w:rsidP="001335BA">
            <w:pPr>
              <w:pStyle w:val="Other1"/>
              <w:spacing w:line="24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配合需求调研、验收</w:t>
            </w:r>
          </w:p>
        </w:tc>
        <w:tc>
          <w:tcPr>
            <w:tcW w:w="1074" w:type="dxa"/>
            <w:tcBorders>
              <w:top w:val="single" w:sz="4" w:space="0" w:color="auto"/>
              <w:left w:val="single" w:sz="4" w:space="0" w:color="auto"/>
            </w:tcBorders>
            <w:shd w:val="clear" w:color="auto" w:fill="FFFFFF"/>
            <w:vAlign w:val="center"/>
          </w:tcPr>
          <w:p w14:paraId="3B9E0484" w14:textId="77777777" w:rsidR="00CE09DE" w:rsidRPr="00792A35" w:rsidRDefault="00CE09DE" w:rsidP="001335BA">
            <w:pPr>
              <w:pStyle w:val="Other1"/>
              <w:spacing w:line="239" w:lineRule="exact"/>
              <w:ind w:firstLine="3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外部/定期联络、沟通需求</w:t>
            </w:r>
          </w:p>
        </w:tc>
        <w:tc>
          <w:tcPr>
            <w:tcW w:w="822" w:type="dxa"/>
            <w:tcBorders>
              <w:top w:val="single" w:sz="4" w:space="0" w:color="auto"/>
              <w:left w:val="single" w:sz="4" w:space="0" w:color="auto"/>
            </w:tcBorders>
            <w:shd w:val="clear" w:color="auto" w:fill="FFFFFF"/>
            <w:vAlign w:val="center"/>
          </w:tcPr>
          <w:p w14:paraId="38200229"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中立</w:t>
            </w:r>
          </w:p>
        </w:tc>
      </w:tr>
      <w:tr w:rsidR="00CE09DE" w:rsidRPr="00792A35" w14:paraId="4BC8EB1B" w14:textId="77777777" w:rsidTr="001335BA">
        <w:trPr>
          <w:trHeight w:hRule="exact" w:val="925"/>
          <w:jc w:val="center"/>
        </w:trPr>
        <w:tc>
          <w:tcPr>
            <w:tcW w:w="466" w:type="dxa"/>
            <w:tcBorders>
              <w:top w:val="single" w:sz="4" w:space="0" w:color="auto"/>
            </w:tcBorders>
            <w:shd w:val="clear" w:color="auto" w:fill="FFFFFF"/>
            <w:vAlign w:val="center"/>
          </w:tcPr>
          <w:p w14:paraId="748128E7"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w:t>
            </w:r>
          </w:p>
        </w:tc>
        <w:tc>
          <w:tcPr>
            <w:tcW w:w="607" w:type="dxa"/>
            <w:tcBorders>
              <w:top w:val="single" w:sz="4" w:space="0" w:color="auto"/>
              <w:left w:val="single" w:sz="4" w:space="0" w:color="auto"/>
            </w:tcBorders>
            <w:shd w:val="clear" w:color="auto" w:fill="FFFFFF"/>
            <w:vAlign w:val="center"/>
          </w:tcPr>
          <w:p w14:paraId="1A0B2B7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张XX</w:t>
            </w:r>
          </w:p>
        </w:tc>
        <w:tc>
          <w:tcPr>
            <w:tcW w:w="1351" w:type="dxa"/>
            <w:tcBorders>
              <w:top w:val="single" w:sz="4" w:space="0" w:color="auto"/>
              <w:left w:val="single" w:sz="4" w:space="0" w:color="auto"/>
            </w:tcBorders>
            <w:shd w:val="clear" w:color="auto" w:fill="FFFFFF"/>
            <w:vAlign w:val="center"/>
          </w:tcPr>
          <w:p w14:paraId="398E5BE7"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XX公司/业务部</w:t>
            </w:r>
          </w:p>
        </w:tc>
        <w:tc>
          <w:tcPr>
            <w:tcW w:w="749" w:type="dxa"/>
            <w:tcBorders>
              <w:top w:val="single" w:sz="4" w:space="0" w:color="auto"/>
              <w:left w:val="single" w:sz="4" w:space="0" w:color="auto"/>
            </w:tcBorders>
            <w:shd w:val="clear" w:color="auto" w:fill="FFFFFF"/>
            <w:vAlign w:val="center"/>
          </w:tcPr>
          <w:p w14:paraId="25687C3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部门经理</w:t>
            </w:r>
          </w:p>
        </w:tc>
        <w:tc>
          <w:tcPr>
            <w:tcW w:w="927" w:type="dxa"/>
            <w:tcBorders>
              <w:top w:val="single" w:sz="4" w:space="0" w:color="auto"/>
              <w:left w:val="single" w:sz="4" w:space="0" w:color="auto"/>
            </w:tcBorders>
            <w:shd w:val="clear" w:color="auto" w:fill="FFFFFF"/>
            <w:vAlign w:val="center"/>
          </w:tcPr>
          <w:p w14:paraId="3471446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客户</w:t>
            </w:r>
          </w:p>
        </w:tc>
        <w:tc>
          <w:tcPr>
            <w:tcW w:w="870" w:type="dxa"/>
            <w:tcBorders>
              <w:top w:val="single" w:sz="4" w:space="0" w:color="auto"/>
              <w:left w:val="single" w:sz="4" w:space="0" w:color="auto"/>
            </w:tcBorders>
            <w:shd w:val="clear" w:color="auto" w:fill="FFFFFF"/>
            <w:vAlign w:val="center"/>
          </w:tcPr>
          <w:p w14:paraId="7859429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138xxx</w:t>
            </w:r>
          </w:p>
        </w:tc>
        <w:tc>
          <w:tcPr>
            <w:tcW w:w="1074" w:type="dxa"/>
            <w:tcBorders>
              <w:top w:val="single" w:sz="4" w:space="0" w:color="auto"/>
              <w:left w:val="single" w:sz="4" w:space="0" w:color="auto"/>
            </w:tcBorders>
            <w:shd w:val="clear" w:color="auto" w:fill="FFFFFF"/>
            <w:vAlign w:val="center"/>
          </w:tcPr>
          <w:p w14:paraId="135D40CD" w14:textId="77777777" w:rsidR="00CE09DE" w:rsidRPr="00792A35" w:rsidRDefault="00CE09DE" w:rsidP="001335BA">
            <w:pPr>
              <w:pStyle w:val="Other1"/>
              <w:spacing w:line="249" w:lineRule="exact"/>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了解项目信息</w:t>
            </w:r>
          </w:p>
        </w:tc>
        <w:tc>
          <w:tcPr>
            <w:tcW w:w="1074" w:type="dxa"/>
            <w:tcBorders>
              <w:top w:val="single" w:sz="4" w:space="0" w:color="auto"/>
              <w:left w:val="single" w:sz="4" w:space="0" w:color="auto"/>
            </w:tcBorders>
            <w:shd w:val="clear" w:color="auto" w:fill="FFFFFF"/>
            <w:vAlign w:val="center"/>
          </w:tcPr>
          <w:p w14:paraId="7B8BC220" w14:textId="77777777" w:rsidR="00CE09DE" w:rsidRPr="00792A35" w:rsidRDefault="00CE09DE" w:rsidP="001335BA">
            <w:pPr>
              <w:pStyle w:val="Other1"/>
              <w:spacing w:line="23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支持项目进展、配合验收</w:t>
            </w:r>
          </w:p>
        </w:tc>
        <w:tc>
          <w:tcPr>
            <w:tcW w:w="1074" w:type="dxa"/>
            <w:tcBorders>
              <w:top w:val="single" w:sz="4" w:space="0" w:color="auto"/>
              <w:left w:val="single" w:sz="4" w:space="0" w:color="auto"/>
            </w:tcBorders>
            <w:shd w:val="clear" w:color="auto" w:fill="FFFFFF"/>
            <w:vAlign w:val="center"/>
          </w:tcPr>
          <w:p w14:paraId="3BA334AB" w14:textId="77777777" w:rsidR="00CE09DE" w:rsidRPr="00792A35" w:rsidRDefault="00CE09DE" w:rsidP="001335BA">
            <w:pPr>
              <w:pStyle w:val="Other1"/>
              <w:spacing w:line="236"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外部/定期汇报进展、沟通需求</w:t>
            </w:r>
          </w:p>
        </w:tc>
        <w:tc>
          <w:tcPr>
            <w:tcW w:w="822" w:type="dxa"/>
            <w:tcBorders>
              <w:top w:val="single" w:sz="4" w:space="0" w:color="auto"/>
              <w:left w:val="single" w:sz="4" w:space="0" w:color="auto"/>
            </w:tcBorders>
            <w:shd w:val="clear" w:color="auto" w:fill="FFFFFF"/>
            <w:vAlign w:val="center"/>
          </w:tcPr>
          <w:p w14:paraId="7F286573"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反对</w:t>
            </w:r>
          </w:p>
        </w:tc>
      </w:tr>
      <w:tr w:rsidR="00CE09DE" w:rsidRPr="00792A35" w14:paraId="7A78D1C3" w14:textId="77777777" w:rsidTr="001335BA">
        <w:trPr>
          <w:trHeight w:hRule="exact" w:val="925"/>
          <w:jc w:val="center"/>
        </w:trPr>
        <w:tc>
          <w:tcPr>
            <w:tcW w:w="466" w:type="dxa"/>
            <w:tcBorders>
              <w:top w:val="single" w:sz="4" w:space="0" w:color="auto"/>
            </w:tcBorders>
            <w:shd w:val="clear" w:color="auto" w:fill="FFFFFF"/>
            <w:vAlign w:val="center"/>
          </w:tcPr>
          <w:p w14:paraId="75F04E3C"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2</w:t>
            </w:r>
          </w:p>
        </w:tc>
        <w:tc>
          <w:tcPr>
            <w:tcW w:w="607" w:type="dxa"/>
            <w:tcBorders>
              <w:top w:val="single" w:sz="4" w:space="0" w:color="auto"/>
              <w:left w:val="single" w:sz="4" w:space="0" w:color="auto"/>
            </w:tcBorders>
            <w:shd w:val="clear" w:color="auto" w:fill="FFFFFF"/>
            <w:vAlign w:val="center"/>
          </w:tcPr>
          <w:p w14:paraId="1EF6556D"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王XX</w:t>
            </w:r>
          </w:p>
        </w:tc>
        <w:tc>
          <w:tcPr>
            <w:tcW w:w="1351" w:type="dxa"/>
            <w:tcBorders>
              <w:top w:val="single" w:sz="4" w:space="0" w:color="auto"/>
              <w:left w:val="single" w:sz="4" w:space="0" w:color="auto"/>
            </w:tcBorders>
            <w:shd w:val="clear" w:color="auto" w:fill="FFFFFF"/>
            <w:vAlign w:val="center"/>
          </w:tcPr>
          <w:p w14:paraId="6B37F35D"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集成部</w:t>
            </w:r>
          </w:p>
        </w:tc>
        <w:tc>
          <w:tcPr>
            <w:tcW w:w="749" w:type="dxa"/>
            <w:tcBorders>
              <w:top w:val="single" w:sz="4" w:space="0" w:color="auto"/>
              <w:left w:val="single" w:sz="4" w:space="0" w:color="auto"/>
            </w:tcBorders>
            <w:shd w:val="clear" w:color="auto" w:fill="FFFFFF"/>
            <w:vAlign w:val="center"/>
          </w:tcPr>
          <w:p w14:paraId="5C801C8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技术经理</w:t>
            </w:r>
          </w:p>
        </w:tc>
        <w:tc>
          <w:tcPr>
            <w:tcW w:w="927" w:type="dxa"/>
            <w:tcBorders>
              <w:top w:val="single" w:sz="4" w:space="0" w:color="auto"/>
              <w:left w:val="single" w:sz="4" w:space="0" w:color="auto"/>
            </w:tcBorders>
            <w:shd w:val="clear" w:color="auto" w:fill="FFFFFF"/>
            <w:vAlign w:val="center"/>
          </w:tcPr>
          <w:p w14:paraId="39D3A762"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项目协助</w:t>
            </w:r>
          </w:p>
        </w:tc>
        <w:tc>
          <w:tcPr>
            <w:tcW w:w="870" w:type="dxa"/>
            <w:tcBorders>
              <w:top w:val="single" w:sz="4" w:space="0" w:color="auto"/>
              <w:left w:val="single" w:sz="4" w:space="0" w:color="auto"/>
            </w:tcBorders>
            <w:shd w:val="clear" w:color="auto" w:fill="FFFFFF"/>
            <w:vAlign w:val="center"/>
          </w:tcPr>
          <w:p w14:paraId="07C93ED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133xxx</w:t>
            </w:r>
          </w:p>
        </w:tc>
        <w:tc>
          <w:tcPr>
            <w:tcW w:w="1074" w:type="dxa"/>
            <w:tcBorders>
              <w:top w:val="single" w:sz="4" w:space="0" w:color="auto"/>
              <w:left w:val="single" w:sz="4" w:space="0" w:color="auto"/>
            </w:tcBorders>
            <w:shd w:val="clear" w:color="auto" w:fill="FFFFFF"/>
            <w:vAlign w:val="center"/>
          </w:tcPr>
          <w:p w14:paraId="4E7D32BF" w14:textId="77777777" w:rsidR="00CE09DE" w:rsidRPr="00792A35" w:rsidRDefault="00CE09DE" w:rsidP="001335BA">
            <w:pPr>
              <w:pStyle w:val="Other1"/>
              <w:spacing w:line="236" w:lineRule="exact"/>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接口、部署、协调、确求</w:t>
            </w:r>
          </w:p>
        </w:tc>
        <w:tc>
          <w:tcPr>
            <w:tcW w:w="1074" w:type="dxa"/>
            <w:tcBorders>
              <w:top w:val="single" w:sz="4" w:space="0" w:color="auto"/>
              <w:left w:val="single" w:sz="4" w:space="0" w:color="auto"/>
            </w:tcBorders>
            <w:shd w:val="clear" w:color="auto" w:fill="FFFFFF"/>
            <w:vAlign w:val="center"/>
          </w:tcPr>
          <w:p w14:paraId="3410A566" w14:textId="77777777" w:rsidR="00CE09DE" w:rsidRPr="00792A35" w:rsidRDefault="00CE09DE" w:rsidP="001335BA">
            <w:pPr>
              <w:pStyle w:val="Other1"/>
              <w:spacing w:line="234"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配合接口、部署、协调'确iUk舗求</w:t>
            </w:r>
          </w:p>
        </w:tc>
        <w:tc>
          <w:tcPr>
            <w:tcW w:w="1074" w:type="dxa"/>
            <w:tcBorders>
              <w:top w:val="single" w:sz="4" w:space="0" w:color="auto"/>
              <w:left w:val="single" w:sz="4" w:space="0" w:color="auto"/>
            </w:tcBorders>
            <w:shd w:val="clear" w:color="auto" w:fill="FFFFFF"/>
            <w:vAlign w:val="center"/>
          </w:tcPr>
          <w:p w14:paraId="7DA615FD" w14:textId="77777777" w:rsidR="00CE09DE" w:rsidRPr="00792A35" w:rsidRDefault="00CE09DE" w:rsidP="001335BA">
            <w:pPr>
              <w:pStyle w:val="Other1"/>
              <w:spacing w:line="239"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参照内部沟通计划</w:t>
            </w:r>
          </w:p>
        </w:tc>
        <w:tc>
          <w:tcPr>
            <w:tcW w:w="822" w:type="dxa"/>
            <w:tcBorders>
              <w:top w:val="single" w:sz="4" w:space="0" w:color="auto"/>
              <w:left w:val="single" w:sz="4" w:space="0" w:color="auto"/>
            </w:tcBorders>
            <w:shd w:val="clear" w:color="auto" w:fill="FFFFFF"/>
            <w:vAlign w:val="center"/>
          </w:tcPr>
          <w:p w14:paraId="67A6863D"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中立</w:t>
            </w:r>
          </w:p>
        </w:tc>
      </w:tr>
      <w:tr w:rsidR="00CE09DE" w:rsidRPr="00792A35" w14:paraId="3F26A9F7" w14:textId="77777777" w:rsidTr="001335BA">
        <w:trPr>
          <w:trHeight w:hRule="exact" w:val="958"/>
          <w:jc w:val="center"/>
        </w:trPr>
        <w:tc>
          <w:tcPr>
            <w:tcW w:w="466" w:type="dxa"/>
            <w:tcBorders>
              <w:top w:val="single" w:sz="4" w:space="0" w:color="auto"/>
              <w:bottom w:val="single" w:sz="4" w:space="0" w:color="auto"/>
            </w:tcBorders>
            <w:shd w:val="clear" w:color="auto" w:fill="FFFFFF"/>
            <w:vAlign w:val="center"/>
          </w:tcPr>
          <w:p w14:paraId="08140C7F" w14:textId="77777777" w:rsidR="00CE09DE" w:rsidRPr="00792A35" w:rsidRDefault="00CE09DE" w:rsidP="001335BA">
            <w:pPr>
              <w:pStyle w:val="Other1"/>
              <w:spacing w:line="240" w:lineRule="auto"/>
              <w:ind w:firstLine="18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3</w:t>
            </w:r>
          </w:p>
        </w:tc>
        <w:tc>
          <w:tcPr>
            <w:tcW w:w="607" w:type="dxa"/>
            <w:tcBorders>
              <w:top w:val="single" w:sz="4" w:space="0" w:color="auto"/>
              <w:left w:val="single" w:sz="4" w:space="0" w:color="auto"/>
              <w:bottom w:val="single" w:sz="4" w:space="0" w:color="auto"/>
            </w:tcBorders>
            <w:shd w:val="clear" w:color="auto" w:fill="FFFFFF"/>
            <w:vAlign w:val="center"/>
          </w:tcPr>
          <w:p w14:paraId="043011EC"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韩XX</w:t>
            </w:r>
          </w:p>
        </w:tc>
        <w:tc>
          <w:tcPr>
            <w:tcW w:w="1351" w:type="dxa"/>
            <w:tcBorders>
              <w:top w:val="single" w:sz="4" w:space="0" w:color="auto"/>
              <w:left w:val="single" w:sz="4" w:space="0" w:color="auto"/>
              <w:bottom w:val="single" w:sz="4" w:space="0" w:color="auto"/>
            </w:tcBorders>
            <w:shd w:val="clear" w:color="auto" w:fill="FFFFFF"/>
            <w:vAlign w:val="center"/>
          </w:tcPr>
          <w:p w14:paraId="432C3D89"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总部</w:t>
            </w:r>
          </w:p>
        </w:tc>
        <w:tc>
          <w:tcPr>
            <w:tcW w:w="749" w:type="dxa"/>
            <w:tcBorders>
              <w:top w:val="single" w:sz="4" w:space="0" w:color="auto"/>
              <w:left w:val="single" w:sz="4" w:space="0" w:color="auto"/>
              <w:bottom w:val="single" w:sz="4" w:space="0" w:color="auto"/>
            </w:tcBorders>
            <w:shd w:val="clear" w:color="auto" w:fill="FFFFFF"/>
            <w:vAlign w:val="center"/>
          </w:tcPr>
          <w:p w14:paraId="13419075"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总经理</w:t>
            </w:r>
          </w:p>
        </w:tc>
        <w:tc>
          <w:tcPr>
            <w:tcW w:w="927" w:type="dxa"/>
            <w:tcBorders>
              <w:top w:val="single" w:sz="4" w:space="0" w:color="auto"/>
              <w:left w:val="single" w:sz="4" w:space="0" w:color="auto"/>
              <w:bottom w:val="single" w:sz="4" w:space="0" w:color="auto"/>
            </w:tcBorders>
            <w:shd w:val="clear" w:color="auto" w:fill="FFFFFF"/>
            <w:vAlign w:val="center"/>
          </w:tcPr>
          <w:p w14:paraId="554F8A41"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项目支持者</w:t>
            </w:r>
          </w:p>
        </w:tc>
        <w:tc>
          <w:tcPr>
            <w:tcW w:w="870" w:type="dxa"/>
            <w:tcBorders>
              <w:top w:val="single" w:sz="4" w:space="0" w:color="auto"/>
              <w:left w:val="single" w:sz="4" w:space="0" w:color="auto"/>
              <w:bottom w:val="single" w:sz="4" w:space="0" w:color="auto"/>
            </w:tcBorders>
            <w:shd w:val="clear" w:color="auto" w:fill="FFFFFF"/>
            <w:vAlign w:val="center"/>
          </w:tcPr>
          <w:p w14:paraId="6777D0D4" w14:textId="77777777" w:rsidR="00CE09DE" w:rsidRPr="00792A35" w:rsidRDefault="00CE09DE" w:rsidP="001335BA">
            <w:pPr>
              <w:pStyle w:val="Other1"/>
              <w:spacing w:line="240" w:lineRule="auto"/>
              <w:ind w:firstLine="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189xxx</w:t>
            </w:r>
          </w:p>
        </w:tc>
        <w:tc>
          <w:tcPr>
            <w:tcW w:w="1074" w:type="dxa"/>
            <w:tcBorders>
              <w:top w:val="single" w:sz="4" w:space="0" w:color="auto"/>
              <w:left w:val="single" w:sz="4" w:space="0" w:color="auto"/>
              <w:bottom w:val="single" w:sz="4" w:space="0" w:color="auto"/>
            </w:tcBorders>
            <w:shd w:val="clear" w:color="auto" w:fill="FFFFFF"/>
            <w:vAlign w:val="center"/>
          </w:tcPr>
          <w:p w14:paraId="7A934076" w14:textId="77777777" w:rsidR="00CE09DE" w:rsidRPr="00792A35" w:rsidRDefault="00CE09DE" w:rsidP="001335BA">
            <w:pPr>
              <w:pStyle w:val="Other1"/>
              <w:spacing w:line="240" w:lineRule="auto"/>
              <w:ind w:firstLine="24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用户满意</w:t>
            </w:r>
          </w:p>
        </w:tc>
        <w:tc>
          <w:tcPr>
            <w:tcW w:w="1074" w:type="dxa"/>
            <w:tcBorders>
              <w:top w:val="single" w:sz="4" w:space="0" w:color="auto"/>
              <w:left w:val="single" w:sz="4" w:space="0" w:color="auto"/>
              <w:bottom w:val="single" w:sz="4" w:space="0" w:color="auto"/>
            </w:tcBorders>
            <w:shd w:val="clear" w:color="auto" w:fill="FFFFFF"/>
            <w:vAlign w:val="center"/>
          </w:tcPr>
          <w:p w14:paraId="7E1CDAD6" w14:textId="77777777" w:rsidR="00CE09DE" w:rsidRPr="00792A35" w:rsidRDefault="00CE09DE" w:rsidP="001335BA">
            <w:pPr>
              <w:pStyle w:val="Other1"/>
              <w:spacing w:line="236"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项目管理、需求、设计、开发</w:t>
            </w:r>
          </w:p>
        </w:tc>
        <w:tc>
          <w:tcPr>
            <w:tcW w:w="1074" w:type="dxa"/>
            <w:tcBorders>
              <w:top w:val="single" w:sz="4" w:space="0" w:color="auto"/>
              <w:left w:val="single" w:sz="4" w:space="0" w:color="auto"/>
              <w:bottom w:val="single" w:sz="4" w:space="0" w:color="auto"/>
            </w:tcBorders>
            <w:shd w:val="clear" w:color="auto" w:fill="FFFFFF"/>
            <w:vAlign w:val="center"/>
          </w:tcPr>
          <w:p w14:paraId="34043A34" w14:textId="77777777" w:rsidR="00CE09DE" w:rsidRPr="00792A35" w:rsidRDefault="00CE09DE" w:rsidP="001335BA">
            <w:pPr>
              <w:pStyle w:val="Other1"/>
              <w:spacing w:line="239" w:lineRule="exact"/>
              <w:ind w:firstLine="22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参照内部沟通计划</w:t>
            </w:r>
          </w:p>
        </w:tc>
        <w:tc>
          <w:tcPr>
            <w:tcW w:w="822" w:type="dxa"/>
            <w:tcBorders>
              <w:top w:val="single" w:sz="4" w:space="0" w:color="auto"/>
              <w:left w:val="single" w:sz="4" w:space="0" w:color="auto"/>
              <w:bottom w:val="single" w:sz="4" w:space="0" w:color="auto"/>
            </w:tcBorders>
            <w:shd w:val="clear" w:color="auto" w:fill="FFFFFF"/>
            <w:vAlign w:val="center"/>
          </w:tcPr>
          <w:p w14:paraId="2139BD7A" w14:textId="77777777" w:rsidR="00CE09DE" w:rsidRPr="00792A35" w:rsidRDefault="00CE09DE" w:rsidP="001335BA">
            <w:pPr>
              <w:pStyle w:val="Other1"/>
              <w:spacing w:line="240" w:lineRule="auto"/>
              <w:ind w:firstLine="200"/>
              <w:jc w:val="center"/>
              <w:rPr>
                <w:rFonts w:ascii="华文中宋" w:eastAsia="华文中宋" w:hAnsi="华文中宋" w:cstheme="minorBidi"/>
                <w:color w:val="000000" w:themeColor="text1"/>
                <w:sz w:val="21"/>
                <w:szCs w:val="21"/>
                <w:lang w:val="en-US" w:eastAsia="zh-CN" w:bidi="ar-SA"/>
              </w:rPr>
            </w:pPr>
            <w:r w:rsidRPr="00792A35">
              <w:rPr>
                <w:rFonts w:ascii="华文中宋" w:eastAsia="华文中宋" w:hAnsi="华文中宋" w:cstheme="minorBidi" w:hint="eastAsia"/>
                <w:color w:val="000000" w:themeColor="text1"/>
                <w:sz w:val="21"/>
                <w:szCs w:val="21"/>
                <w:lang w:val="en-US" w:eastAsia="zh-CN" w:bidi="ar-SA"/>
              </w:rPr>
              <w:t>支持</w:t>
            </w:r>
          </w:p>
        </w:tc>
      </w:tr>
    </w:tbl>
    <w:p w14:paraId="5D1E3280" w14:textId="2ACCF517" w:rsidR="00BE297B" w:rsidRDefault="00BE297B" w:rsidP="00156359">
      <w:pPr>
        <w:ind w:firstLineChars="200" w:firstLine="480"/>
        <w:rPr>
          <w:rFonts w:ascii="华文中宋" w:eastAsia="华文中宋" w:hAnsi="华文中宋"/>
          <w:sz w:val="24"/>
        </w:rPr>
      </w:pPr>
    </w:p>
    <w:p w14:paraId="7B8A4E06" w14:textId="45D1B2B0" w:rsidR="00BE297B" w:rsidRPr="00CE09DE" w:rsidRDefault="00BE297B" w:rsidP="00BE297B">
      <w:pPr>
        <w:pStyle w:val="2"/>
        <w:ind w:firstLine="420"/>
        <w:rPr>
          <w:rFonts w:ascii="华文中宋" w:eastAsia="华文中宋" w:hAnsi="华文中宋" w:hint="eastAsia"/>
        </w:rPr>
      </w:pPr>
      <w:r>
        <w:rPr>
          <w:rFonts w:ascii="华文中宋" w:eastAsia="华文中宋" w:hAnsi="华文中宋"/>
        </w:rPr>
        <w:t>9</w:t>
      </w:r>
      <w:r w:rsidRPr="00C6035B">
        <w:rPr>
          <w:rFonts w:ascii="华文中宋" w:eastAsia="华文中宋" w:hAnsi="华文中宋"/>
        </w:rPr>
        <w:t>.</w:t>
      </w:r>
      <w:r>
        <w:rPr>
          <w:rFonts w:ascii="华文中宋" w:eastAsia="华文中宋" w:hAnsi="华文中宋"/>
        </w:rPr>
        <w:t>3</w:t>
      </w:r>
      <w:r w:rsidRPr="00CE09DE">
        <w:rPr>
          <w:rFonts w:ascii="华文中宋" w:eastAsia="华文中宋" w:hAnsi="华文中宋" w:hint="eastAsia"/>
        </w:rPr>
        <w:t>项目</w:t>
      </w:r>
      <w:r>
        <w:rPr>
          <w:rFonts w:ascii="华文中宋" w:eastAsia="华文中宋" w:hAnsi="华文中宋" w:hint="eastAsia"/>
        </w:rPr>
        <w:t>沟通计划</w:t>
      </w:r>
    </w:p>
    <w:p w14:paraId="1558BFDC"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项目沟通分为外部协调和内部沟通两部分。</w:t>
      </w:r>
    </w:p>
    <w:p w14:paraId="67DA4380" w14:textId="2E101CEE" w:rsidR="00BE297B" w:rsidRPr="002E7244" w:rsidRDefault="00BE297B" w:rsidP="00BE297B">
      <w:pPr>
        <w:pStyle w:val="3"/>
        <w:ind w:firstLineChars="200" w:firstLine="601"/>
        <w:rPr>
          <w:rFonts w:ascii="华文中宋" w:eastAsia="华文中宋" w:hAnsi="华文中宋" w:hint="eastAsia"/>
          <w:sz w:val="30"/>
          <w:szCs w:val="30"/>
        </w:rPr>
      </w:pPr>
      <w:r>
        <w:rPr>
          <w:rFonts w:ascii="华文中宋" w:eastAsia="华文中宋" w:hAnsi="华文中宋"/>
          <w:sz w:val="30"/>
          <w:szCs w:val="30"/>
        </w:rPr>
        <w:lastRenderedPageBreak/>
        <w:t>9</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外部协调</w:t>
      </w:r>
    </w:p>
    <w:p w14:paraId="0B6FC91A"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对于外部协调，应注意以下两点：</w:t>
      </w:r>
    </w:p>
    <w:p w14:paraId="5DEEAF8E" w14:textId="1AB9093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1)原则上由合同管理者负责与客户进行协调。为减少交流成本， 项目人员也可直接与用户联系，但必须将联系内容通报合同管理者和项目助理，并由项目助理记入沟通记录。</w:t>
      </w:r>
    </w:p>
    <w:p w14:paraId="11429CEB" w14:textId="31E7453C"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2)建立周三、五定期报告制度，由项目管理者向客户进行工作汇报，报告内容包括项目进展状态、下步安排、项目管理问题协商等。联系方式为E-mail, 突发事件可通过电话联系。</w:t>
      </w:r>
    </w:p>
    <w:p w14:paraId="438A9952"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E-mail 地址格式如下：</w:t>
      </w:r>
    </w:p>
    <w:p w14:paraId="3728B03D"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我方：TomLsss@××××.com</w:t>
      </w:r>
    </w:p>
    <w:p w14:paraId="2EFDD8A5"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客户： a s d a s d @ medeal.com</w:t>
      </w:r>
    </w:p>
    <w:p w14:paraId="5B6D0C87" w14:textId="77777777" w:rsidR="00BE297B" w:rsidRPr="00BE297B" w:rsidRDefault="00BE297B" w:rsidP="00BE297B">
      <w:pPr>
        <w:ind w:firstLineChars="200" w:firstLine="480"/>
        <w:rPr>
          <w:rFonts w:ascii="华文中宋" w:eastAsia="华文中宋" w:hAnsi="华文中宋"/>
          <w:sz w:val="24"/>
        </w:rPr>
      </w:pPr>
      <w:r w:rsidRPr="00BE297B">
        <w:rPr>
          <w:rFonts w:ascii="华文中宋" w:eastAsia="华文中宋" w:hAnsi="华文中宋"/>
          <w:sz w:val="24"/>
        </w:rPr>
        <w:t>Bisddddd@ yahoo. com</w:t>
      </w:r>
    </w:p>
    <w:p w14:paraId="211D97D0" w14:textId="7D3243D5"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E-mail 标识： WeeklyReport-mmdd, 其中mmdd 表示月日，使用两位数字表示，其中mmdd 表示月日，使用两位数字表示，如0505 表示5 月5 日。</w:t>
      </w:r>
    </w:p>
    <w:p w14:paraId="483B8E8E" w14:textId="2F1BD490" w:rsidR="0036035A" w:rsidRPr="002E7244" w:rsidRDefault="0036035A" w:rsidP="0036035A">
      <w:pPr>
        <w:pStyle w:val="3"/>
        <w:ind w:firstLineChars="200" w:firstLine="601"/>
        <w:rPr>
          <w:rFonts w:ascii="华文中宋" w:eastAsia="华文中宋" w:hAnsi="华文中宋" w:hint="eastAsia"/>
          <w:sz w:val="30"/>
          <w:szCs w:val="30"/>
        </w:rPr>
      </w:pPr>
      <w:r>
        <w:rPr>
          <w:rFonts w:ascii="华文中宋" w:eastAsia="华文中宋" w:hAnsi="华文中宋"/>
          <w:sz w:val="30"/>
          <w:szCs w:val="30"/>
        </w:rPr>
        <w:t>9</w:t>
      </w:r>
      <w:r w:rsidRPr="00873B13">
        <w:rPr>
          <w:rFonts w:ascii="华文中宋" w:eastAsia="华文中宋" w:hAnsi="华文中宋"/>
          <w:sz w:val="30"/>
          <w:szCs w:val="30"/>
        </w:rPr>
        <w:t>.</w:t>
      </w:r>
      <w:r>
        <w:rPr>
          <w:rFonts w:ascii="华文中宋" w:eastAsia="华文中宋" w:hAnsi="华文中宋"/>
          <w:sz w:val="30"/>
          <w:szCs w:val="30"/>
        </w:rPr>
        <w:t>3</w:t>
      </w:r>
      <w:r w:rsidRPr="00873B13">
        <w:rPr>
          <w:rFonts w:ascii="华文中宋" w:eastAsia="华文中宋" w:hAnsi="华文中宋"/>
          <w:sz w:val="30"/>
          <w:szCs w:val="30"/>
        </w:rPr>
        <w:t>.</w:t>
      </w:r>
      <w:r>
        <w:rPr>
          <w:rFonts w:ascii="华文中宋" w:eastAsia="华文中宋" w:hAnsi="华文中宋"/>
          <w:sz w:val="30"/>
          <w:szCs w:val="30"/>
        </w:rPr>
        <w:t>1</w:t>
      </w:r>
      <w:r>
        <w:rPr>
          <w:rFonts w:ascii="华文中宋" w:eastAsia="华文中宋" w:hAnsi="华文中宋" w:hint="eastAsia"/>
          <w:sz w:val="30"/>
          <w:szCs w:val="30"/>
        </w:rPr>
        <w:t>内部沟通</w:t>
      </w:r>
    </w:p>
    <w:p w14:paraId="359E9660" w14:textId="5404827E"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在敏捷开发中， 要进行频繁沟通， 主要的3 个沟通会议是每日站立会议(一般1 5 分钟)、Sprint计划会议、Sprint复审会议。</w:t>
      </w:r>
    </w:p>
    <w:p w14:paraId="1FFBAE8A"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每日站立会议</w:t>
      </w:r>
    </w:p>
    <w:p w14:paraId="1563B535"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会议时间：每天下班前开始。</w:t>
      </w:r>
    </w:p>
    <w:p w14:paraId="2D2B7A43"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lastRenderedPageBreak/>
        <w:t>会议目的：</w:t>
      </w:r>
    </w:p>
    <w:p w14:paraId="77FE252B"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1)协调每日任务， 讨论遇到的问题。</w:t>
      </w:r>
    </w:p>
    <w:p w14:paraId="6BE4D1BD"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2)任务板能够帮助团队聚焦于每日活动之上， 要在这个时候更新任务板和燃尽图。</w:t>
      </w:r>
    </w:p>
    <w:p w14:paraId="444F27E3"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基本要求：</w:t>
      </w:r>
    </w:p>
    <w:p w14:paraId="2BB9FC6B"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1)-项目团队所有人员参加。</w:t>
      </w:r>
    </w:p>
    <w:p w14:paraId="19155D41"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2 )每天1 5 分钟， 同样时间， 同样地点。</w:t>
      </w:r>
    </w:p>
    <w:p w14:paraId="63A74BEC"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3)团队成员在聆听他人发言时， 都应该想这个问题： “ 我该怎么帮他做得更快?”</w:t>
      </w:r>
    </w:p>
    <w:p w14:paraId="24187740"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4)项目经理不要站在团队前面或任务板旁边， 不要营造类似于师生教学的气氛。</w:t>
      </w:r>
    </w:p>
    <w:p w14:paraId="59A395E9"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会议输出：</w:t>
      </w:r>
    </w:p>
    <w:p w14:paraId="73BAE64E" w14:textId="77777777" w:rsidR="00BE297B" w:rsidRP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1)团队彼此明确知道各自的工作、最新的工作进度图、燃尽图。</w:t>
      </w:r>
    </w:p>
    <w:p w14:paraId="20BCE928" w14:textId="6422364B" w:rsidR="00BE297B" w:rsidRDefault="00BE297B" w:rsidP="00BE297B">
      <w:pPr>
        <w:ind w:firstLineChars="200" w:firstLine="480"/>
        <w:rPr>
          <w:rFonts w:ascii="华文中宋" w:eastAsia="华文中宋" w:hAnsi="华文中宋" w:hint="eastAsia"/>
          <w:sz w:val="24"/>
        </w:rPr>
      </w:pPr>
      <w:r w:rsidRPr="00BE297B">
        <w:rPr>
          <w:rFonts w:ascii="华文中宋" w:eastAsia="华文中宋" w:hAnsi="华文中宋" w:hint="eastAsia"/>
          <w:sz w:val="24"/>
        </w:rPr>
        <w:t>2 ) 得到最新的“ 本迭代产品状况”</w:t>
      </w:r>
    </w:p>
    <w:p w14:paraId="13E33A9E" w14:textId="77777777" w:rsidR="00BE297B" w:rsidRDefault="00BE297B">
      <w:pPr>
        <w:widowControl/>
        <w:jc w:val="left"/>
        <w:rPr>
          <w:rFonts w:ascii="华文中宋" w:eastAsia="华文中宋" w:hAnsi="华文中宋"/>
          <w:sz w:val="24"/>
        </w:rPr>
      </w:pPr>
      <w:r>
        <w:rPr>
          <w:rFonts w:ascii="华文中宋" w:eastAsia="华文中宋" w:hAnsi="华文中宋"/>
          <w:sz w:val="24"/>
        </w:rPr>
        <w:br w:type="page"/>
      </w:r>
    </w:p>
    <w:p w14:paraId="64A46603" w14:textId="19AEF00E" w:rsidR="0070760A" w:rsidRPr="004205E0" w:rsidRDefault="0070760A" w:rsidP="0070760A">
      <w:pPr>
        <w:pStyle w:val="1"/>
        <w:numPr>
          <w:ilvl w:val="0"/>
          <w:numId w:val="1"/>
        </w:numPr>
        <w:rPr>
          <w:rFonts w:ascii="华文中宋" w:eastAsia="华文中宋" w:hAnsi="华文中宋" w:hint="eastAsia"/>
        </w:rPr>
      </w:pPr>
      <w:r>
        <w:rPr>
          <w:rFonts w:ascii="华文中宋" w:eastAsia="华文中宋" w:hAnsi="华文中宋" w:hint="eastAsia"/>
        </w:rPr>
        <w:lastRenderedPageBreak/>
        <w:t>项目</w:t>
      </w:r>
      <w:r w:rsidR="007E03BD">
        <w:rPr>
          <w:rFonts w:ascii="华文中宋" w:eastAsia="华文中宋" w:hAnsi="华文中宋" w:hint="eastAsia"/>
        </w:rPr>
        <w:t>风险</w:t>
      </w:r>
      <w:r>
        <w:rPr>
          <w:rFonts w:ascii="华文中宋" w:eastAsia="华文中宋" w:hAnsi="华文中宋" w:hint="eastAsia"/>
        </w:rPr>
        <w:t>计划</w:t>
      </w:r>
    </w:p>
    <w:p w14:paraId="11EA7827" w14:textId="35819176" w:rsidR="0070760A" w:rsidRPr="0039298D" w:rsidRDefault="0070760A" w:rsidP="0070760A">
      <w:pPr>
        <w:pStyle w:val="2"/>
        <w:ind w:firstLine="420"/>
        <w:rPr>
          <w:rFonts w:ascii="华文中宋" w:eastAsia="华文中宋" w:hAnsi="华文中宋" w:hint="eastAsia"/>
        </w:rPr>
      </w:pPr>
      <w:r>
        <w:rPr>
          <w:rFonts w:ascii="华文中宋" w:eastAsia="华文中宋" w:hAnsi="华文中宋"/>
        </w:rPr>
        <w:t>10</w:t>
      </w:r>
      <w:r w:rsidRPr="00C6035B">
        <w:rPr>
          <w:rFonts w:ascii="华文中宋" w:eastAsia="华文中宋" w:hAnsi="华文中宋"/>
        </w:rPr>
        <w:t>.</w:t>
      </w:r>
      <w:r w:rsidRPr="00C6035B">
        <w:rPr>
          <w:rFonts w:ascii="华文中宋" w:eastAsia="华文中宋" w:hAnsi="华文中宋" w:hint="eastAsia"/>
        </w:rPr>
        <w:t>1</w:t>
      </w:r>
      <w:r>
        <w:rPr>
          <w:rFonts w:ascii="华文中宋" w:eastAsia="华文中宋" w:hAnsi="华文中宋" w:hint="eastAsia"/>
        </w:rPr>
        <w:t>团队人员计划</w:t>
      </w:r>
    </w:p>
    <w:p w14:paraId="05DA827F" w14:textId="77777777" w:rsidR="0084226A" w:rsidRPr="007510F5" w:rsidRDefault="0084226A" w:rsidP="00156359">
      <w:pPr>
        <w:ind w:firstLineChars="200" w:firstLine="480"/>
        <w:rPr>
          <w:rFonts w:ascii="华文中宋" w:eastAsia="华文中宋" w:hAnsi="华文中宋" w:hint="eastAsia"/>
          <w:sz w:val="24"/>
        </w:rPr>
      </w:pPr>
    </w:p>
    <w:p w14:paraId="60090588" w14:textId="7A8B8287" w:rsidR="00372D3E" w:rsidRPr="00C6035B" w:rsidRDefault="00372D3E" w:rsidP="00372D3E">
      <w:pPr>
        <w:ind w:firstLineChars="200" w:firstLine="480"/>
        <w:rPr>
          <w:rFonts w:ascii="华文中宋" w:eastAsia="华文中宋" w:hAnsi="华文中宋"/>
          <w:sz w:val="24"/>
        </w:rPr>
      </w:pPr>
      <w:r w:rsidRPr="00C6035B">
        <w:rPr>
          <w:rFonts w:ascii="华文中宋" w:eastAsia="华文中宋" w:hAnsi="华文中宋" w:hint="eastAsia"/>
          <w:sz w:val="24"/>
        </w:rPr>
        <w:t>在软件的维护方面，要及时更新操作系统、数据库和其它相关组件的版本，安装补丁和更新程序，以修复漏洞并提高系统的安全性。确保网络连接畅通，包括服务器与客户端之间的网络连接、内部网络环境的配置等。同时，还要进行防火墙设置、</w:t>
      </w:r>
      <w:r w:rsidRPr="00C6035B">
        <w:rPr>
          <w:rFonts w:ascii="华文中宋" w:eastAsia="华文中宋" w:hAnsi="华文中宋"/>
          <w:sz w:val="24"/>
        </w:rPr>
        <w:t>IP地址分配等网络安全相关任务。</w:t>
      </w:r>
      <w:r w:rsidRPr="00C6035B">
        <w:rPr>
          <w:rFonts w:ascii="华文中宋" w:eastAsia="华文中宋" w:hAnsi="华文中宋" w:hint="eastAsia"/>
          <w:sz w:val="24"/>
        </w:rPr>
        <w:t>使用监控工具实时监控系统性能，识别潜在问题并及时解决。同时，要定期进行故障排查和问题处理，分析日志和错误信息，以及跟踪用户反馈和支持请求，提高系统的稳定性和可靠性。</w:t>
      </w:r>
    </w:p>
    <w:p w14:paraId="3DB16970" w14:textId="59072E0E" w:rsidR="00823362" w:rsidRPr="00C6035B" w:rsidRDefault="00823362" w:rsidP="00CA1DB0">
      <w:pPr>
        <w:widowControl/>
        <w:jc w:val="left"/>
        <w:rPr>
          <w:rFonts w:ascii="华文中宋" w:eastAsia="华文中宋" w:hAnsi="华文中宋"/>
          <w:b/>
          <w:bCs/>
          <w:color w:val="000000"/>
          <w:sz w:val="24"/>
          <w:szCs w:val="21"/>
        </w:rPr>
      </w:pPr>
    </w:p>
    <w:sectPr w:rsidR="00823362" w:rsidRPr="00C6035B" w:rsidSect="00642223">
      <w:headerReference w:type="default" r:id="rId25"/>
      <w:footerReference w:type="default" r:id="rId2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EAB98" w14:textId="77777777" w:rsidR="008C7050" w:rsidRDefault="008C7050" w:rsidP="004866AF">
      <w:r>
        <w:separator/>
      </w:r>
    </w:p>
  </w:endnote>
  <w:endnote w:type="continuationSeparator" w:id="0">
    <w:p w14:paraId="381ACE22" w14:textId="77777777" w:rsidR="008C7050" w:rsidRDefault="008C7050"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思源宋体 CN Heavy">
    <w:altName w:val="宋体"/>
    <w:panose1 w:val="00000000000000000000"/>
    <w:charset w:val="86"/>
    <w:family w:val="roman"/>
    <w:notTrueType/>
    <w:pitch w:val="variable"/>
    <w:sig w:usb0="20000287" w:usb1="2ADF3C10" w:usb2="00000016" w:usb3="00000000" w:csb0="00060107"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1A2C" w14:textId="0D2F478E" w:rsidR="001D7189" w:rsidRPr="00190698" w:rsidRDefault="00190698" w:rsidP="00190698">
    <w:pPr>
      <w:pStyle w:val="a9"/>
      <w:jc w:val="center"/>
      <w:rPr>
        <w:rFonts w:ascii="华文中宋" w:eastAsia="华文中宋" w:hAnsi="华文中宋"/>
        <w:sz w:val="24"/>
        <w:szCs w:val="24"/>
      </w:rPr>
    </w:pPr>
    <w:r w:rsidRPr="00190698">
      <w:rPr>
        <w:rFonts w:ascii="华文中宋" w:eastAsia="华文中宋" w:hAnsi="华文中宋" w:hint="eastAsia"/>
        <w:sz w:val="24"/>
        <w:szCs w:val="24"/>
      </w:rPr>
      <w:t xml:space="preserve">软件项目管理概述    </w:t>
    </w:r>
    <w:r w:rsidRPr="00190698">
      <w:rPr>
        <w:rFonts w:ascii="华文中宋" w:eastAsia="华文中宋" w:hAnsi="华文中宋"/>
        <w:sz w:val="24"/>
        <w:szCs w:val="24"/>
      </w:rPr>
      <w:t xml:space="preserve">   </w:t>
    </w:r>
    <w:r>
      <w:rPr>
        <w:rFonts w:ascii="华文中宋" w:eastAsia="华文中宋" w:hAnsi="华文中宋"/>
        <w:sz w:val="24"/>
        <w:szCs w:val="24"/>
      </w:rPr>
      <w:t xml:space="preserve">    </w:t>
    </w:r>
    <w:r w:rsidRPr="00190698">
      <w:rPr>
        <w:rFonts w:ascii="华文中宋" w:eastAsia="华文中宋" w:hAnsi="华文中宋"/>
        <w:sz w:val="24"/>
        <w:szCs w:val="24"/>
      </w:rPr>
      <w:t xml:space="preserve"> </w:t>
    </w:r>
    <w:sdt>
      <w:sdtPr>
        <w:rPr>
          <w:rFonts w:ascii="华文中宋" w:eastAsia="华文中宋" w:hAnsi="华文中宋"/>
          <w:sz w:val="24"/>
          <w:szCs w:val="24"/>
        </w:rPr>
        <w:id w:val="-459718616"/>
        <w:docPartObj>
          <w:docPartGallery w:val="Page Numbers (Bottom of Page)"/>
          <w:docPartUnique/>
        </w:docPartObj>
      </w:sdtPr>
      <w:sdtContent>
        <w:sdt>
          <w:sdtPr>
            <w:rPr>
              <w:rFonts w:ascii="华文中宋" w:eastAsia="华文中宋" w:hAnsi="华文中宋"/>
              <w:sz w:val="24"/>
              <w:szCs w:val="24"/>
            </w:rPr>
            <w:id w:val="1728636285"/>
            <w:docPartObj>
              <w:docPartGallery w:val="Page Numbers (Top of Page)"/>
              <w:docPartUnique/>
            </w:docPartObj>
          </w:sdtPr>
          <w:sdtContent>
            <w:r w:rsidRPr="00190698">
              <w:rPr>
                <w:rFonts w:ascii="华文中宋" w:eastAsia="华文中宋" w:hAnsi="华文中宋"/>
                <w:sz w:val="24"/>
                <w:szCs w:val="24"/>
                <w:lang w:val="zh-CN"/>
              </w:rPr>
              <w:t xml:space="preserve"> </w:t>
            </w:r>
            <w:r w:rsidRPr="00190698">
              <w:rPr>
                <w:rFonts w:ascii="华文中宋" w:eastAsia="华文中宋" w:hAnsi="华文中宋"/>
                <w:b/>
                <w:bCs/>
                <w:sz w:val="24"/>
                <w:szCs w:val="24"/>
              </w:rPr>
              <w:fldChar w:fldCharType="begin"/>
            </w:r>
            <w:r w:rsidRPr="00190698">
              <w:rPr>
                <w:rFonts w:ascii="华文中宋" w:eastAsia="华文中宋" w:hAnsi="华文中宋"/>
                <w:b/>
                <w:bCs/>
                <w:sz w:val="24"/>
                <w:szCs w:val="24"/>
              </w:rPr>
              <w:instrText>PAGE</w:instrText>
            </w:r>
            <w:r w:rsidRPr="00190698">
              <w:rPr>
                <w:rFonts w:ascii="华文中宋" w:eastAsia="华文中宋" w:hAnsi="华文中宋"/>
                <w:b/>
                <w:bCs/>
                <w:sz w:val="24"/>
                <w:szCs w:val="24"/>
              </w:rPr>
              <w:fldChar w:fldCharType="separate"/>
            </w:r>
            <w:r w:rsidRPr="00190698">
              <w:rPr>
                <w:rFonts w:ascii="华文中宋" w:eastAsia="华文中宋" w:hAnsi="华文中宋"/>
                <w:b/>
                <w:bCs/>
                <w:sz w:val="24"/>
                <w:szCs w:val="24"/>
                <w:lang w:val="zh-CN"/>
              </w:rPr>
              <w:t>2</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lang w:val="zh-CN"/>
              </w:rPr>
              <w:t xml:space="preserve"> / </w:t>
            </w:r>
            <w:r w:rsidRPr="00190698">
              <w:rPr>
                <w:rFonts w:ascii="华文中宋" w:eastAsia="华文中宋" w:hAnsi="华文中宋"/>
                <w:b/>
                <w:bCs/>
                <w:sz w:val="24"/>
                <w:szCs w:val="24"/>
              </w:rPr>
              <w:fldChar w:fldCharType="begin"/>
            </w:r>
            <w:r w:rsidR="009A6F6F">
              <w:rPr>
                <w:rFonts w:ascii="华文中宋" w:eastAsia="华文中宋" w:hAnsi="华文中宋"/>
                <w:b/>
                <w:bCs/>
                <w:sz w:val="24"/>
                <w:szCs w:val="24"/>
              </w:rPr>
              <w:instrText>=</w:instrText>
            </w:r>
            <w:r w:rsidR="009A6F6F">
              <w:rPr>
                <w:rFonts w:ascii="华文中宋" w:eastAsia="华文中宋" w:hAnsi="华文中宋"/>
                <w:b/>
                <w:bCs/>
                <w:sz w:val="24"/>
                <w:szCs w:val="24"/>
              </w:rPr>
              <w:fldChar w:fldCharType="begin"/>
            </w:r>
            <w:r w:rsidR="009A6F6F" w:rsidRPr="00190698">
              <w:rPr>
                <w:rFonts w:ascii="华文中宋" w:eastAsia="华文中宋" w:hAnsi="华文中宋"/>
                <w:b/>
                <w:bCs/>
                <w:sz w:val="24"/>
                <w:szCs w:val="24"/>
              </w:rPr>
              <w:instrText>NUMPAGES</w:instrText>
            </w:r>
            <w:r w:rsidR="009A6F6F">
              <w:rPr>
                <w:rFonts w:ascii="华文中宋" w:eastAsia="华文中宋" w:hAnsi="华文中宋"/>
                <w:b/>
                <w:bCs/>
                <w:sz w:val="24"/>
                <w:szCs w:val="24"/>
              </w:rPr>
              <w:fldChar w:fldCharType="separate"/>
            </w:r>
            <w:r w:rsidR="007E03BD">
              <w:rPr>
                <w:rFonts w:ascii="华文中宋" w:eastAsia="华文中宋" w:hAnsi="华文中宋"/>
                <w:b/>
                <w:bCs/>
                <w:noProof/>
                <w:sz w:val="24"/>
                <w:szCs w:val="24"/>
              </w:rPr>
              <w:instrText>51</w:instrText>
            </w:r>
            <w:r w:rsidR="009A6F6F">
              <w:rPr>
                <w:rFonts w:ascii="华文中宋" w:eastAsia="华文中宋" w:hAnsi="华文中宋"/>
                <w:b/>
                <w:bCs/>
                <w:sz w:val="24"/>
                <w:szCs w:val="24"/>
              </w:rPr>
              <w:fldChar w:fldCharType="end"/>
            </w:r>
            <w:r w:rsidR="009A6F6F">
              <w:rPr>
                <w:rFonts w:ascii="华文中宋" w:eastAsia="华文中宋" w:hAnsi="华文中宋"/>
                <w:b/>
                <w:bCs/>
                <w:sz w:val="24"/>
                <w:szCs w:val="24"/>
              </w:rPr>
              <w:instrText>-1</w:instrText>
            </w:r>
            <w:r w:rsidRPr="00190698">
              <w:rPr>
                <w:rFonts w:ascii="华文中宋" w:eastAsia="华文中宋" w:hAnsi="华文中宋"/>
                <w:b/>
                <w:bCs/>
                <w:sz w:val="24"/>
                <w:szCs w:val="24"/>
              </w:rPr>
              <w:fldChar w:fldCharType="separate"/>
            </w:r>
            <w:r w:rsidR="007E03BD">
              <w:rPr>
                <w:rFonts w:ascii="华文中宋" w:eastAsia="华文中宋" w:hAnsi="华文中宋"/>
                <w:b/>
                <w:bCs/>
                <w:noProof/>
                <w:sz w:val="24"/>
                <w:szCs w:val="24"/>
              </w:rPr>
              <w:t>50</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rPr>
              <w:t xml:space="preserve"> </w:t>
            </w:r>
            <w:r w:rsidRPr="00190698">
              <w:rPr>
                <w:rFonts w:ascii="华文中宋" w:eastAsia="华文中宋" w:hAnsi="华文中宋" w:hint="eastAsia"/>
                <w:sz w:val="24"/>
                <w:szCs w:val="24"/>
              </w:rPr>
              <w:t xml:space="preserve">           </w:t>
            </w:r>
            <w:r w:rsidRPr="00190698">
              <w:rPr>
                <w:rFonts w:ascii="华文中宋" w:eastAsia="华文中宋" w:hAnsi="华文中宋" w:hint="eastAsia"/>
                <w:b/>
                <w:bCs/>
                <w:sz w:val="24"/>
                <w:szCs w:val="24"/>
              </w:rPr>
              <w:t>2023年</w:t>
            </w:r>
            <w:r w:rsidR="00724535">
              <w:rPr>
                <w:rFonts w:ascii="华文中宋" w:eastAsia="华文中宋" w:hAnsi="华文中宋"/>
                <w:b/>
                <w:bCs/>
                <w:sz w:val="24"/>
                <w:szCs w:val="24"/>
              </w:rPr>
              <w:t>6</w:t>
            </w:r>
            <w:r w:rsidRPr="00190698">
              <w:rPr>
                <w:rFonts w:ascii="华文中宋" w:eastAsia="华文中宋" w:hAnsi="华文中宋" w:hint="eastAsia"/>
                <w:b/>
                <w:bCs/>
                <w:sz w:val="24"/>
                <w:szCs w:val="24"/>
              </w:rPr>
              <w:t>月1</w:t>
            </w:r>
            <w:r w:rsidR="00724535">
              <w:rPr>
                <w:rFonts w:ascii="华文中宋" w:eastAsia="华文中宋" w:hAnsi="华文中宋"/>
                <w:b/>
                <w:bCs/>
                <w:sz w:val="24"/>
                <w:szCs w:val="24"/>
              </w:rPr>
              <w:t>1</w:t>
            </w:r>
            <w:r w:rsidRPr="00190698">
              <w:rPr>
                <w:rFonts w:ascii="华文中宋" w:eastAsia="华文中宋" w:hAnsi="华文中宋" w:hint="eastAsia"/>
                <w:b/>
                <w:bCs/>
                <w:sz w:val="24"/>
                <w:szCs w:val="24"/>
              </w:rPr>
              <w:t>日</w:t>
            </w:r>
          </w:sdtContent>
        </w:sdt>
      </w:sdtContent>
    </w:sdt>
  </w:p>
  <w:p w14:paraId="79E725EA" w14:textId="77777777" w:rsidR="00000000" w:rsidRDefault="00000000"/>
  <w:p w14:paraId="6365E53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5CC6A" w14:textId="77777777" w:rsidR="008C7050" w:rsidRDefault="008C7050" w:rsidP="004866AF">
      <w:r>
        <w:separator/>
      </w:r>
    </w:p>
  </w:footnote>
  <w:footnote w:type="continuationSeparator" w:id="0">
    <w:p w14:paraId="48D108CD" w14:textId="77777777" w:rsidR="008C7050" w:rsidRDefault="008C7050" w:rsidP="00486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DD6A" w14:textId="1CD0B62E" w:rsidR="001D7189" w:rsidRPr="001D7189" w:rsidRDefault="00D23AD9">
    <w:pPr>
      <w:pStyle w:val="a7"/>
      <w:rPr>
        <w:rFonts w:ascii="华文中宋" w:eastAsia="华文中宋" w:hAnsi="华文中宋"/>
        <w:sz w:val="24"/>
        <w:szCs w:val="24"/>
      </w:rPr>
    </w:pPr>
    <w:r>
      <w:rPr>
        <w:rFonts w:ascii="华文中宋" w:eastAsia="华文中宋" w:hAnsi="华文中宋" w:hint="eastAsia"/>
        <w:sz w:val="24"/>
        <w:szCs w:val="24"/>
      </w:rPr>
      <w:t>需求规格说明</w:t>
    </w:r>
    <w:r w:rsidR="001D7189">
      <w:rPr>
        <w:rFonts w:ascii="华文中宋" w:eastAsia="华文中宋" w:hAnsi="华文中宋"/>
        <w:sz w:val="24"/>
        <w:szCs w:val="24"/>
      </w:rPr>
      <w:t xml:space="preserve"> </w:t>
    </w:r>
    <w:r w:rsidR="001D7189">
      <w:rPr>
        <w:rFonts w:ascii="华文中宋" w:eastAsia="华文中宋" w:hAnsi="华文中宋" w:hint="eastAsia"/>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D7189" w:rsidRPr="001D7189">
      <w:rPr>
        <w:rFonts w:ascii="华文中宋" w:eastAsia="华文中宋" w:hAnsi="华文中宋" w:hint="eastAsia"/>
        <w:sz w:val="24"/>
        <w:szCs w:val="24"/>
      </w:rPr>
      <w:t>云南省企业就业失业数据采集系统</w:t>
    </w:r>
    <w:r w:rsidR="001D7189">
      <w:rPr>
        <w:rFonts w:ascii="华文中宋" w:eastAsia="华文中宋" w:hAnsi="华文中宋" w:hint="eastAsia"/>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Pr>
        <w:rFonts w:ascii="华文中宋" w:eastAsia="华文中宋" w:hAnsi="华文中宋" w:hint="eastAsia"/>
        <w:sz w:val="24"/>
        <w:szCs w:val="24"/>
      </w:rPr>
      <w:t>方案反馈文档</w:t>
    </w:r>
  </w:p>
  <w:p w14:paraId="1C4BEEF8" w14:textId="77777777" w:rsidR="00000000" w:rsidRDefault="00000000"/>
  <w:p w14:paraId="3C82C863"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E75F12"/>
    <w:multiLevelType w:val="hybridMultilevel"/>
    <w:tmpl w:val="2CF62B7A"/>
    <w:lvl w:ilvl="0" w:tplc="230258A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5"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5"/>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6"/>
  </w:num>
  <w:num w:numId="17" w16cid:durableId="8988270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E5ODdkMWY2ZmRhZGM5YjM0NGM0MGJjM2IzZDU4MzYifQ=="/>
  </w:docVars>
  <w:rsids>
    <w:rsidRoot w:val="00A8776A"/>
    <w:rsid w:val="00005955"/>
    <w:rsid w:val="000136B3"/>
    <w:rsid w:val="00021D06"/>
    <w:rsid w:val="00047BFB"/>
    <w:rsid w:val="00051EDD"/>
    <w:rsid w:val="0005773B"/>
    <w:rsid w:val="00071D22"/>
    <w:rsid w:val="000824F7"/>
    <w:rsid w:val="00084979"/>
    <w:rsid w:val="00086B00"/>
    <w:rsid w:val="00094540"/>
    <w:rsid w:val="000A3741"/>
    <w:rsid w:val="000A3BC2"/>
    <w:rsid w:val="000F51E8"/>
    <w:rsid w:val="000F7CFA"/>
    <w:rsid w:val="00102E13"/>
    <w:rsid w:val="001138D1"/>
    <w:rsid w:val="0014138F"/>
    <w:rsid w:val="001427D3"/>
    <w:rsid w:val="001436CD"/>
    <w:rsid w:val="00147B6C"/>
    <w:rsid w:val="00147B9A"/>
    <w:rsid w:val="00154E20"/>
    <w:rsid w:val="00156359"/>
    <w:rsid w:val="00162230"/>
    <w:rsid w:val="00174471"/>
    <w:rsid w:val="001812BB"/>
    <w:rsid w:val="00190698"/>
    <w:rsid w:val="0019696A"/>
    <w:rsid w:val="001A77F5"/>
    <w:rsid w:val="001B010E"/>
    <w:rsid w:val="001D7189"/>
    <w:rsid w:val="001D7A23"/>
    <w:rsid w:val="001E4D9D"/>
    <w:rsid w:val="001E6774"/>
    <w:rsid w:val="002034A8"/>
    <w:rsid w:val="002136DC"/>
    <w:rsid w:val="00213F37"/>
    <w:rsid w:val="00230B54"/>
    <w:rsid w:val="00247264"/>
    <w:rsid w:val="00255D3A"/>
    <w:rsid w:val="002576CA"/>
    <w:rsid w:val="00257E79"/>
    <w:rsid w:val="00281364"/>
    <w:rsid w:val="00292D1D"/>
    <w:rsid w:val="002966C7"/>
    <w:rsid w:val="002B5590"/>
    <w:rsid w:val="002B635C"/>
    <w:rsid w:val="002B6C18"/>
    <w:rsid w:val="002C16C7"/>
    <w:rsid w:val="002C2BA6"/>
    <w:rsid w:val="002E529E"/>
    <w:rsid w:val="002E6156"/>
    <w:rsid w:val="002E7244"/>
    <w:rsid w:val="002F75A8"/>
    <w:rsid w:val="00301C4A"/>
    <w:rsid w:val="0036035A"/>
    <w:rsid w:val="00364612"/>
    <w:rsid w:val="00364B7A"/>
    <w:rsid w:val="00372D3E"/>
    <w:rsid w:val="0039298D"/>
    <w:rsid w:val="003A46D4"/>
    <w:rsid w:val="003A4DEA"/>
    <w:rsid w:val="003C4ED9"/>
    <w:rsid w:val="003D2013"/>
    <w:rsid w:val="003E4237"/>
    <w:rsid w:val="00400F30"/>
    <w:rsid w:val="004173D7"/>
    <w:rsid w:val="004205E0"/>
    <w:rsid w:val="00434DBE"/>
    <w:rsid w:val="004558A8"/>
    <w:rsid w:val="00456DBF"/>
    <w:rsid w:val="00466EAB"/>
    <w:rsid w:val="0048060C"/>
    <w:rsid w:val="0048409E"/>
    <w:rsid w:val="004866AF"/>
    <w:rsid w:val="00491245"/>
    <w:rsid w:val="00494883"/>
    <w:rsid w:val="004967CA"/>
    <w:rsid w:val="004A2B27"/>
    <w:rsid w:val="004D2DCD"/>
    <w:rsid w:val="004E30D9"/>
    <w:rsid w:val="004E3FD3"/>
    <w:rsid w:val="004E4CEF"/>
    <w:rsid w:val="004F576D"/>
    <w:rsid w:val="00504924"/>
    <w:rsid w:val="005117CF"/>
    <w:rsid w:val="00521F49"/>
    <w:rsid w:val="005244FC"/>
    <w:rsid w:val="00547504"/>
    <w:rsid w:val="00562186"/>
    <w:rsid w:val="00565DD2"/>
    <w:rsid w:val="005845F9"/>
    <w:rsid w:val="005C054F"/>
    <w:rsid w:val="005D7E01"/>
    <w:rsid w:val="005E5AE1"/>
    <w:rsid w:val="005E7336"/>
    <w:rsid w:val="005F1CEE"/>
    <w:rsid w:val="005F5611"/>
    <w:rsid w:val="0062091D"/>
    <w:rsid w:val="00621D61"/>
    <w:rsid w:val="00642223"/>
    <w:rsid w:val="00643C8E"/>
    <w:rsid w:val="00651980"/>
    <w:rsid w:val="00665B6B"/>
    <w:rsid w:val="00666AB4"/>
    <w:rsid w:val="006806DA"/>
    <w:rsid w:val="006929BB"/>
    <w:rsid w:val="00696CE0"/>
    <w:rsid w:val="006A4FC3"/>
    <w:rsid w:val="006C106E"/>
    <w:rsid w:val="006C4A16"/>
    <w:rsid w:val="006D08E6"/>
    <w:rsid w:val="006D0D12"/>
    <w:rsid w:val="006E6976"/>
    <w:rsid w:val="006E7EC5"/>
    <w:rsid w:val="006F2B6E"/>
    <w:rsid w:val="006F2FC3"/>
    <w:rsid w:val="00702434"/>
    <w:rsid w:val="0070760A"/>
    <w:rsid w:val="007209B8"/>
    <w:rsid w:val="00724535"/>
    <w:rsid w:val="00725A17"/>
    <w:rsid w:val="007265F5"/>
    <w:rsid w:val="00730479"/>
    <w:rsid w:val="00733DAF"/>
    <w:rsid w:val="00735986"/>
    <w:rsid w:val="007510F5"/>
    <w:rsid w:val="00753C7E"/>
    <w:rsid w:val="00792A35"/>
    <w:rsid w:val="007B40C8"/>
    <w:rsid w:val="007C1A83"/>
    <w:rsid w:val="007C2278"/>
    <w:rsid w:val="007D0363"/>
    <w:rsid w:val="007D6547"/>
    <w:rsid w:val="007E03BD"/>
    <w:rsid w:val="007E5C27"/>
    <w:rsid w:val="007F0685"/>
    <w:rsid w:val="007F1C78"/>
    <w:rsid w:val="007F441D"/>
    <w:rsid w:val="00801CF3"/>
    <w:rsid w:val="008177A8"/>
    <w:rsid w:val="00823362"/>
    <w:rsid w:val="0084226A"/>
    <w:rsid w:val="00844A96"/>
    <w:rsid w:val="00852F34"/>
    <w:rsid w:val="00873B13"/>
    <w:rsid w:val="008857A5"/>
    <w:rsid w:val="00896F13"/>
    <w:rsid w:val="008A5D5F"/>
    <w:rsid w:val="008B273C"/>
    <w:rsid w:val="008B4BB8"/>
    <w:rsid w:val="008C5219"/>
    <w:rsid w:val="008C5D96"/>
    <w:rsid w:val="008C7050"/>
    <w:rsid w:val="008D5287"/>
    <w:rsid w:val="009019A9"/>
    <w:rsid w:val="00906BF1"/>
    <w:rsid w:val="00921C4A"/>
    <w:rsid w:val="00924E0E"/>
    <w:rsid w:val="00926E5A"/>
    <w:rsid w:val="00934C9C"/>
    <w:rsid w:val="009A218F"/>
    <w:rsid w:val="009A3483"/>
    <w:rsid w:val="009A6F6F"/>
    <w:rsid w:val="009B4A2F"/>
    <w:rsid w:val="009E3552"/>
    <w:rsid w:val="009E61E9"/>
    <w:rsid w:val="009F2D08"/>
    <w:rsid w:val="009F7E4B"/>
    <w:rsid w:val="00A02A90"/>
    <w:rsid w:val="00A04738"/>
    <w:rsid w:val="00A12A34"/>
    <w:rsid w:val="00A4438E"/>
    <w:rsid w:val="00A451F4"/>
    <w:rsid w:val="00A53E99"/>
    <w:rsid w:val="00A57393"/>
    <w:rsid w:val="00A65A35"/>
    <w:rsid w:val="00A82807"/>
    <w:rsid w:val="00A84515"/>
    <w:rsid w:val="00A875BC"/>
    <w:rsid w:val="00A8776A"/>
    <w:rsid w:val="00A94F0B"/>
    <w:rsid w:val="00AB0CFC"/>
    <w:rsid w:val="00AC2E40"/>
    <w:rsid w:val="00AD1508"/>
    <w:rsid w:val="00AF2B78"/>
    <w:rsid w:val="00AF5DA2"/>
    <w:rsid w:val="00B0475D"/>
    <w:rsid w:val="00B23F6E"/>
    <w:rsid w:val="00B32DE8"/>
    <w:rsid w:val="00B339CF"/>
    <w:rsid w:val="00B40771"/>
    <w:rsid w:val="00B43225"/>
    <w:rsid w:val="00B46882"/>
    <w:rsid w:val="00B50CAD"/>
    <w:rsid w:val="00B64F18"/>
    <w:rsid w:val="00B95B2B"/>
    <w:rsid w:val="00BA5E4B"/>
    <w:rsid w:val="00BC3D6A"/>
    <w:rsid w:val="00BD3E7D"/>
    <w:rsid w:val="00BE297B"/>
    <w:rsid w:val="00BE3683"/>
    <w:rsid w:val="00BF09AD"/>
    <w:rsid w:val="00BF750D"/>
    <w:rsid w:val="00C02B03"/>
    <w:rsid w:val="00C21E05"/>
    <w:rsid w:val="00C22E2A"/>
    <w:rsid w:val="00C23C0D"/>
    <w:rsid w:val="00C248FE"/>
    <w:rsid w:val="00C3254B"/>
    <w:rsid w:val="00C32865"/>
    <w:rsid w:val="00C43007"/>
    <w:rsid w:val="00C453CE"/>
    <w:rsid w:val="00C5082F"/>
    <w:rsid w:val="00C535F3"/>
    <w:rsid w:val="00C6035B"/>
    <w:rsid w:val="00C61260"/>
    <w:rsid w:val="00C73061"/>
    <w:rsid w:val="00C85BB9"/>
    <w:rsid w:val="00C904CE"/>
    <w:rsid w:val="00CA0668"/>
    <w:rsid w:val="00CA1DB0"/>
    <w:rsid w:val="00CA35DD"/>
    <w:rsid w:val="00CB4350"/>
    <w:rsid w:val="00CC59A0"/>
    <w:rsid w:val="00CE09DE"/>
    <w:rsid w:val="00CE5CB9"/>
    <w:rsid w:val="00D15B59"/>
    <w:rsid w:val="00D21620"/>
    <w:rsid w:val="00D23AD9"/>
    <w:rsid w:val="00D26BC4"/>
    <w:rsid w:val="00D2735D"/>
    <w:rsid w:val="00D97E5C"/>
    <w:rsid w:val="00DA5A96"/>
    <w:rsid w:val="00DE21C0"/>
    <w:rsid w:val="00DE3E33"/>
    <w:rsid w:val="00DE4C6F"/>
    <w:rsid w:val="00DF1598"/>
    <w:rsid w:val="00DF5072"/>
    <w:rsid w:val="00E218C2"/>
    <w:rsid w:val="00E268DA"/>
    <w:rsid w:val="00E32DA0"/>
    <w:rsid w:val="00E33AEE"/>
    <w:rsid w:val="00E57822"/>
    <w:rsid w:val="00E627D8"/>
    <w:rsid w:val="00EA06E2"/>
    <w:rsid w:val="00EB06E0"/>
    <w:rsid w:val="00EB35F4"/>
    <w:rsid w:val="00EC400D"/>
    <w:rsid w:val="00EF7DE8"/>
    <w:rsid w:val="00F118F7"/>
    <w:rsid w:val="00F13606"/>
    <w:rsid w:val="00F30E5E"/>
    <w:rsid w:val="00F3193A"/>
    <w:rsid w:val="00F411DB"/>
    <w:rsid w:val="00F83E95"/>
    <w:rsid w:val="00F84B63"/>
    <w:rsid w:val="00F95293"/>
    <w:rsid w:val="00F9556C"/>
    <w:rsid w:val="00FA4283"/>
    <w:rsid w:val="00FB1D44"/>
    <w:rsid w:val="00FB5A56"/>
    <w:rsid w:val="00FD2DBC"/>
    <w:rsid w:val="00FE5E9A"/>
    <w:rsid w:val="00FE73D4"/>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73D4"/>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uiPriority w:val="99"/>
    <w:rsid w:val="004866AF"/>
    <w:pPr>
      <w:tabs>
        <w:tab w:val="center" w:pos="4153"/>
        <w:tab w:val="right" w:pos="8306"/>
      </w:tabs>
      <w:snapToGrid w:val="0"/>
      <w:jc w:val="left"/>
    </w:pPr>
    <w:rPr>
      <w:sz w:val="18"/>
      <w:szCs w:val="18"/>
    </w:rPr>
  </w:style>
  <w:style w:type="character" w:customStyle="1" w:styleId="aa">
    <w:name w:val="页脚 字符"/>
    <w:basedOn w:val="a0"/>
    <w:link w:val="a9"/>
    <w:uiPriority w:val="9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uiPriority w:val="9"/>
    <w:rsid w:val="007F1C78"/>
    <w:rPr>
      <w:rFonts w:asciiTheme="minorHAnsi" w:eastAsiaTheme="minorEastAsia" w:hAnsiTheme="minorHAnsi" w:cstheme="minorBidi"/>
      <w:b/>
      <w:kern w:val="44"/>
      <w:sz w:val="44"/>
      <w:szCs w:val="24"/>
    </w:rPr>
  </w:style>
  <w:style w:type="character" w:customStyle="1" w:styleId="20">
    <w:name w:val="标题 2 字符"/>
    <w:basedOn w:val="a0"/>
    <w:link w:val="2"/>
    <w:uiPriority w:val="99"/>
    <w:rsid w:val="007F1C78"/>
    <w:rPr>
      <w:rFonts w:ascii="Arial" w:eastAsia="黑体" w:hAnsi="Arial" w:cstheme="minorBidi"/>
      <w:b/>
      <w:kern w:val="2"/>
      <w:sz w:val="32"/>
      <w:szCs w:val="24"/>
    </w:rPr>
  </w:style>
  <w:style w:type="character" w:customStyle="1" w:styleId="30">
    <w:name w:val="标题 3 字符"/>
    <w:basedOn w:val="a0"/>
    <w:link w:val="3"/>
    <w:uiPriority w:val="99"/>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 w:type="paragraph" w:styleId="ad">
    <w:name w:val="Date"/>
    <w:basedOn w:val="a"/>
    <w:next w:val="a"/>
    <w:link w:val="ae"/>
    <w:rsid w:val="00190698"/>
    <w:pPr>
      <w:ind w:leftChars="2500" w:left="100"/>
    </w:pPr>
  </w:style>
  <w:style w:type="character" w:customStyle="1" w:styleId="ae">
    <w:name w:val="日期 字符"/>
    <w:basedOn w:val="a0"/>
    <w:link w:val="ad"/>
    <w:rsid w:val="00190698"/>
    <w:rPr>
      <w:rFonts w:asciiTheme="minorHAnsi" w:eastAsiaTheme="minorEastAsia" w:hAnsiTheme="minorHAnsi" w:cstheme="minorBidi"/>
      <w:kern w:val="2"/>
      <w:sz w:val="21"/>
      <w:szCs w:val="24"/>
    </w:rPr>
  </w:style>
  <w:style w:type="paragraph" w:styleId="TOC">
    <w:name w:val="TOC Heading"/>
    <w:basedOn w:val="1"/>
    <w:next w:val="a"/>
    <w:uiPriority w:val="39"/>
    <w:unhideWhenUsed/>
    <w:qFormat/>
    <w:rsid w:val="0019069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Other1">
    <w:name w:val="Other|1"/>
    <w:basedOn w:val="a"/>
    <w:qFormat/>
    <w:rsid w:val="00DE3E33"/>
    <w:pPr>
      <w:spacing w:line="360" w:lineRule="auto"/>
      <w:ind w:firstLine="400"/>
    </w:pPr>
    <w:rPr>
      <w:rFonts w:ascii="宋体" w:eastAsia="宋体" w:hAnsi="宋体" w:cs="宋体"/>
      <w:color w:val="6E6E6E"/>
      <w:sz w:val="20"/>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6215">
      <w:bodyDiv w:val="1"/>
      <w:marLeft w:val="0"/>
      <w:marRight w:val="0"/>
      <w:marTop w:val="0"/>
      <w:marBottom w:val="0"/>
      <w:divBdr>
        <w:top w:val="none" w:sz="0" w:space="0" w:color="auto"/>
        <w:left w:val="none" w:sz="0" w:space="0" w:color="auto"/>
        <w:bottom w:val="none" w:sz="0" w:space="0" w:color="auto"/>
        <w:right w:val="none" w:sz="0" w:space="0" w:color="auto"/>
      </w:divBdr>
    </w:div>
    <w:div w:id="1238319750">
      <w:bodyDiv w:val="1"/>
      <w:marLeft w:val="0"/>
      <w:marRight w:val="0"/>
      <w:marTop w:val="0"/>
      <w:marBottom w:val="0"/>
      <w:divBdr>
        <w:top w:val="none" w:sz="0" w:space="0" w:color="auto"/>
        <w:left w:val="none" w:sz="0" w:space="0" w:color="auto"/>
        <w:bottom w:val="none" w:sz="0" w:space="0" w:color="auto"/>
        <w:right w:val="none" w:sz="0" w:space="0" w:color="auto"/>
      </w:divBdr>
    </w:div>
    <w:div w:id="1493762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582E4-2A7C-489D-A73B-0E9A36B6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51</Pages>
  <Words>2825</Words>
  <Characters>16106</Characters>
  <Application>Microsoft Office Word</Application>
  <DocSecurity>0</DocSecurity>
  <Lines>134</Lines>
  <Paragraphs>37</Paragraphs>
  <ScaleCrop>false</ScaleCrop>
  <Manager>刘睿泽</Manager>
  <Company>QBPC</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睿泽</dc:creator>
  <cp:lastModifiedBy>刘 睿泽</cp:lastModifiedBy>
  <cp:revision>69</cp:revision>
  <dcterms:created xsi:type="dcterms:W3CDTF">2023-05-19T12:01:00Z</dcterms:created>
  <dcterms:modified xsi:type="dcterms:W3CDTF">2023-06-11T15:06:00Z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