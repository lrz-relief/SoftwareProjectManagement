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B9688" w14:textId="77777777" w:rsidR="001A77F5" w:rsidRDefault="00000000">
      <w:pPr>
        <w:ind w:firstLineChars="200" w:firstLine="723"/>
        <w:jc w:val="center"/>
        <w:rPr>
          <w:rFonts w:ascii="黑体" w:eastAsia="黑体" w:hAnsi="黑体" w:cs="黑体"/>
          <w:b/>
          <w:bCs/>
          <w:color w:val="000000"/>
          <w:kern w:val="0"/>
          <w:sz w:val="36"/>
          <w:szCs w:val="28"/>
        </w:rPr>
      </w:pPr>
      <w:r>
        <w:rPr>
          <w:rFonts w:ascii="黑体" w:eastAsia="黑体" w:hAnsi="黑体" w:cs="黑体" w:hint="eastAsia"/>
          <w:b/>
          <w:bCs/>
          <w:color w:val="000000"/>
          <w:kern w:val="0"/>
          <w:sz w:val="36"/>
          <w:szCs w:val="28"/>
        </w:rPr>
        <w:t>目录</w:t>
      </w:r>
    </w:p>
    <w:p w14:paraId="32C975F2" w14:textId="34FCC38A" w:rsidR="009E3552" w:rsidRDefault="00000000">
      <w:pPr>
        <w:pStyle w:val="TOC1"/>
        <w:tabs>
          <w:tab w:val="right" w:leader="dot" w:pos="8296"/>
        </w:tabs>
        <w:rPr>
          <w:noProof/>
          <w:szCs w:val="22"/>
          <w14:ligatures w14:val="standardContextual"/>
        </w:rPr>
      </w:pPr>
      <w:r>
        <w:rPr>
          <w:b/>
          <w:bCs/>
          <w:color w:val="000000"/>
          <w:sz w:val="24"/>
          <w:szCs w:val="21"/>
        </w:rPr>
        <w:fldChar w:fldCharType="begin"/>
      </w:r>
      <w:r>
        <w:rPr>
          <w:b/>
          <w:bCs/>
          <w:color w:val="000000"/>
          <w:sz w:val="24"/>
          <w:szCs w:val="21"/>
        </w:rPr>
        <w:instrText xml:space="preserve"> </w:instrText>
      </w:r>
      <w:r>
        <w:rPr>
          <w:rFonts w:hint="eastAsia"/>
          <w:b/>
          <w:bCs/>
          <w:color w:val="000000"/>
          <w:sz w:val="24"/>
          <w:szCs w:val="21"/>
        </w:rPr>
        <w:instrText>TOC \o "1-3" \h \z \u</w:instrText>
      </w:r>
      <w:r>
        <w:rPr>
          <w:b/>
          <w:bCs/>
          <w:color w:val="000000"/>
          <w:sz w:val="24"/>
          <w:szCs w:val="21"/>
        </w:rPr>
        <w:instrText xml:space="preserve"> </w:instrText>
      </w:r>
      <w:r>
        <w:rPr>
          <w:b/>
          <w:bCs/>
          <w:color w:val="000000"/>
          <w:sz w:val="24"/>
          <w:szCs w:val="21"/>
        </w:rPr>
        <w:fldChar w:fldCharType="separate"/>
      </w:r>
      <w:hyperlink w:anchor="_Toc135416122" w:history="1">
        <w:r w:rsidR="009E3552" w:rsidRPr="009E6570">
          <w:rPr>
            <w:rStyle w:val="a6"/>
            <w:noProof/>
          </w:rPr>
          <w:t>一、</w:t>
        </w:r>
        <w:r w:rsidR="009E3552" w:rsidRPr="009E6570">
          <w:rPr>
            <w:rStyle w:val="a6"/>
            <w:noProof/>
          </w:rPr>
          <w:t xml:space="preserve"> </w:t>
        </w:r>
        <w:r w:rsidR="009E3552" w:rsidRPr="009E6570">
          <w:rPr>
            <w:rStyle w:val="a6"/>
            <w:noProof/>
          </w:rPr>
          <w:t>引言</w:t>
        </w:r>
        <w:r w:rsidR="009E3552">
          <w:rPr>
            <w:noProof/>
            <w:webHidden/>
          </w:rPr>
          <w:tab/>
        </w:r>
        <w:r w:rsidR="009E3552">
          <w:rPr>
            <w:noProof/>
            <w:webHidden/>
          </w:rPr>
          <w:fldChar w:fldCharType="begin"/>
        </w:r>
        <w:r w:rsidR="009E3552">
          <w:rPr>
            <w:noProof/>
            <w:webHidden/>
          </w:rPr>
          <w:instrText xml:space="preserve"> PAGEREF _Toc135416122 \h </w:instrText>
        </w:r>
        <w:r w:rsidR="009E3552">
          <w:rPr>
            <w:noProof/>
            <w:webHidden/>
          </w:rPr>
        </w:r>
        <w:r w:rsidR="009E3552">
          <w:rPr>
            <w:noProof/>
            <w:webHidden/>
          </w:rPr>
          <w:fldChar w:fldCharType="separate"/>
        </w:r>
        <w:r w:rsidR="009E3552">
          <w:rPr>
            <w:noProof/>
            <w:webHidden/>
          </w:rPr>
          <w:t>3</w:t>
        </w:r>
        <w:r w:rsidR="009E3552">
          <w:rPr>
            <w:noProof/>
            <w:webHidden/>
          </w:rPr>
          <w:fldChar w:fldCharType="end"/>
        </w:r>
      </w:hyperlink>
    </w:p>
    <w:p w14:paraId="75BE95E9" w14:textId="2F6E484E" w:rsidR="009E3552" w:rsidRDefault="009E3552">
      <w:pPr>
        <w:pStyle w:val="TOC2"/>
        <w:tabs>
          <w:tab w:val="right" w:leader="dot" w:pos="8296"/>
        </w:tabs>
        <w:rPr>
          <w:noProof/>
          <w:szCs w:val="22"/>
          <w14:ligatures w14:val="standardContextual"/>
        </w:rPr>
      </w:pPr>
      <w:hyperlink w:anchor="_Toc135416123" w:history="1">
        <w:r w:rsidRPr="009E6570">
          <w:rPr>
            <w:rStyle w:val="a6"/>
            <w:noProof/>
          </w:rPr>
          <w:t>1. 1</w:t>
        </w:r>
        <w:r w:rsidRPr="009E6570">
          <w:rPr>
            <w:rStyle w:val="a6"/>
            <w:noProof/>
          </w:rPr>
          <w:t>目的</w:t>
        </w:r>
        <w:r>
          <w:rPr>
            <w:noProof/>
            <w:webHidden/>
          </w:rPr>
          <w:tab/>
        </w:r>
        <w:r>
          <w:rPr>
            <w:noProof/>
            <w:webHidden/>
          </w:rPr>
          <w:fldChar w:fldCharType="begin"/>
        </w:r>
        <w:r>
          <w:rPr>
            <w:noProof/>
            <w:webHidden/>
          </w:rPr>
          <w:instrText xml:space="preserve"> PAGEREF _Toc135416123 \h </w:instrText>
        </w:r>
        <w:r>
          <w:rPr>
            <w:noProof/>
            <w:webHidden/>
          </w:rPr>
        </w:r>
        <w:r>
          <w:rPr>
            <w:noProof/>
            <w:webHidden/>
          </w:rPr>
          <w:fldChar w:fldCharType="separate"/>
        </w:r>
        <w:r>
          <w:rPr>
            <w:noProof/>
            <w:webHidden/>
          </w:rPr>
          <w:t>3</w:t>
        </w:r>
        <w:r>
          <w:rPr>
            <w:noProof/>
            <w:webHidden/>
          </w:rPr>
          <w:fldChar w:fldCharType="end"/>
        </w:r>
      </w:hyperlink>
    </w:p>
    <w:p w14:paraId="2B89F30C" w14:textId="12C66EC3" w:rsidR="009E3552" w:rsidRDefault="009E3552">
      <w:pPr>
        <w:pStyle w:val="TOC2"/>
        <w:tabs>
          <w:tab w:val="right" w:leader="dot" w:pos="8296"/>
        </w:tabs>
        <w:rPr>
          <w:noProof/>
          <w:szCs w:val="22"/>
          <w14:ligatures w14:val="standardContextual"/>
        </w:rPr>
      </w:pPr>
      <w:hyperlink w:anchor="_Toc135416124" w:history="1">
        <w:r w:rsidRPr="009E6570">
          <w:rPr>
            <w:rStyle w:val="a6"/>
            <w:noProof/>
          </w:rPr>
          <w:t>1. 2</w:t>
        </w:r>
        <w:r w:rsidRPr="009E6570">
          <w:rPr>
            <w:rStyle w:val="a6"/>
            <w:noProof/>
          </w:rPr>
          <w:t>文档约定</w:t>
        </w:r>
        <w:r>
          <w:rPr>
            <w:noProof/>
            <w:webHidden/>
          </w:rPr>
          <w:tab/>
        </w:r>
        <w:r>
          <w:rPr>
            <w:noProof/>
            <w:webHidden/>
          </w:rPr>
          <w:fldChar w:fldCharType="begin"/>
        </w:r>
        <w:r>
          <w:rPr>
            <w:noProof/>
            <w:webHidden/>
          </w:rPr>
          <w:instrText xml:space="preserve"> PAGEREF _Toc135416124 \h </w:instrText>
        </w:r>
        <w:r>
          <w:rPr>
            <w:noProof/>
            <w:webHidden/>
          </w:rPr>
        </w:r>
        <w:r>
          <w:rPr>
            <w:noProof/>
            <w:webHidden/>
          </w:rPr>
          <w:fldChar w:fldCharType="separate"/>
        </w:r>
        <w:r>
          <w:rPr>
            <w:noProof/>
            <w:webHidden/>
          </w:rPr>
          <w:t>3</w:t>
        </w:r>
        <w:r>
          <w:rPr>
            <w:noProof/>
            <w:webHidden/>
          </w:rPr>
          <w:fldChar w:fldCharType="end"/>
        </w:r>
      </w:hyperlink>
    </w:p>
    <w:p w14:paraId="663DE04F" w14:textId="1E048223" w:rsidR="009E3552" w:rsidRDefault="009E3552">
      <w:pPr>
        <w:pStyle w:val="TOC2"/>
        <w:tabs>
          <w:tab w:val="right" w:leader="dot" w:pos="8296"/>
        </w:tabs>
        <w:rPr>
          <w:noProof/>
          <w:szCs w:val="22"/>
          <w14:ligatures w14:val="standardContextual"/>
        </w:rPr>
      </w:pPr>
      <w:hyperlink w:anchor="_Toc135416125" w:history="1">
        <w:r w:rsidRPr="009E6570">
          <w:rPr>
            <w:rStyle w:val="a6"/>
            <w:noProof/>
          </w:rPr>
          <w:t>1. 3</w:t>
        </w:r>
        <w:r w:rsidRPr="009E6570">
          <w:rPr>
            <w:rStyle w:val="a6"/>
            <w:noProof/>
          </w:rPr>
          <w:t>预期的读者和阅读建议</w:t>
        </w:r>
        <w:r>
          <w:rPr>
            <w:noProof/>
            <w:webHidden/>
          </w:rPr>
          <w:tab/>
        </w:r>
        <w:r>
          <w:rPr>
            <w:noProof/>
            <w:webHidden/>
          </w:rPr>
          <w:fldChar w:fldCharType="begin"/>
        </w:r>
        <w:r>
          <w:rPr>
            <w:noProof/>
            <w:webHidden/>
          </w:rPr>
          <w:instrText xml:space="preserve"> PAGEREF _Toc135416125 \h </w:instrText>
        </w:r>
        <w:r>
          <w:rPr>
            <w:noProof/>
            <w:webHidden/>
          </w:rPr>
        </w:r>
        <w:r>
          <w:rPr>
            <w:noProof/>
            <w:webHidden/>
          </w:rPr>
          <w:fldChar w:fldCharType="separate"/>
        </w:r>
        <w:r>
          <w:rPr>
            <w:noProof/>
            <w:webHidden/>
          </w:rPr>
          <w:t>4</w:t>
        </w:r>
        <w:r>
          <w:rPr>
            <w:noProof/>
            <w:webHidden/>
          </w:rPr>
          <w:fldChar w:fldCharType="end"/>
        </w:r>
      </w:hyperlink>
    </w:p>
    <w:p w14:paraId="6ED32571" w14:textId="35B450E0" w:rsidR="009E3552" w:rsidRDefault="009E3552">
      <w:pPr>
        <w:pStyle w:val="TOC3"/>
        <w:tabs>
          <w:tab w:val="right" w:leader="dot" w:pos="8296"/>
        </w:tabs>
        <w:rPr>
          <w:noProof/>
          <w:szCs w:val="22"/>
          <w14:ligatures w14:val="standardContextual"/>
        </w:rPr>
      </w:pPr>
      <w:hyperlink w:anchor="_Toc135416126" w:history="1">
        <w:r w:rsidRPr="009E6570">
          <w:rPr>
            <w:rStyle w:val="a6"/>
            <w:noProof/>
          </w:rPr>
          <w:t>1.3.1</w:t>
        </w:r>
        <w:r w:rsidRPr="009E6570">
          <w:rPr>
            <w:rStyle w:val="a6"/>
            <w:noProof/>
          </w:rPr>
          <w:t>项目开发人员</w:t>
        </w:r>
        <w:r>
          <w:rPr>
            <w:noProof/>
            <w:webHidden/>
          </w:rPr>
          <w:tab/>
        </w:r>
        <w:r>
          <w:rPr>
            <w:noProof/>
            <w:webHidden/>
          </w:rPr>
          <w:fldChar w:fldCharType="begin"/>
        </w:r>
        <w:r>
          <w:rPr>
            <w:noProof/>
            <w:webHidden/>
          </w:rPr>
          <w:instrText xml:space="preserve"> PAGEREF _Toc135416126 \h </w:instrText>
        </w:r>
        <w:r>
          <w:rPr>
            <w:noProof/>
            <w:webHidden/>
          </w:rPr>
        </w:r>
        <w:r>
          <w:rPr>
            <w:noProof/>
            <w:webHidden/>
          </w:rPr>
          <w:fldChar w:fldCharType="separate"/>
        </w:r>
        <w:r>
          <w:rPr>
            <w:noProof/>
            <w:webHidden/>
          </w:rPr>
          <w:t>4</w:t>
        </w:r>
        <w:r>
          <w:rPr>
            <w:noProof/>
            <w:webHidden/>
          </w:rPr>
          <w:fldChar w:fldCharType="end"/>
        </w:r>
      </w:hyperlink>
    </w:p>
    <w:p w14:paraId="35504BB9" w14:textId="0D97A4E0" w:rsidR="009E3552" w:rsidRDefault="009E3552">
      <w:pPr>
        <w:pStyle w:val="TOC3"/>
        <w:tabs>
          <w:tab w:val="right" w:leader="dot" w:pos="8296"/>
        </w:tabs>
        <w:rPr>
          <w:noProof/>
          <w:szCs w:val="22"/>
          <w14:ligatures w14:val="standardContextual"/>
        </w:rPr>
      </w:pPr>
      <w:hyperlink w:anchor="_Toc135416127" w:history="1">
        <w:r w:rsidRPr="009E6570">
          <w:rPr>
            <w:rStyle w:val="a6"/>
            <w:noProof/>
          </w:rPr>
          <w:t>1.3.2</w:t>
        </w:r>
        <w:r w:rsidRPr="009E6570">
          <w:rPr>
            <w:rStyle w:val="a6"/>
            <w:noProof/>
          </w:rPr>
          <w:t>云南省企业就业系统业务员</w:t>
        </w:r>
        <w:r>
          <w:rPr>
            <w:noProof/>
            <w:webHidden/>
          </w:rPr>
          <w:tab/>
        </w:r>
        <w:r>
          <w:rPr>
            <w:noProof/>
            <w:webHidden/>
          </w:rPr>
          <w:fldChar w:fldCharType="begin"/>
        </w:r>
        <w:r>
          <w:rPr>
            <w:noProof/>
            <w:webHidden/>
          </w:rPr>
          <w:instrText xml:space="preserve"> PAGEREF _Toc135416127 \h </w:instrText>
        </w:r>
        <w:r>
          <w:rPr>
            <w:noProof/>
            <w:webHidden/>
          </w:rPr>
        </w:r>
        <w:r>
          <w:rPr>
            <w:noProof/>
            <w:webHidden/>
          </w:rPr>
          <w:fldChar w:fldCharType="separate"/>
        </w:r>
        <w:r>
          <w:rPr>
            <w:noProof/>
            <w:webHidden/>
          </w:rPr>
          <w:t>4</w:t>
        </w:r>
        <w:r>
          <w:rPr>
            <w:noProof/>
            <w:webHidden/>
          </w:rPr>
          <w:fldChar w:fldCharType="end"/>
        </w:r>
      </w:hyperlink>
    </w:p>
    <w:p w14:paraId="6475D2CB" w14:textId="059D5F11" w:rsidR="009E3552" w:rsidRDefault="009E3552">
      <w:pPr>
        <w:pStyle w:val="TOC3"/>
        <w:tabs>
          <w:tab w:val="right" w:leader="dot" w:pos="8296"/>
        </w:tabs>
        <w:rPr>
          <w:noProof/>
          <w:szCs w:val="22"/>
          <w14:ligatures w14:val="standardContextual"/>
        </w:rPr>
      </w:pPr>
      <w:hyperlink w:anchor="_Toc135416128" w:history="1">
        <w:r w:rsidRPr="009E6570">
          <w:rPr>
            <w:rStyle w:val="a6"/>
            <w:noProof/>
          </w:rPr>
          <w:t>1.3.3</w:t>
        </w:r>
        <w:r w:rsidRPr="009E6570">
          <w:rPr>
            <w:rStyle w:val="a6"/>
            <w:noProof/>
          </w:rPr>
          <w:t>项目测试人员</w:t>
        </w:r>
        <w:r>
          <w:rPr>
            <w:noProof/>
            <w:webHidden/>
          </w:rPr>
          <w:tab/>
        </w:r>
        <w:r>
          <w:rPr>
            <w:noProof/>
            <w:webHidden/>
          </w:rPr>
          <w:fldChar w:fldCharType="begin"/>
        </w:r>
        <w:r>
          <w:rPr>
            <w:noProof/>
            <w:webHidden/>
          </w:rPr>
          <w:instrText xml:space="preserve"> PAGEREF _Toc135416128 \h </w:instrText>
        </w:r>
        <w:r>
          <w:rPr>
            <w:noProof/>
            <w:webHidden/>
          </w:rPr>
        </w:r>
        <w:r>
          <w:rPr>
            <w:noProof/>
            <w:webHidden/>
          </w:rPr>
          <w:fldChar w:fldCharType="separate"/>
        </w:r>
        <w:r>
          <w:rPr>
            <w:noProof/>
            <w:webHidden/>
          </w:rPr>
          <w:t>4</w:t>
        </w:r>
        <w:r>
          <w:rPr>
            <w:noProof/>
            <w:webHidden/>
          </w:rPr>
          <w:fldChar w:fldCharType="end"/>
        </w:r>
      </w:hyperlink>
    </w:p>
    <w:p w14:paraId="1724A6BE" w14:textId="56D81108" w:rsidR="009E3552" w:rsidRDefault="009E3552">
      <w:pPr>
        <w:pStyle w:val="TOC3"/>
        <w:tabs>
          <w:tab w:val="right" w:leader="dot" w:pos="8296"/>
        </w:tabs>
        <w:rPr>
          <w:noProof/>
          <w:szCs w:val="22"/>
          <w14:ligatures w14:val="standardContextual"/>
        </w:rPr>
      </w:pPr>
      <w:hyperlink w:anchor="_Toc135416129" w:history="1">
        <w:r w:rsidRPr="009E6570">
          <w:rPr>
            <w:rStyle w:val="a6"/>
            <w:noProof/>
          </w:rPr>
          <w:t>1.3.4</w:t>
        </w:r>
        <w:r w:rsidRPr="009E6570">
          <w:rPr>
            <w:rStyle w:val="a6"/>
            <w:noProof/>
          </w:rPr>
          <w:t>项目管理人员</w:t>
        </w:r>
        <w:r>
          <w:rPr>
            <w:noProof/>
            <w:webHidden/>
          </w:rPr>
          <w:tab/>
        </w:r>
        <w:r>
          <w:rPr>
            <w:noProof/>
            <w:webHidden/>
          </w:rPr>
          <w:fldChar w:fldCharType="begin"/>
        </w:r>
        <w:r>
          <w:rPr>
            <w:noProof/>
            <w:webHidden/>
          </w:rPr>
          <w:instrText xml:space="preserve"> PAGEREF _Toc135416129 \h </w:instrText>
        </w:r>
        <w:r>
          <w:rPr>
            <w:noProof/>
            <w:webHidden/>
          </w:rPr>
        </w:r>
        <w:r>
          <w:rPr>
            <w:noProof/>
            <w:webHidden/>
          </w:rPr>
          <w:fldChar w:fldCharType="separate"/>
        </w:r>
        <w:r>
          <w:rPr>
            <w:noProof/>
            <w:webHidden/>
          </w:rPr>
          <w:t>4</w:t>
        </w:r>
        <w:r>
          <w:rPr>
            <w:noProof/>
            <w:webHidden/>
          </w:rPr>
          <w:fldChar w:fldCharType="end"/>
        </w:r>
      </w:hyperlink>
    </w:p>
    <w:p w14:paraId="741D7733" w14:textId="75D2043B" w:rsidR="009E3552" w:rsidRDefault="009E3552">
      <w:pPr>
        <w:pStyle w:val="TOC2"/>
        <w:tabs>
          <w:tab w:val="right" w:leader="dot" w:pos="8296"/>
        </w:tabs>
        <w:rPr>
          <w:noProof/>
          <w:szCs w:val="22"/>
          <w14:ligatures w14:val="standardContextual"/>
        </w:rPr>
      </w:pPr>
      <w:hyperlink w:anchor="_Toc135416130" w:history="1">
        <w:r w:rsidRPr="009E6570">
          <w:rPr>
            <w:rStyle w:val="a6"/>
            <w:noProof/>
          </w:rPr>
          <w:t>1. 4</w:t>
        </w:r>
        <w:r w:rsidRPr="009E6570">
          <w:rPr>
            <w:rStyle w:val="a6"/>
            <w:noProof/>
          </w:rPr>
          <w:t>产品的范围</w:t>
        </w:r>
        <w:r>
          <w:rPr>
            <w:noProof/>
            <w:webHidden/>
          </w:rPr>
          <w:tab/>
        </w:r>
        <w:r>
          <w:rPr>
            <w:noProof/>
            <w:webHidden/>
          </w:rPr>
          <w:fldChar w:fldCharType="begin"/>
        </w:r>
        <w:r>
          <w:rPr>
            <w:noProof/>
            <w:webHidden/>
          </w:rPr>
          <w:instrText xml:space="preserve"> PAGEREF _Toc135416130 \h </w:instrText>
        </w:r>
        <w:r>
          <w:rPr>
            <w:noProof/>
            <w:webHidden/>
          </w:rPr>
        </w:r>
        <w:r>
          <w:rPr>
            <w:noProof/>
            <w:webHidden/>
          </w:rPr>
          <w:fldChar w:fldCharType="separate"/>
        </w:r>
        <w:r>
          <w:rPr>
            <w:noProof/>
            <w:webHidden/>
          </w:rPr>
          <w:t>4</w:t>
        </w:r>
        <w:r>
          <w:rPr>
            <w:noProof/>
            <w:webHidden/>
          </w:rPr>
          <w:fldChar w:fldCharType="end"/>
        </w:r>
      </w:hyperlink>
    </w:p>
    <w:p w14:paraId="2972D7DD" w14:textId="78A69821" w:rsidR="009E3552" w:rsidRDefault="009E3552">
      <w:pPr>
        <w:pStyle w:val="TOC3"/>
        <w:tabs>
          <w:tab w:val="right" w:leader="dot" w:pos="8296"/>
        </w:tabs>
        <w:rPr>
          <w:noProof/>
          <w:szCs w:val="22"/>
          <w14:ligatures w14:val="standardContextual"/>
        </w:rPr>
      </w:pPr>
      <w:hyperlink w:anchor="_Toc135416131" w:history="1">
        <w:r w:rsidRPr="009E6570">
          <w:rPr>
            <w:rStyle w:val="a6"/>
            <w:noProof/>
          </w:rPr>
          <w:t xml:space="preserve">1.4.1 </w:t>
        </w:r>
        <w:r w:rsidRPr="009E6570">
          <w:rPr>
            <w:rStyle w:val="a6"/>
            <w:noProof/>
          </w:rPr>
          <w:t>企业相关信息上报</w:t>
        </w:r>
        <w:r>
          <w:rPr>
            <w:noProof/>
            <w:webHidden/>
          </w:rPr>
          <w:tab/>
        </w:r>
        <w:r>
          <w:rPr>
            <w:noProof/>
            <w:webHidden/>
          </w:rPr>
          <w:fldChar w:fldCharType="begin"/>
        </w:r>
        <w:r>
          <w:rPr>
            <w:noProof/>
            <w:webHidden/>
          </w:rPr>
          <w:instrText xml:space="preserve"> PAGEREF _Toc135416131 \h </w:instrText>
        </w:r>
        <w:r>
          <w:rPr>
            <w:noProof/>
            <w:webHidden/>
          </w:rPr>
        </w:r>
        <w:r>
          <w:rPr>
            <w:noProof/>
            <w:webHidden/>
          </w:rPr>
          <w:fldChar w:fldCharType="separate"/>
        </w:r>
        <w:r>
          <w:rPr>
            <w:noProof/>
            <w:webHidden/>
          </w:rPr>
          <w:t>5</w:t>
        </w:r>
        <w:r>
          <w:rPr>
            <w:noProof/>
            <w:webHidden/>
          </w:rPr>
          <w:fldChar w:fldCharType="end"/>
        </w:r>
      </w:hyperlink>
    </w:p>
    <w:p w14:paraId="35D00856" w14:textId="4AEE4CEC" w:rsidR="009E3552" w:rsidRDefault="009E3552">
      <w:pPr>
        <w:pStyle w:val="TOC3"/>
        <w:tabs>
          <w:tab w:val="right" w:leader="dot" w:pos="8296"/>
        </w:tabs>
        <w:rPr>
          <w:noProof/>
          <w:szCs w:val="22"/>
          <w14:ligatures w14:val="standardContextual"/>
        </w:rPr>
      </w:pPr>
      <w:hyperlink w:anchor="_Toc135416132" w:history="1">
        <w:r w:rsidRPr="009E6570">
          <w:rPr>
            <w:rStyle w:val="a6"/>
            <w:noProof/>
          </w:rPr>
          <w:t xml:space="preserve">1.4.1 </w:t>
        </w:r>
        <w:r w:rsidRPr="009E6570">
          <w:rPr>
            <w:rStyle w:val="a6"/>
            <w:noProof/>
          </w:rPr>
          <w:t>就业失业信息管理</w:t>
        </w:r>
        <w:r>
          <w:rPr>
            <w:noProof/>
            <w:webHidden/>
          </w:rPr>
          <w:tab/>
        </w:r>
        <w:r>
          <w:rPr>
            <w:noProof/>
            <w:webHidden/>
          </w:rPr>
          <w:fldChar w:fldCharType="begin"/>
        </w:r>
        <w:r>
          <w:rPr>
            <w:noProof/>
            <w:webHidden/>
          </w:rPr>
          <w:instrText xml:space="preserve"> PAGEREF _Toc135416132 \h </w:instrText>
        </w:r>
        <w:r>
          <w:rPr>
            <w:noProof/>
            <w:webHidden/>
          </w:rPr>
        </w:r>
        <w:r>
          <w:rPr>
            <w:noProof/>
            <w:webHidden/>
          </w:rPr>
          <w:fldChar w:fldCharType="separate"/>
        </w:r>
        <w:r>
          <w:rPr>
            <w:noProof/>
            <w:webHidden/>
          </w:rPr>
          <w:t>5</w:t>
        </w:r>
        <w:r>
          <w:rPr>
            <w:noProof/>
            <w:webHidden/>
          </w:rPr>
          <w:fldChar w:fldCharType="end"/>
        </w:r>
      </w:hyperlink>
    </w:p>
    <w:p w14:paraId="08DC96EC" w14:textId="2E2052DC" w:rsidR="009E3552" w:rsidRDefault="009E3552">
      <w:pPr>
        <w:pStyle w:val="TOC3"/>
        <w:tabs>
          <w:tab w:val="right" w:leader="dot" w:pos="8296"/>
        </w:tabs>
        <w:rPr>
          <w:noProof/>
          <w:szCs w:val="22"/>
          <w14:ligatures w14:val="standardContextual"/>
        </w:rPr>
      </w:pPr>
      <w:hyperlink w:anchor="_Toc135416133" w:history="1">
        <w:r w:rsidRPr="009E6570">
          <w:rPr>
            <w:rStyle w:val="a6"/>
            <w:noProof/>
          </w:rPr>
          <w:t>1.4.3</w:t>
        </w:r>
        <w:r w:rsidRPr="009E6570">
          <w:rPr>
            <w:rStyle w:val="a6"/>
            <w:noProof/>
          </w:rPr>
          <w:t>保密与安全措施</w:t>
        </w:r>
        <w:r>
          <w:rPr>
            <w:noProof/>
            <w:webHidden/>
          </w:rPr>
          <w:tab/>
        </w:r>
        <w:r>
          <w:rPr>
            <w:noProof/>
            <w:webHidden/>
          </w:rPr>
          <w:fldChar w:fldCharType="begin"/>
        </w:r>
        <w:r>
          <w:rPr>
            <w:noProof/>
            <w:webHidden/>
          </w:rPr>
          <w:instrText xml:space="preserve"> PAGEREF _Toc135416133 \h </w:instrText>
        </w:r>
        <w:r>
          <w:rPr>
            <w:noProof/>
            <w:webHidden/>
          </w:rPr>
        </w:r>
        <w:r>
          <w:rPr>
            <w:noProof/>
            <w:webHidden/>
          </w:rPr>
          <w:fldChar w:fldCharType="separate"/>
        </w:r>
        <w:r>
          <w:rPr>
            <w:noProof/>
            <w:webHidden/>
          </w:rPr>
          <w:t>5</w:t>
        </w:r>
        <w:r>
          <w:rPr>
            <w:noProof/>
            <w:webHidden/>
          </w:rPr>
          <w:fldChar w:fldCharType="end"/>
        </w:r>
      </w:hyperlink>
    </w:p>
    <w:p w14:paraId="1196A0BF" w14:textId="30E88DBC" w:rsidR="009E3552" w:rsidRDefault="009E3552">
      <w:pPr>
        <w:pStyle w:val="TOC3"/>
        <w:tabs>
          <w:tab w:val="right" w:leader="dot" w:pos="8296"/>
        </w:tabs>
        <w:rPr>
          <w:noProof/>
          <w:szCs w:val="22"/>
          <w14:ligatures w14:val="standardContextual"/>
        </w:rPr>
      </w:pPr>
      <w:hyperlink w:anchor="_Toc135416134" w:history="1">
        <w:r w:rsidRPr="009E6570">
          <w:rPr>
            <w:rStyle w:val="a6"/>
            <w:noProof/>
          </w:rPr>
          <w:t>1.4.4</w:t>
        </w:r>
        <w:r w:rsidRPr="009E6570">
          <w:rPr>
            <w:rStyle w:val="a6"/>
            <w:noProof/>
          </w:rPr>
          <w:t>系统管理与维护</w:t>
        </w:r>
        <w:r>
          <w:rPr>
            <w:noProof/>
            <w:webHidden/>
          </w:rPr>
          <w:tab/>
        </w:r>
        <w:r>
          <w:rPr>
            <w:noProof/>
            <w:webHidden/>
          </w:rPr>
          <w:fldChar w:fldCharType="begin"/>
        </w:r>
        <w:r>
          <w:rPr>
            <w:noProof/>
            <w:webHidden/>
          </w:rPr>
          <w:instrText xml:space="preserve"> PAGEREF _Toc135416134 \h </w:instrText>
        </w:r>
        <w:r>
          <w:rPr>
            <w:noProof/>
            <w:webHidden/>
          </w:rPr>
        </w:r>
        <w:r>
          <w:rPr>
            <w:noProof/>
            <w:webHidden/>
          </w:rPr>
          <w:fldChar w:fldCharType="separate"/>
        </w:r>
        <w:r>
          <w:rPr>
            <w:noProof/>
            <w:webHidden/>
          </w:rPr>
          <w:t>5</w:t>
        </w:r>
        <w:r>
          <w:rPr>
            <w:noProof/>
            <w:webHidden/>
          </w:rPr>
          <w:fldChar w:fldCharType="end"/>
        </w:r>
      </w:hyperlink>
    </w:p>
    <w:p w14:paraId="5AA17E07" w14:textId="2584E621" w:rsidR="009E3552" w:rsidRDefault="009E3552">
      <w:pPr>
        <w:pStyle w:val="TOC1"/>
        <w:tabs>
          <w:tab w:val="right" w:leader="dot" w:pos="8296"/>
        </w:tabs>
        <w:rPr>
          <w:noProof/>
          <w:szCs w:val="22"/>
          <w14:ligatures w14:val="standardContextual"/>
        </w:rPr>
      </w:pPr>
      <w:hyperlink w:anchor="_Toc135416135" w:history="1">
        <w:r w:rsidRPr="009E6570">
          <w:rPr>
            <w:rStyle w:val="a6"/>
            <w:noProof/>
          </w:rPr>
          <w:t>二、</w:t>
        </w:r>
        <w:r w:rsidRPr="009E6570">
          <w:rPr>
            <w:rStyle w:val="a6"/>
            <w:noProof/>
          </w:rPr>
          <w:t xml:space="preserve"> </w:t>
        </w:r>
        <w:r w:rsidRPr="009E6570">
          <w:rPr>
            <w:rStyle w:val="a6"/>
            <w:noProof/>
          </w:rPr>
          <w:t>综合描述</w:t>
        </w:r>
        <w:r>
          <w:rPr>
            <w:noProof/>
            <w:webHidden/>
          </w:rPr>
          <w:tab/>
        </w:r>
        <w:r>
          <w:rPr>
            <w:noProof/>
            <w:webHidden/>
          </w:rPr>
          <w:fldChar w:fldCharType="begin"/>
        </w:r>
        <w:r>
          <w:rPr>
            <w:noProof/>
            <w:webHidden/>
          </w:rPr>
          <w:instrText xml:space="preserve"> PAGEREF _Toc135416135 \h </w:instrText>
        </w:r>
        <w:r>
          <w:rPr>
            <w:noProof/>
            <w:webHidden/>
          </w:rPr>
        </w:r>
        <w:r>
          <w:rPr>
            <w:noProof/>
            <w:webHidden/>
          </w:rPr>
          <w:fldChar w:fldCharType="separate"/>
        </w:r>
        <w:r>
          <w:rPr>
            <w:noProof/>
            <w:webHidden/>
          </w:rPr>
          <w:t>6</w:t>
        </w:r>
        <w:r>
          <w:rPr>
            <w:noProof/>
            <w:webHidden/>
          </w:rPr>
          <w:fldChar w:fldCharType="end"/>
        </w:r>
      </w:hyperlink>
    </w:p>
    <w:p w14:paraId="006CA6B1" w14:textId="5671BA3F" w:rsidR="009E3552" w:rsidRDefault="009E3552">
      <w:pPr>
        <w:pStyle w:val="TOC2"/>
        <w:tabs>
          <w:tab w:val="right" w:leader="dot" w:pos="8296"/>
        </w:tabs>
        <w:rPr>
          <w:noProof/>
          <w:szCs w:val="22"/>
          <w14:ligatures w14:val="standardContextual"/>
        </w:rPr>
      </w:pPr>
      <w:hyperlink w:anchor="_Toc135416136" w:history="1">
        <w:r w:rsidRPr="009E6570">
          <w:rPr>
            <w:rStyle w:val="a6"/>
            <w:noProof/>
          </w:rPr>
          <w:t>2.1</w:t>
        </w:r>
        <w:r w:rsidRPr="009E6570">
          <w:rPr>
            <w:rStyle w:val="a6"/>
            <w:noProof/>
          </w:rPr>
          <w:t>产品的前景</w:t>
        </w:r>
        <w:r>
          <w:rPr>
            <w:noProof/>
            <w:webHidden/>
          </w:rPr>
          <w:tab/>
        </w:r>
        <w:r>
          <w:rPr>
            <w:noProof/>
            <w:webHidden/>
          </w:rPr>
          <w:fldChar w:fldCharType="begin"/>
        </w:r>
        <w:r>
          <w:rPr>
            <w:noProof/>
            <w:webHidden/>
          </w:rPr>
          <w:instrText xml:space="preserve"> PAGEREF _Toc135416136 \h </w:instrText>
        </w:r>
        <w:r>
          <w:rPr>
            <w:noProof/>
            <w:webHidden/>
          </w:rPr>
        </w:r>
        <w:r>
          <w:rPr>
            <w:noProof/>
            <w:webHidden/>
          </w:rPr>
          <w:fldChar w:fldCharType="separate"/>
        </w:r>
        <w:r>
          <w:rPr>
            <w:noProof/>
            <w:webHidden/>
          </w:rPr>
          <w:t>6</w:t>
        </w:r>
        <w:r>
          <w:rPr>
            <w:noProof/>
            <w:webHidden/>
          </w:rPr>
          <w:fldChar w:fldCharType="end"/>
        </w:r>
      </w:hyperlink>
    </w:p>
    <w:p w14:paraId="6343871A" w14:textId="1A9550FE" w:rsidR="009E3552" w:rsidRDefault="009E3552">
      <w:pPr>
        <w:pStyle w:val="TOC3"/>
        <w:tabs>
          <w:tab w:val="right" w:leader="dot" w:pos="8296"/>
        </w:tabs>
        <w:rPr>
          <w:noProof/>
          <w:szCs w:val="22"/>
          <w14:ligatures w14:val="standardContextual"/>
        </w:rPr>
      </w:pPr>
      <w:hyperlink w:anchor="_Toc135416137" w:history="1">
        <w:r w:rsidRPr="009E6570">
          <w:rPr>
            <w:rStyle w:val="a6"/>
            <w:noProof/>
          </w:rPr>
          <w:t>2.1.1</w:t>
        </w:r>
        <w:r w:rsidRPr="009E6570">
          <w:rPr>
            <w:rStyle w:val="a6"/>
            <w:noProof/>
          </w:rPr>
          <w:t>企业部门</w:t>
        </w:r>
        <w:r>
          <w:rPr>
            <w:noProof/>
            <w:webHidden/>
          </w:rPr>
          <w:tab/>
        </w:r>
        <w:r>
          <w:rPr>
            <w:noProof/>
            <w:webHidden/>
          </w:rPr>
          <w:fldChar w:fldCharType="begin"/>
        </w:r>
        <w:r>
          <w:rPr>
            <w:noProof/>
            <w:webHidden/>
          </w:rPr>
          <w:instrText xml:space="preserve"> PAGEREF _Toc135416137 \h </w:instrText>
        </w:r>
        <w:r>
          <w:rPr>
            <w:noProof/>
            <w:webHidden/>
          </w:rPr>
        </w:r>
        <w:r>
          <w:rPr>
            <w:noProof/>
            <w:webHidden/>
          </w:rPr>
          <w:fldChar w:fldCharType="separate"/>
        </w:r>
        <w:r>
          <w:rPr>
            <w:noProof/>
            <w:webHidden/>
          </w:rPr>
          <w:t>6</w:t>
        </w:r>
        <w:r>
          <w:rPr>
            <w:noProof/>
            <w:webHidden/>
          </w:rPr>
          <w:fldChar w:fldCharType="end"/>
        </w:r>
      </w:hyperlink>
    </w:p>
    <w:p w14:paraId="30A2D022" w14:textId="6EEFEDFA" w:rsidR="009E3552" w:rsidRDefault="009E3552">
      <w:pPr>
        <w:pStyle w:val="TOC3"/>
        <w:tabs>
          <w:tab w:val="right" w:leader="dot" w:pos="8296"/>
        </w:tabs>
        <w:rPr>
          <w:noProof/>
          <w:szCs w:val="22"/>
          <w14:ligatures w14:val="standardContextual"/>
        </w:rPr>
      </w:pPr>
      <w:hyperlink w:anchor="_Toc135416138" w:history="1">
        <w:r w:rsidRPr="009E6570">
          <w:rPr>
            <w:rStyle w:val="a6"/>
            <w:noProof/>
          </w:rPr>
          <w:t>2.1.2</w:t>
        </w:r>
        <w:r w:rsidRPr="009E6570">
          <w:rPr>
            <w:rStyle w:val="a6"/>
            <w:noProof/>
          </w:rPr>
          <w:t>省部门</w:t>
        </w:r>
        <w:r>
          <w:rPr>
            <w:noProof/>
            <w:webHidden/>
          </w:rPr>
          <w:tab/>
        </w:r>
        <w:r>
          <w:rPr>
            <w:noProof/>
            <w:webHidden/>
          </w:rPr>
          <w:fldChar w:fldCharType="begin"/>
        </w:r>
        <w:r>
          <w:rPr>
            <w:noProof/>
            <w:webHidden/>
          </w:rPr>
          <w:instrText xml:space="preserve"> PAGEREF _Toc135416138 \h </w:instrText>
        </w:r>
        <w:r>
          <w:rPr>
            <w:noProof/>
            <w:webHidden/>
          </w:rPr>
        </w:r>
        <w:r>
          <w:rPr>
            <w:noProof/>
            <w:webHidden/>
          </w:rPr>
          <w:fldChar w:fldCharType="separate"/>
        </w:r>
        <w:r>
          <w:rPr>
            <w:noProof/>
            <w:webHidden/>
          </w:rPr>
          <w:t>6</w:t>
        </w:r>
        <w:r>
          <w:rPr>
            <w:noProof/>
            <w:webHidden/>
          </w:rPr>
          <w:fldChar w:fldCharType="end"/>
        </w:r>
      </w:hyperlink>
    </w:p>
    <w:p w14:paraId="71176591" w14:textId="31DF36FC" w:rsidR="009E3552" w:rsidRDefault="009E3552">
      <w:pPr>
        <w:pStyle w:val="TOC2"/>
        <w:tabs>
          <w:tab w:val="right" w:leader="dot" w:pos="8296"/>
        </w:tabs>
        <w:rPr>
          <w:noProof/>
          <w:szCs w:val="22"/>
          <w14:ligatures w14:val="standardContextual"/>
        </w:rPr>
      </w:pPr>
      <w:hyperlink w:anchor="_Toc135416139" w:history="1">
        <w:r w:rsidRPr="009E6570">
          <w:rPr>
            <w:rStyle w:val="a6"/>
            <w:noProof/>
          </w:rPr>
          <w:t>2.2</w:t>
        </w:r>
        <w:r w:rsidRPr="009E6570">
          <w:rPr>
            <w:rStyle w:val="a6"/>
            <w:noProof/>
          </w:rPr>
          <w:t>产品的功能</w:t>
        </w:r>
        <w:r>
          <w:rPr>
            <w:noProof/>
            <w:webHidden/>
          </w:rPr>
          <w:tab/>
        </w:r>
        <w:r>
          <w:rPr>
            <w:noProof/>
            <w:webHidden/>
          </w:rPr>
          <w:fldChar w:fldCharType="begin"/>
        </w:r>
        <w:r>
          <w:rPr>
            <w:noProof/>
            <w:webHidden/>
          </w:rPr>
          <w:instrText xml:space="preserve"> PAGEREF _Toc135416139 \h </w:instrText>
        </w:r>
        <w:r>
          <w:rPr>
            <w:noProof/>
            <w:webHidden/>
          </w:rPr>
        </w:r>
        <w:r>
          <w:rPr>
            <w:noProof/>
            <w:webHidden/>
          </w:rPr>
          <w:fldChar w:fldCharType="separate"/>
        </w:r>
        <w:r>
          <w:rPr>
            <w:noProof/>
            <w:webHidden/>
          </w:rPr>
          <w:t>6</w:t>
        </w:r>
        <w:r>
          <w:rPr>
            <w:noProof/>
            <w:webHidden/>
          </w:rPr>
          <w:fldChar w:fldCharType="end"/>
        </w:r>
      </w:hyperlink>
    </w:p>
    <w:p w14:paraId="29A054E0" w14:textId="3A9ECDF2" w:rsidR="009E3552" w:rsidRDefault="009E3552">
      <w:pPr>
        <w:pStyle w:val="TOC2"/>
        <w:tabs>
          <w:tab w:val="right" w:leader="dot" w:pos="8296"/>
        </w:tabs>
        <w:rPr>
          <w:noProof/>
          <w:szCs w:val="22"/>
          <w14:ligatures w14:val="standardContextual"/>
        </w:rPr>
      </w:pPr>
      <w:hyperlink w:anchor="_Toc135416140" w:history="1">
        <w:r w:rsidRPr="009E6570">
          <w:rPr>
            <w:rStyle w:val="a6"/>
            <w:noProof/>
          </w:rPr>
          <w:t>2.3</w:t>
        </w:r>
        <w:r w:rsidRPr="009E6570">
          <w:rPr>
            <w:rStyle w:val="a6"/>
            <w:noProof/>
          </w:rPr>
          <w:t>用户类和特征</w:t>
        </w:r>
        <w:r>
          <w:rPr>
            <w:noProof/>
            <w:webHidden/>
          </w:rPr>
          <w:tab/>
        </w:r>
        <w:r>
          <w:rPr>
            <w:noProof/>
            <w:webHidden/>
          </w:rPr>
          <w:fldChar w:fldCharType="begin"/>
        </w:r>
        <w:r>
          <w:rPr>
            <w:noProof/>
            <w:webHidden/>
          </w:rPr>
          <w:instrText xml:space="preserve"> PAGEREF _Toc135416140 \h </w:instrText>
        </w:r>
        <w:r>
          <w:rPr>
            <w:noProof/>
            <w:webHidden/>
          </w:rPr>
        </w:r>
        <w:r>
          <w:rPr>
            <w:noProof/>
            <w:webHidden/>
          </w:rPr>
          <w:fldChar w:fldCharType="separate"/>
        </w:r>
        <w:r>
          <w:rPr>
            <w:noProof/>
            <w:webHidden/>
          </w:rPr>
          <w:t>7</w:t>
        </w:r>
        <w:r>
          <w:rPr>
            <w:noProof/>
            <w:webHidden/>
          </w:rPr>
          <w:fldChar w:fldCharType="end"/>
        </w:r>
      </w:hyperlink>
    </w:p>
    <w:p w14:paraId="06E4F01E" w14:textId="1B06C126" w:rsidR="009E3552" w:rsidRDefault="009E3552">
      <w:pPr>
        <w:pStyle w:val="TOC3"/>
        <w:tabs>
          <w:tab w:val="right" w:leader="dot" w:pos="8296"/>
        </w:tabs>
        <w:rPr>
          <w:noProof/>
          <w:szCs w:val="22"/>
          <w14:ligatures w14:val="standardContextual"/>
        </w:rPr>
      </w:pPr>
      <w:hyperlink w:anchor="_Toc135416141" w:history="1">
        <w:r w:rsidRPr="009E6570">
          <w:rPr>
            <w:rStyle w:val="a6"/>
            <w:noProof/>
          </w:rPr>
          <w:t>2.3.1</w:t>
        </w:r>
        <w:r w:rsidRPr="009E6570">
          <w:rPr>
            <w:rStyle w:val="a6"/>
            <w:noProof/>
          </w:rPr>
          <w:t>企业用户</w:t>
        </w:r>
        <w:r>
          <w:rPr>
            <w:noProof/>
            <w:webHidden/>
          </w:rPr>
          <w:tab/>
        </w:r>
        <w:r>
          <w:rPr>
            <w:noProof/>
            <w:webHidden/>
          </w:rPr>
          <w:fldChar w:fldCharType="begin"/>
        </w:r>
        <w:r>
          <w:rPr>
            <w:noProof/>
            <w:webHidden/>
          </w:rPr>
          <w:instrText xml:space="preserve"> PAGEREF _Toc135416141 \h </w:instrText>
        </w:r>
        <w:r>
          <w:rPr>
            <w:noProof/>
            <w:webHidden/>
          </w:rPr>
        </w:r>
        <w:r>
          <w:rPr>
            <w:noProof/>
            <w:webHidden/>
          </w:rPr>
          <w:fldChar w:fldCharType="separate"/>
        </w:r>
        <w:r>
          <w:rPr>
            <w:noProof/>
            <w:webHidden/>
          </w:rPr>
          <w:t>7</w:t>
        </w:r>
        <w:r>
          <w:rPr>
            <w:noProof/>
            <w:webHidden/>
          </w:rPr>
          <w:fldChar w:fldCharType="end"/>
        </w:r>
      </w:hyperlink>
    </w:p>
    <w:p w14:paraId="17DC611A" w14:textId="7B70DC71" w:rsidR="009E3552" w:rsidRDefault="009E3552">
      <w:pPr>
        <w:pStyle w:val="TOC3"/>
        <w:tabs>
          <w:tab w:val="right" w:leader="dot" w:pos="8296"/>
        </w:tabs>
        <w:rPr>
          <w:noProof/>
          <w:szCs w:val="22"/>
          <w14:ligatures w14:val="standardContextual"/>
        </w:rPr>
      </w:pPr>
      <w:hyperlink w:anchor="_Toc135416142" w:history="1">
        <w:r w:rsidRPr="009E6570">
          <w:rPr>
            <w:rStyle w:val="a6"/>
            <w:noProof/>
          </w:rPr>
          <w:t>2.3.2</w:t>
        </w:r>
        <w:r w:rsidRPr="009E6570">
          <w:rPr>
            <w:rStyle w:val="a6"/>
            <w:noProof/>
          </w:rPr>
          <w:t>省部门用户</w:t>
        </w:r>
        <w:r>
          <w:rPr>
            <w:noProof/>
            <w:webHidden/>
          </w:rPr>
          <w:tab/>
        </w:r>
        <w:r>
          <w:rPr>
            <w:noProof/>
            <w:webHidden/>
          </w:rPr>
          <w:fldChar w:fldCharType="begin"/>
        </w:r>
        <w:r>
          <w:rPr>
            <w:noProof/>
            <w:webHidden/>
          </w:rPr>
          <w:instrText xml:space="preserve"> PAGEREF _Toc135416142 \h </w:instrText>
        </w:r>
        <w:r>
          <w:rPr>
            <w:noProof/>
            <w:webHidden/>
          </w:rPr>
        </w:r>
        <w:r>
          <w:rPr>
            <w:noProof/>
            <w:webHidden/>
          </w:rPr>
          <w:fldChar w:fldCharType="separate"/>
        </w:r>
        <w:r>
          <w:rPr>
            <w:noProof/>
            <w:webHidden/>
          </w:rPr>
          <w:t>7</w:t>
        </w:r>
        <w:r>
          <w:rPr>
            <w:noProof/>
            <w:webHidden/>
          </w:rPr>
          <w:fldChar w:fldCharType="end"/>
        </w:r>
      </w:hyperlink>
    </w:p>
    <w:p w14:paraId="7C85F0BE" w14:textId="581613C1" w:rsidR="009E3552" w:rsidRDefault="009E3552">
      <w:pPr>
        <w:pStyle w:val="TOC3"/>
        <w:tabs>
          <w:tab w:val="right" w:leader="dot" w:pos="8296"/>
        </w:tabs>
        <w:rPr>
          <w:noProof/>
          <w:szCs w:val="22"/>
          <w14:ligatures w14:val="standardContextual"/>
        </w:rPr>
      </w:pPr>
      <w:hyperlink w:anchor="_Toc135416143" w:history="1">
        <w:r w:rsidRPr="009E6570">
          <w:rPr>
            <w:rStyle w:val="a6"/>
            <w:noProof/>
          </w:rPr>
          <w:t>2.3.3</w:t>
        </w:r>
        <w:r w:rsidRPr="009E6570">
          <w:rPr>
            <w:rStyle w:val="a6"/>
            <w:noProof/>
          </w:rPr>
          <w:t>系统管理者</w:t>
        </w:r>
        <w:r>
          <w:rPr>
            <w:noProof/>
            <w:webHidden/>
          </w:rPr>
          <w:tab/>
        </w:r>
        <w:r>
          <w:rPr>
            <w:noProof/>
            <w:webHidden/>
          </w:rPr>
          <w:fldChar w:fldCharType="begin"/>
        </w:r>
        <w:r>
          <w:rPr>
            <w:noProof/>
            <w:webHidden/>
          </w:rPr>
          <w:instrText xml:space="preserve"> PAGEREF _Toc135416143 \h </w:instrText>
        </w:r>
        <w:r>
          <w:rPr>
            <w:noProof/>
            <w:webHidden/>
          </w:rPr>
        </w:r>
        <w:r>
          <w:rPr>
            <w:noProof/>
            <w:webHidden/>
          </w:rPr>
          <w:fldChar w:fldCharType="separate"/>
        </w:r>
        <w:r>
          <w:rPr>
            <w:noProof/>
            <w:webHidden/>
          </w:rPr>
          <w:t>7</w:t>
        </w:r>
        <w:r>
          <w:rPr>
            <w:noProof/>
            <w:webHidden/>
          </w:rPr>
          <w:fldChar w:fldCharType="end"/>
        </w:r>
      </w:hyperlink>
    </w:p>
    <w:p w14:paraId="3971A21C" w14:textId="3173A3FD" w:rsidR="009E3552" w:rsidRDefault="009E3552">
      <w:pPr>
        <w:pStyle w:val="TOC2"/>
        <w:tabs>
          <w:tab w:val="right" w:leader="dot" w:pos="8296"/>
        </w:tabs>
        <w:rPr>
          <w:noProof/>
          <w:szCs w:val="22"/>
          <w14:ligatures w14:val="standardContextual"/>
        </w:rPr>
      </w:pPr>
      <w:hyperlink w:anchor="_Toc135416144" w:history="1">
        <w:r w:rsidRPr="009E6570">
          <w:rPr>
            <w:rStyle w:val="a6"/>
            <w:noProof/>
          </w:rPr>
          <w:t>2.4</w:t>
        </w:r>
        <w:r w:rsidRPr="009E6570">
          <w:rPr>
            <w:rStyle w:val="a6"/>
            <w:noProof/>
          </w:rPr>
          <w:t>运行环境</w:t>
        </w:r>
        <w:r>
          <w:rPr>
            <w:noProof/>
            <w:webHidden/>
          </w:rPr>
          <w:tab/>
        </w:r>
        <w:r>
          <w:rPr>
            <w:noProof/>
            <w:webHidden/>
          </w:rPr>
          <w:fldChar w:fldCharType="begin"/>
        </w:r>
        <w:r>
          <w:rPr>
            <w:noProof/>
            <w:webHidden/>
          </w:rPr>
          <w:instrText xml:space="preserve"> PAGEREF _Toc135416144 \h </w:instrText>
        </w:r>
        <w:r>
          <w:rPr>
            <w:noProof/>
            <w:webHidden/>
          </w:rPr>
        </w:r>
        <w:r>
          <w:rPr>
            <w:noProof/>
            <w:webHidden/>
          </w:rPr>
          <w:fldChar w:fldCharType="separate"/>
        </w:r>
        <w:r>
          <w:rPr>
            <w:noProof/>
            <w:webHidden/>
          </w:rPr>
          <w:t>7</w:t>
        </w:r>
        <w:r>
          <w:rPr>
            <w:noProof/>
            <w:webHidden/>
          </w:rPr>
          <w:fldChar w:fldCharType="end"/>
        </w:r>
      </w:hyperlink>
    </w:p>
    <w:p w14:paraId="5764D407" w14:textId="56610E3A" w:rsidR="009E3552" w:rsidRDefault="009E3552">
      <w:pPr>
        <w:pStyle w:val="TOC3"/>
        <w:tabs>
          <w:tab w:val="right" w:leader="dot" w:pos="8296"/>
        </w:tabs>
        <w:rPr>
          <w:noProof/>
          <w:szCs w:val="22"/>
          <w14:ligatures w14:val="standardContextual"/>
        </w:rPr>
      </w:pPr>
      <w:hyperlink w:anchor="_Toc135416145" w:history="1">
        <w:r w:rsidRPr="009E6570">
          <w:rPr>
            <w:rStyle w:val="a6"/>
            <w:noProof/>
          </w:rPr>
          <w:t>2.4.1</w:t>
        </w:r>
        <w:r w:rsidRPr="009E6570">
          <w:rPr>
            <w:rStyle w:val="a6"/>
            <w:noProof/>
          </w:rPr>
          <w:t>客户端硬件要求</w:t>
        </w:r>
        <w:r>
          <w:rPr>
            <w:noProof/>
            <w:webHidden/>
          </w:rPr>
          <w:tab/>
        </w:r>
        <w:r>
          <w:rPr>
            <w:noProof/>
            <w:webHidden/>
          </w:rPr>
          <w:fldChar w:fldCharType="begin"/>
        </w:r>
        <w:r>
          <w:rPr>
            <w:noProof/>
            <w:webHidden/>
          </w:rPr>
          <w:instrText xml:space="preserve"> PAGEREF _Toc135416145 \h </w:instrText>
        </w:r>
        <w:r>
          <w:rPr>
            <w:noProof/>
            <w:webHidden/>
          </w:rPr>
        </w:r>
        <w:r>
          <w:rPr>
            <w:noProof/>
            <w:webHidden/>
          </w:rPr>
          <w:fldChar w:fldCharType="separate"/>
        </w:r>
        <w:r>
          <w:rPr>
            <w:noProof/>
            <w:webHidden/>
          </w:rPr>
          <w:t>7</w:t>
        </w:r>
        <w:r>
          <w:rPr>
            <w:noProof/>
            <w:webHidden/>
          </w:rPr>
          <w:fldChar w:fldCharType="end"/>
        </w:r>
      </w:hyperlink>
    </w:p>
    <w:p w14:paraId="5226F1CD" w14:textId="2897BED5" w:rsidR="009E3552" w:rsidRDefault="009E3552">
      <w:pPr>
        <w:pStyle w:val="TOC3"/>
        <w:tabs>
          <w:tab w:val="right" w:leader="dot" w:pos="8296"/>
        </w:tabs>
        <w:rPr>
          <w:noProof/>
          <w:szCs w:val="22"/>
          <w14:ligatures w14:val="standardContextual"/>
        </w:rPr>
      </w:pPr>
      <w:hyperlink w:anchor="_Toc135416146" w:history="1">
        <w:r w:rsidRPr="009E6570">
          <w:rPr>
            <w:rStyle w:val="a6"/>
            <w:noProof/>
          </w:rPr>
          <w:t xml:space="preserve">2.4.2 </w:t>
        </w:r>
        <w:r w:rsidRPr="009E6570">
          <w:rPr>
            <w:rStyle w:val="a6"/>
            <w:noProof/>
          </w:rPr>
          <w:t>服务端硬件要求</w:t>
        </w:r>
        <w:r>
          <w:rPr>
            <w:noProof/>
            <w:webHidden/>
          </w:rPr>
          <w:tab/>
        </w:r>
        <w:r>
          <w:rPr>
            <w:noProof/>
            <w:webHidden/>
          </w:rPr>
          <w:fldChar w:fldCharType="begin"/>
        </w:r>
        <w:r>
          <w:rPr>
            <w:noProof/>
            <w:webHidden/>
          </w:rPr>
          <w:instrText xml:space="preserve"> PAGEREF _Toc135416146 \h </w:instrText>
        </w:r>
        <w:r>
          <w:rPr>
            <w:noProof/>
            <w:webHidden/>
          </w:rPr>
        </w:r>
        <w:r>
          <w:rPr>
            <w:noProof/>
            <w:webHidden/>
          </w:rPr>
          <w:fldChar w:fldCharType="separate"/>
        </w:r>
        <w:r>
          <w:rPr>
            <w:noProof/>
            <w:webHidden/>
          </w:rPr>
          <w:t>8</w:t>
        </w:r>
        <w:r>
          <w:rPr>
            <w:noProof/>
            <w:webHidden/>
          </w:rPr>
          <w:fldChar w:fldCharType="end"/>
        </w:r>
      </w:hyperlink>
    </w:p>
    <w:p w14:paraId="3B171679" w14:textId="7FED64C8" w:rsidR="009E3552" w:rsidRDefault="009E3552">
      <w:pPr>
        <w:pStyle w:val="TOC3"/>
        <w:tabs>
          <w:tab w:val="right" w:leader="dot" w:pos="8296"/>
        </w:tabs>
        <w:rPr>
          <w:noProof/>
          <w:szCs w:val="22"/>
          <w14:ligatures w14:val="standardContextual"/>
        </w:rPr>
      </w:pPr>
      <w:hyperlink w:anchor="_Toc135416147" w:history="1">
        <w:r w:rsidRPr="009E6570">
          <w:rPr>
            <w:rStyle w:val="a6"/>
            <w:noProof/>
          </w:rPr>
          <w:t>2.4.3</w:t>
        </w:r>
        <w:r w:rsidRPr="009E6570">
          <w:rPr>
            <w:rStyle w:val="a6"/>
            <w:noProof/>
          </w:rPr>
          <w:t>软件要求</w:t>
        </w:r>
        <w:r>
          <w:rPr>
            <w:noProof/>
            <w:webHidden/>
          </w:rPr>
          <w:tab/>
        </w:r>
        <w:r>
          <w:rPr>
            <w:noProof/>
            <w:webHidden/>
          </w:rPr>
          <w:fldChar w:fldCharType="begin"/>
        </w:r>
        <w:r>
          <w:rPr>
            <w:noProof/>
            <w:webHidden/>
          </w:rPr>
          <w:instrText xml:space="preserve"> PAGEREF _Toc135416147 \h </w:instrText>
        </w:r>
        <w:r>
          <w:rPr>
            <w:noProof/>
            <w:webHidden/>
          </w:rPr>
        </w:r>
        <w:r>
          <w:rPr>
            <w:noProof/>
            <w:webHidden/>
          </w:rPr>
          <w:fldChar w:fldCharType="separate"/>
        </w:r>
        <w:r>
          <w:rPr>
            <w:noProof/>
            <w:webHidden/>
          </w:rPr>
          <w:t>8</w:t>
        </w:r>
        <w:r>
          <w:rPr>
            <w:noProof/>
            <w:webHidden/>
          </w:rPr>
          <w:fldChar w:fldCharType="end"/>
        </w:r>
      </w:hyperlink>
    </w:p>
    <w:p w14:paraId="7FC5E0FE" w14:textId="18DC2133" w:rsidR="009E3552" w:rsidRDefault="009E3552">
      <w:pPr>
        <w:pStyle w:val="TOC2"/>
        <w:tabs>
          <w:tab w:val="right" w:leader="dot" w:pos="8296"/>
        </w:tabs>
        <w:rPr>
          <w:noProof/>
          <w:szCs w:val="22"/>
          <w14:ligatures w14:val="standardContextual"/>
        </w:rPr>
      </w:pPr>
      <w:hyperlink w:anchor="_Toc135416148" w:history="1">
        <w:r w:rsidRPr="009E6570">
          <w:rPr>
            <w:rStyle w:val="a6"/>
            <w:noProof/>
          </w:rPr>
          <w:t>2.5</w:t>
        </w:r>
        <w:r w:rsidRPr="009E6570">
          <w:rPr>
            <w:rStyle w:val="a6"/>
            <w:noProof/>
          </w:rPr>
          <w:t>假设和依赖</w:t>
        </w:r>
        <w:r>
          <w:rPr>
            <w:noProof/>
            <w:webHidden/>
          </w:rPr>
          <w:tab/>
        </w:r>
        <w:r>
          <w:rPr>
            <w:noProof/>
            <w:webHidden/>
          </w:rPr>
          <w:fldChar w:fldCharType="begin"/>
        </w:r>
        <w:r>
          <w:rPr>
            <w:noProof/>
            <w:webHidden/>
          </w:rPr>
          <w:instrText xml:space="preserve"> PAGEREF _Toc135416148 \h </w:instrText>
        </w:r>
        <w:r>
          <w:rPr>
            <w:noProof/>
            <w:webHidden/>
          </w:rPr>
        </w:r>
        <w:r>
          <w:rPr>
            <w:noProof/>
            <w:webHidden/>
          </w:rPr>
          <w:fldChar w:fldCharType="separate"/>
        </w:r>
        <w:r>
          <w:rPr>
            <w:noProof/>
            <w:webHidden/>
          </w:rPr>
          <w:t>8</w:t>
        </w:r>
        <w:r>
          <w:rPr>
            <w:noProof/>
            <w:webHidden/>
          </w:rPr>
          <w:fldChar w:fldCharType="end"/>
        </w:r>
      </w:hyperlink>
    </w:p>
    <w:p w14:paraId="65556396" w14:textId="50E8A13A" w:rsidR="009E3552" w:rsidRDefault="009E3552">
      <w:pPr>
        <w:pStyle w:val="TOC2"/>
        <w:tabs>
          <w:tab w:val="right" w:leader="dot" w:pos="8296"/>
        </w:tabs>
        <w:rPr>
          <w:noProof/>
          <w:szCs w:val="22"/>
          <w14:ligatures w14:val="standardContextual"/>
        </w:rPr>
      </w:pPr>
      <w:hyperlink w:anchor="_Toc135416149" w:history="1">
        <w:r w:rsidRPr="009E6570">
          <w:rPr>
            <w:rStyle w:val="a6"/>
            <w:noProof/>
          </w:rPr>
          <w:t>2.6</w:t>
        </w:r>
        <w:r w:rsidRPr="009E6570">
          <w:rPr>
            <w:rStyle w:val="a6"/>
            <w:noProof/>
          </w:rPr>
          <w:t>设计和实现上的限制</w:t>
        </w:r>
        <w:r>
          <w:rPr>
            <w:noProof/>
            <w:webHidden/>
          </w:rPr>
          <w:tab/>
        </w:r>
        <w:r>
          <w:rPr>
            <w:noProof/>
            <w:webHidden/>
          </w:rPr>
          <w:fldChar w:fldCharType="begin"/>
        </w:r>
        <w:r>
          <w:rPr>
            <w:noProof/>
            <w:webHidden/>
          </w:rPr>
          <w:instrText xml:space="preserve"> PAGEREF _Toc135416149 \h </w:instrText>
        </w:r>
        <w:r>
          <w:rPr>
            <w:noProof/>
            <w:webHidden/>
          </w:rPr>
        </w:r>
        <w:r>
          <w:rPr>
            <w:noProof/>
            <w:webHidden/>
          </w:rPr>
          <w:fldChar w:fldCharType="separate"/>
        </w:r>
        <w:r>
          <w:rPr>
            <w:noProof/>
            <w:webHidden/>
          </w:rPr>
          <w:t>8</w:t>
        </w:r>
        <w:r>
          <w:rPr>
            <w:noProof/>
            <w:webHidden/>
          </w:rPr>
          <w:fldChar w:fldCharType="end"/>
        </w:r>
      </w:hyperlink>
    </w:p>
    <w:p w14:paraId="17DA6050" w14:textId="3389E295" w:rsidR="009E3552" w:rsidRDefault="009E3552">
      <w:pPr>
        <w:pStyle w:val="TOC1"/>
        <w:tabs>
          <w:tab w:val="right" w:leader="dot" w:pos="8296"/>
        </w:tabs>
        <w:rPr>
          <w:noProof/>
          <w:szCs w:val="22"/>
          <w14:ligatures w14:val="standardContextual"/>
        </w:rPr>
      </w:pPr>
      <w:hyperlink w:anchor="_Toc135416150" w:history="1">
        <w:r w:rsidRPr="009E6570">
          <w:rPr>
            <w:rStyle w:val="a6"/>
            <w:noProof/>
          </w:rPr>
          <w:t>三、</w:t>
        </w:r>
        <w:r w:rsidRPr="009E6570">
          <w:rPr>
            <w:rStyle w:val="a6"/>
            <w:noProof/>
          </w:rPr>
          <w:t xml:space="preserve"> </w:t>
        </w:r>
        <w:r w:rsidRPr="009E6570">
          <w:rPr>
            <w:rStyle w:val="a6"/>
            <w:noProof/>
          </w:rPr>
          <w:t>外部接口需求</w:t>
        </w:r>
        <w:r>
          <w:rPr>
            <w:noProof/>
            <w:webHidden/>
          </w:rPr>
          <w:tab/>
        </w:r>
        <w:r>
          <w:rPr>
            <w:noProof/>
            <w:webHidden/>
          </w:rPr>
          <w:fldChar w:fldCharType="begin"/>
        </w:r>
        <w:r>
          <w:rPr>
            <w:noProof/>
            <w:webHidden/>
          </w:rPr>
          <w:instrText xml:space="preserve"> PAGEREF _Toc135416150 \h </w:instrText>
        </w:r>
        <w:r>
          <w:rPr>
            <w:noProof/>
            <w:webHidden/>
          </w:rPr>
        </w:r>
        <w:r>
          <w:rPr>
            <w:noProof/>
            <w:webHidden/>
          </w:rPr>
          <w:fldChar w:fldCharType="separate"/>
        </w:r>
        <w:r>
          <w:rPr>
            <w:noProof/>
            <w:webHidden/>
          </w:rPr>
          <w:t>9</w:t>
        </w:r>
        <w:r>
          <w:rPr>
            <w:noProof/>
            <w:webHidden/>
          </w:rPr>
          <w:fldChar w:fldCharType="end"/>
        </w:r>
      </w:hyperlink>
    </w:p>
    <w:p w14:paraId="2FADA957" w14:textId="696A8F5D" w:rsidR="009E3552" w:rsidRDefault="009E3552">
      <w:pPr>
        <w:pStyle w:val="TOC2"/>
        <w:tabs>
          <w:tab w:val="right" w:leader="dot" w:pos="8296"/>
        </w:tabs>
        <w:rPr>
          <w:noProof/>
          <w:szCs w:val="22"/>
          <w14:ligatures w14:val="standardContextual"/>
        </w:rPr>
      </w:pPr>
      <w:hyperlink w:anchor="_Toc135416151" w:history="1">
        <w:r w:rsidRPr="009E6570">
          <w:rPr>
            <w:rStyle w:val="a6"/>
            <w:noProof/>
          </w:rPr>
          <w:t>3.1</w:t>
        </w:r>
        <w:r w:rsidRPr="009E6570">
          <w:rPr>
            <w:rStyle w:val="a6"/>
            <w:noProof/>
          </w:rPr>
          <w:t>用户界面</w:t>
        </w:r>
        <w:r>
          <w:rPr>
            <w:noProof/>
            <w:webHidden/>
          </w:rPr>
          <w:tab/>
        </w:r>
        <w:r>
          <w:rPr>
            <w:noProof/>
            <w:webHidden/>
          </w:rPr>
          <w:fldChar w:fldCharType="begin"/>
        </w:r>
        <w:r>
          <w:rPr>
            <w:noProof/>
            <w:webHidden/>
          </w:rPr>
          <w:instrText xml:space="preserve"> PAGEREF _Toc135416151 \h </w:instrText>
        </w:r>
        <w:r>
          <w:rPr>
            <w:noProof/>
            <w:webHidden/>
          </w:rPr>
        </w:r>
        <w:r>
          <w:rPr>
            <w:noProof/>
            <w:webHidden/>
          </w:rPr>
          <w:fldChar w:fldCharType="separate"/>
        </w:r>
        <w:r>
          <w:rPr>
            <w:noProof/>
            <w:webHidden/>
          </w:rPr>
          <w:t>9</w:t>
        </w:r>
        <w:r>
          <w:rPr>
            <w:noProof/>
            <w:webHidden/>
          </w:rPr>
          <w:fldChar w:fldCharType="end"/>
        </w:r>
      </w:hyperlink>
    </w:p>
    <w:p w14:paraId="34464500" w14:textId="47710D60" w:rsidR="009E3552" w:rsidRDefault="009E3552">
      <w:pPr>
        <w:pStyle w:val="TOC2"/>
        <w:tabs>
          <w:tab w:val="right" w:leader="dot" w:pos="8296"/>
        </w:tabs>
        <w:rPr>
          <w:noProof/>
          <w:szCs w:val="22"/>
          <w14:ligatures w14:val="standardContextual"/>
        </w:rPr>
      </w:pPr>
      <w:hyperlink w:anchor="_Toc135416152" w:history="1">
        <w:r w:rsidRPr="009E6570">
          <w:rPr>
            <w:rStyle w:val="a6"/>
            <w:noProof/>
          </w:rPr>
          <w:t>3.2</w:t>
        </w:r>
        <w:r w:rsidRPr="009E6570">
          <w:rPr>
            <w:rStyle w:val="a6"/>
            <w:noProof/>
          </w:rPr>
          <w:t>硬件接口</w:t>
        </w:r>
        <w:r>
          <w:rPr>
            <w:noProof/>
            <w:webHidden/>
          </w:rPr>
          <w:tab/>
        </w:r>
        <w:r>
          <w:rPr>
            <w:noProof/>
            <w:webHidden/>
          </w:rPr>
          <w:fldChar w:fldCharType="begin"/>
        </w:r>
        <w:r>
          <w:rPr>
            <w:noProof/>
            <w:webHidden/>
          </w:rPr>
          <w:instrText xml:space="preserve"> PAGEREF _Toc135416152 \h </w:instrText>
        </w:r>
        <w:r>
          <w:rPr>
            <w:noProof/>
            <w:webHidden/>
          </w:rPr>
        </w:r>
        <w:r>
          <w:rPr>
            <w:noProof/>
            <w:webHidden/>
          </w:rPr>
          <w:fldChar w:fldCharType="separate"/>
        </w:r>
        <w:r>
          <w:rPr>
            <w:noProof/>
            <w:webHidden/>
          </w:rPr>
          <w:t>9</w:t>
        </w:r>
        <w:r>
          <w:rPr>
            <w:noProof/>
            <w:webHidden/>
          </w:rPr>
          <w:fldChar w:fldCharType="end"/>
        </w:r>
      </w:hyperlink>
    </w:p>
    <w:p w14:paraId="06D1D50A" w14:textId="5ABCB9CE" w:rsidR="009E3552" w:rsidRDefault="009E3552">
      <w:pPr>
        <w:pStyle w:val="TOC2"/>
        <w:tabs>
          <w:tab w:val="right" w:leader="dot" w:pos="8296"/>
        </w:tabs>
        <w:rPr>
          <w:noProof/>
          <w:szCs w:val="22"/>
          <w14:ligatures w14:val="standardContextual"/>
        </w:rPr>
      </w:pPr>
      <w:hyperlink w:anchor="_Toc135416153" w:history="1">
        <w:r w:rsidRPr="009E6570">
          <w:rPr>
            <w:rStyle w:val="a6"/>
            <w:noProof/>
          </w:rPr>
          <w:t>3.3</w:t>
        </w:r>
        <w:r w:rsidRPr="009E6570">
          <w:rPr>
            <w:rStyle w:val="a6"/>
            <w:noProof/>
          </w:rPr>
          <w:t>软件接口</w:t>
        </w:r>
        <w:r>
          <w:rPr>
            <w:noProof/>
            <w:webHidden/>
          </w:rPr>
          <w:tab/>
        </w:r>
        <w:r>
          <w:rPr>
            <w:noProof/>
            <w:webHidden/>
          </w:rPr>
          <w:fldChar w:fldCharType="begin"/>
        </w:r>
        <w:r>
          <w:rPr>
            <w:noProof/>
            <w:webHidden/>
          </w:rPr>
          <w:instrText xml:space="preserve"> PAGEREF _Toc135416153 \h </w:instrText>
        </w:r>
        <w:r>
          <w:rPr>
            <w:noProof/>
            <w:webHidden/>
          </w:rPr>
        </w:r>
        <w:r>
          <w:rPr>
            <w:noProof/>
            <w:webHidden/>
          </w:rPr>
          <w:fldChar w:fldCharType="separate"/>
        </w:r>
        <w:r>
          <w:rPr>
            <w:noProof/>
            <w:webHidden/>
          </w:rPr>
          <w:t>9</w:t>
        </w:r>
        <w:r>
          <w:rPr>
            <w:noProof/>
            <w:webHidden/>
          </w:rPr>
          <w:fldChar w:fldCharType="end"/>
        </w:r>
      </w:hyperlink>
    </w:p>
    <w:p w14:paraId="3AE69169" w14:textId="33F947EA" w:rsidR="009E3552" w:rsidRDefault="009E3552">
      <w:pPr>
        <w:pStyle w:val="TOC2"/>
        <w:tabs>
          <w:tab w:val="right" w:leader="dot" w:pos="8296"/>
        </w:tabs>
        <w:rPr>
          <w:noProof/>
          <w:szCs w:val="22"/>
          <w14:ligatures w14:val="standardContextual"/>
        </w:rPr>
      </w:pPr>
      <w:hyperlink w:anchor="_Toc135416154" w:history="1">
        <w:r w:rsidRPr="009E6570">
          <w:rPr>
            <w:rStyle w:val="a6"/>
            <w:noProof/>
          </w:rPr>
          <w:t>3.4</w:t>
        </w:r>
        <w:r w:rsidRPr="009E6570">
          <w:rPr>
            <w:rStyle w:val="a6"/>
            <w:noProof/>
          </w:rPr>
          <w:t>通信接口</w:t>
        </w:r>
        <w:r>
          <w:rPr>
            <w:noProof/>
            <w:webHidden/>
          </w:rPr>
          <w:tab/>
        </w:r>
        <w:r>
          <w:rPr>
            <w:noProof/>
            <w:webHidden/>
          </w:rPr>
          <w:fldChar w:fldCharType="begin"/>
        </w:r>
        <w:r>
          <w:rPr>
            <w:noProof/>
            <w:webHidden/>
          </w:rPr>
          <w:instrText xml:space="preserve"> PAGEREF _Toc135416154 \h </w:instrText>
        </w:r>
        <w:r>
          <w:rPr>
            <w:noProof/>
            <w:webHidden/>
          </w:rPr>
        </w:r>
        <w:r>
          <w:rPr>
            <w:noProof/>
            <w:webHidden/>
          </w:rPr>
          <w:fldChar w:fldCharType="separate"/>
        </w:r>
        <w:r>
          <w:rPr>
            <w:noProof/>
            <w:webHidden/>
          </w:rPr>
          <w:t>9</w:t>
        </w:r>
        <w:r>
          <w:rPr>
            <w:noProof/>
            <w:webHidden/>
          </w:rPr>
          <w:fldChar w:fldCharType="end"/>
        </w:r>
      </w:hyperlink>
    </w:p>
    <w:p w14:paraId="3A654C80" w14:textId="44D1D9E0" w:rsidR="009E3552" w:rsidRDefault="009E3552" w:rsidP="00434DBE">
      <w:pPr>
        <w:pStyle w:val="TOC1"/>
        <w:tabs>
          <w:tab w:val="right" w:leader="dot" w:pos="8296"/>
        </w:tabs>
        <w:rPr>
          <w:noProof/>
          <w:szCs w:val="22"/>
          <w14:ligatures w14:val="standardContextual"/>
        </w:rPr>
      </w:pPr>
      <w:hyperlink w:anchor="_Toc135416155" w:history="1">
        <w:r w:rsidRPr="009E6570">
          <w:rPr>
            <w:rStyle w:val="a6"/>
            <w:noProof/>
          </w:rPr>
          <w:t>四、系统特性</w:t>
        </w:r>
        <w:r>
          <w:rPr>
            <w:noProof/>
            <w:webHidden/>
          </w:rPr>
          <w:tab/>
        </w:r>
        <w:r>
          <w:rPr>
            <w:noProof/>
            <w:webHidden/>
          </w:rPr>
          <w:fldChar w:fldCharType="begin"/>
        </w:r>
        <w:r>
          <w:rPr>
            <w:noProof/>
            <w:webHidden/>
          </w:rPr>
          <w:instrText xml:space="preserve"> PAGEREF _Toc135416155 \h </w:instrText>
        </w:r>
        <w:r>
          <w:rPr>
            <w:noProof/>
            <w:webHidden/>
          </w:rPr>
        </w:r>
        <w:r>
          <w:rPr>
            <w:noProof/>
            <w:webHidden/>
          </w:rPr>
          <w:fldChar w:fldCharType="separate"/>
        </w:r>
        <w:r>
          <w:rPr>
            <w:noProof/>
            <w:webHidden/>
          </w:rPr>
          <w:t>10</w:t>
        </w:r>
        <w:r>
          <w:rPr>
            <w:noProof/>
            <w:webHidden/>
          </w:rPr>
          <w:fldChar w:fldCharType="end"/>
        </w:r>
      </w:hyperlink>
    </w:p>
    <w:p w14:paraId="5B349ECB" w14:textId="40F9FC50" w:rsidR="009E3552" w:rsidRDefault="009E3552">
      <w:pPr>
        <w:pStyle w:val="TOC2"/>
        <w:tabs>
          <w:tab w:val="right" w:leader="dot" w:pos="8296"/>
        </w:tabs>
        <w:rPr>
          <w:noProof/>
          <w:szCs w:val="22"/>
          <w14:ligatures w14:val="standardContextual"/>
        </w:rPr>
      </w:pPr>
      <w:hyperlink w:anchor="_Toc135416156" w:history="1">
        <w:r w:rsidRPr="009E6570">
          <w:rPr>
            <w:rStyle w:val="a6"/>
            <w:noProof/>
          </w:rPr>
          <w:t>4.1</w:t>
        </w:r>
        <w:r w:rsidRPr="009E6570">
          <w:rPr>
            <w:rStyle w:val="a6"/>
            <w:noProof/>
          </w:rPr>
          <w:t>说明和优先级</w:t>
        </w:r>
        <w:r>
          <w:rPr>
            <w:noProof/>
            <w:webHidden/>
          </w:rPr>
          <w:tab/>
        </w:r>
        <w:r>
          <w:rPr>
            <w:noProof/>
            <w:webHidden/>
          </w:rPr>
          <w:fldChar w:fldCharType="begin"/>
        </w:r>
        <w:r>
          <w:rPr>
            <w:noProof/>
            <w:webHidden/>
          </w:rPr>
          <w:instrText xml:space="preserve"> PAGEREF _Toc135416156 \h </w:instrText>
        </w:r>
        <w:r>
          <w:rPr>
            <w:noProof/>
            <w:webHidden/>
          </w:rPr>
        </w:r>
        <w:r>
          <w:rPr>
            <w:noProof/>
            <w:webHidden/>
          </w:rPr>
          <w:fldChar w:fldCharType="separate"/>
        </w:r>
        <w:r>
          <w:rPr>
            <w:noProof/>
            <w:webHidden/>
          </w:rPr>
          <w:t>10</w:t>
        </w:r>
        <w:r>
          <w:rPr>
            <w:noProof/>
            <w:webHidden/>
          </w:rPr>
          <w:fldChar w:fldCharType="end"/>
        </w:r>
      </w:hyperlink>
    </w:p>
    <w:p w14:paraId="0CBCB8DA" w14:textId="51254D36" w:rsidR="009E3552" w:rsidRDefault="009E3552">
      <w:pPr>
        <w:pStyle w:val="TOC2"/>
        <w:tabs>
          <w:tab w:val="right" w:leader="dot" w:pos="8296"/>
        </w:tabs>
        <w:rPr>
          <w:noProof/>
          <w:szCs w:val="22"/>
          <w14:ligatures w14:val="standardContextual"/>
        </w:rPr>
      </w:pPr>
      <w:hyperlink w:anchor="_Toc135416157" w:history="1">
        <w:r w:rsidRPr="009E6570">
          <w:rPr>
            <w:rStyle w:val="a6"/>
            <w:noProof/>
          </w:rPr>
          <w:t>4.2</w:t>
        </w:r>
        <w:r w:rsidRPr="009E6570">
          <w:rPr>
            <w:rStyle w:val="a6"/>
            <w:noProof/>
          </w:rPr>
          <w:t>激励</w:t>
        </w:r>
        <w:r w:rsidRPr="009E6570">
          <w:rPr>
            <w:rStyle w:val="a6"/>
            <w:noProof/>
          </w:rPr>
          <w:t>/</w:t>
        </w:r>
        <w:r w:rsidRPr="009E6570">
          <w:rPr>
            <w:rStyle w:val="a6"/>
            <w:noProof/>
          </w:rPr>
          <w:t>响应序列</w:t>
        </w:r>
        <w:r>
          <w:rPr>
            <w:noProof/>
            <w:webHidden/>
          </w:rPr>
          <w:tab/>
        </w:r>
        <w:r>
          <w:rPr>
            <w:noProof/>
            <w:webHidden/>
          </w:rPr>
          <w:fldChar w:fldCharType="begin"/>
        </w:r>
        <w:r>
          <w:rPr>
            <w:noProof/>
            <w:webHidden/>
          </w:rPr>
          <w:instrText xml:space="preserve"> PAGEREF _Toc135416157 \h </w:instrText>
        </w:r>
        <w:r>
          <w:rPr>
            <w:noProof/>
            <w:webHidden/>
          </w:rPr>
        </w:r>
        <w:r>
          <w:rPr>
            <w:noProof/>
            <w:webHidden/>
          </w:rPr>
          <w:fldChar w:fldCharType="separate"/>
        </w:r>
        <w:r>
          <w:rPr>
            <w:noProof/>
            <w:webHidden/>
          </w:rPr>
          <w:t>12</w:t>
        </w:r>
        <w:r>
          <w:rPr>
            <w:noProof/>
            <w:webHidden/>
          </w:rPr>
          <w:fldChar w:fldCharType="end"/>
        </w:r>
      </w:hyperlink>
    </w:p>
    <w:p w14:paraId="3F0C3446" w14:textId="3327748C" w:rsidR="009E3552" w:rsidRDefault="009E3552">
      <w:pPr>
        <w:pStyle w:val="TOC2"/>
        <w:tabs>
          <w:tab w:val="right" w:leader="dot" w:pos="8296"/>
        </w:tabs>
        <w:rPr>
          <w:noProof/>
          <w:szCs w:val="22"/>
          <w14:ligatures w14:val="standardContextual"/>
        </w:rPr>
      </w:pPr>
      <w:hyperlink w:anchor="_Toc135416158" w:history="1">
        <w:r w:rsidRPr="009E6570">
          <w:rPr>
            <w:rStyle w:val="a6"/>
            <w:noProof/>
          </w:rPr>
          <w:t>4.3</w:t>
        </w:r>
        <w:r w:rsidRPr="009E6570">
          <w:rPr>
            <w:rStyle w:val="a6"/>
            <w:noProof/>
          </w:rPr>
          <w:t>功能需求</w:t>
        </w:r>
        <w:r>
          <w:rPr>
            <w:noProof/>
            <w:webHidden/>
          </w:rPr>
          <w:tab/>
        </w:r>
        <w:r>
          <w:rPr>
            <w:noProof/>
            <w:webHidden/>
          </w:rPr>
          <w:fldChar w:fldCharType="begin"/>
        </w:r>
        <w:r>
          <w:rPr>
            <w:noProof/>
            <w:webHidden/>
          </w:rPr>
          <w:instrText xml:space="preserve"> PAGEREF _Toc135416158 \h </w:instrText>
        </w:r>
        <w:r>
          <w:rPr>
            <w:noProof/>
            <w:webHidden/>
          </w:rPr>
        </w:r>
        <w:r>
          <w:rPr>
            <w:noProof/>
            <w:webHidden/>
          </w:rPr>
          <w:fldChar w:fldCharType="separate"/>
        </w:r>
        <w:r>
          <w:rPr>
            <w:noProof/>
            <w:webHidden/>
          </w:rPr>
          <w:t>14</w:t>
        </w:r>
        <w:r>
          <w:rPr>
            <w:noProof/>
            <w:webHidden/>
          </w:rPr>
          <w:fldChar w:fldCharType="end"/>
        </w:r>
      </w:hyperlink>
    </w:p>
    <w:p w14:paraId="523E3A4B" w14:textId="6273B757" w:rsidR="009E3552" w:rsidRDefault="009E3552">
      <w:pPr>
        <w:pStyle w:val="TOC3"/>
        <w:tabs>
          <w:tab w:val="right" w:leader="dot" w:pos="8296"/>
        </w:tabs>
        <w:rPr>
          <w:noProof/>
          <w:szCs w:val="22"/>
          <w14:ligatures w14:val="standardContextual"/>
        </w:rPr>
      </w:pPr>
      <w:hyperlink w:anchor="_Toc135416159" w:history="1">
        <w:r w:rsidRPr="009E6570">
          <w:rPr>
            <w:rStyle w:val="a6"/>
            <w:noProof/>
          </w:rPr>
          <w:t>4.3.1</w:t>
        </w:r>
        <w:r w:rsidRPr="009E6570">
          <w:rPr>
            <w:rStyle w:val="a6"/>
            <w:noProof/>
          </w:rPr>
          <w:t>系统功能列表</w:t>
        </w:r>
        <w:r>
          <w:rPr>
            <w:noProof/>
            <w:webHidden/>
          </w:rPr>
          <w:tab/>
        </w:r>
        <w:r>
          <w:rPr>
            <w:noProof/>
            <w:webHidden/>
          </w:rPr>
          <w:fldChar w:fldCharType="begin"/>
        </w:r>
        <w:r>
          <w:rPr>
            <w:noProof/>
            <w:webHidden/>
          </w:rPr>
          <w:instrText xml:space="preserve"> PAGEREF _Toc135416159 \h </w:instrText>
        </w:r>
        <w:r>
          <w:rPr>
            <w:noProof/>
            <w:webHidden/>
          </w:rPr>
        </w:r>
        <w:r>
          <w:rPr>
            <w:noProof/>
            <w:webHidden/>
          </w:rPr>
          <w:fldChar w:fldCharType="separate"/>
        </w:r>
        <w:r>
          <w:rPr>
            <w:noProof/>
            <w:webHidden/>
          </w:rPr>
          <w:t>14</w:t>
        </w:r>
        <w:r>
          <w:rPr>
            <w:noProof/>
            <w:webHidden/>
          </w:rPr>
          <w:fldChar w:fldCharType="end"/>
        </w:r>
      </w:hyperlink>
    </w:p>
    <w:p w14:paraId="384F396C" w14:textId="7B709C06" w:rsidR="009E3552" w:rsidRDefault="009E3552">
      <w:pPr>
        <w:pStyle w:val="TOC2"/>
        <w:tabs>
          <w:tab w:val="right" w:leader="dot" w:pos="8296"/>
        </w:tabs>
        <w:rPr>
          <w:noProof/>
          <w:szCs w:val="22"/>
          <w14:ligatures w14:val="standardContextual"/>
        </w:rPr>
      </w:pPr>
      <w:hyperlink w:anchor="_Toc135416160" w:history="1">
        <w:r w:rsidRPr="009E6570">
          <w:rPr>
            <w:rStyle w:val="a6"/>
            <w:noProof/>
          </w:rPr>
          <w:t>4.4</w:t>
        </w:r>
        <w:r w:rsidRPr="009E6570">
          <w:rPr>
            <w:rStyle w:val="a6"/>
            <w:noProof/>
          </w:rPr>
          <w:t>需求说明</w:t>
        </w:r>
        <w:r>
          <w:rPr>
            <w:noProof/>
            <w:webHidden/>
          </w:rPr>
          <w:tab/>
        </w:r>
        <w:r>
          <w:rPr>
            <w:noProof/>
            <w:webHidden/>
          </w:rPr>
          <w:fldChar w:fldCharType="begin"/>
        </w:r>
        <w:r>
          <w:rPr>
            <w:noProof/>
            <w:webHidden/>
          </w:rPr>
          <w:instrText xml:space="preserve"> PAGEREF _Toc135416160 \h </w:instrText>
        </w:r>
        <w:r>
          <w:rPr>
            <w:noProof/>
            <w:webHidden/>
          </w:rPr>
        </w:r>
        <w:r>
          <w:rPr>
            <w:noProof/>
            <w:webHidden/>
          </w:rPr>
          <w:fldChar w:fldCharType="separate"/>
        </w:r>
        <w:r>
          <w:rPr>
            <w:noProof/>
            <w:webHidden/>
          </w:rPr>
          <w:t>15</w:t>
        </w:r>
        <w:r>
          <w:rPr>
            <w:noProof/>
            <w:webHidden/>
          </w:rPr>
          <w:fldChar w:fldCharType="end"/>
        </w:r>
      </w:hyperlink>
    </w:p>
    <w:p w14:paraId="525AA678" w14:textId="2AFA84D8" w:rsidR="009E3552" w:rsidRDefault="009E3552">
      <w:pPr>
        <w:pStyle w:val="TOC3"/>
        <w:tabs>
          <w:tab w:val="right" w:leader="dot" w:pos="8296"/>
        </w:tabs>
        <w:rPr>
          <w:noProof/>
          <w:szCs w:val="22"/>
          <w14:ligatures w14:val="standardContextual"/>
        </w:rPr>
      </w:pPr>
      <w:hyperlink w:anchor="_Toc135416161" w:history="1">
        <w:r w:rsidRPr="009E6570">
          <w:rPr>
            <w:rStyle w:val="a6"/>
            <w:noProof/>
          </w:rPr>
          <w:t>4.4.1</w:t>
        </w:r>
        <w:r w:rsidRPr="009E6570">
          <w:rPr>
            <w:rStyle w:val="a6"/>
            <w:noProof/>
          </w:rPr>
          <w:t>企业</w:t>
        </w:r>
        <w:r>
          <w:rPr>
            <w:noProof/>
            <w:webHidden/>
          </w:rPr>
          <w:tab/>
        </w:r>
        <w:r>
          <w:rPr>
            <w:noProof/>
            <w:webHidden/>
          </w:rPr>
          <w:fldChar w:fldCharType="begin"/>
        </w:r>
        <w:r>
          <w:rPr>
            <w:noProof/>
            <w:webHidden/>
          </w:rPr>
          <w:instrText xml:space="preserve"> PAGEREF _Toc135416161 \h </w:instrText>
        </w:r>
        <w:r>
          <w:rPr>
            <w:noProof/>
            <w:webHidden/>
          </w:rPr>
        </w:r>
        <w:r>
          <w:rPr>
            <w:noProof/>
            <w:webHidden/>
          </w:rPr>
          <w:fldChar w:fldCharType="separate"/>
        </w:r>
        <w:r>
          <w:rPr>
            <w:noProof/>
            <w:webHidden/>
          </w:rPr>
          <w:t>15</w:t>
        </w:r>
        <w:r>
          <w:rPr>
            <w:noProof/>
            <w:webHidden/>
          </w:rPr>
          <w:fldChar w:fldCharType="end"/>
        </w:r>
      </w:hyperlink>
    </w:p>
    <w:p w14:paraId="7AB1394F" w14:textId="5DA7A0A4" w:rsidR="009E3552" w:rsidRDefault="009E3552">
      <w:pPr>
        <w:pStyle w:val="TOC3"/>
        <w:tabs>
          <w:tab w:val="right" w:leader="dot" w:pos="8296"/>
        </w:tabs>
        <w:rPr>
          <w:noProof/>
          <w:szCs w:val="22"/>
          <w14:ligatures w14:val="standardContextual"/>
        </w:rPr>
      </w:pPr>
      <w:hyperlink w:anchor="_Toc135416162" w:history="1">
        <w:r w:rsidRPr="009E6570">
          <w:rPr>
            <w:rStyle w:val="a6"/>
            <w:noProof/>
          </w:rPr>
          <w:t>4.4.2</w:t>
        </w:r>
        <w:r w:rsidRPr="009E6570">
          <w:rPr>
            <w:rStyle w:val="a6"/>
            <w:noProof/>
          </w:rPr>
          <w:t>省</w:t>
        </w:r>
        <w:r>
          <w:rPr>
            <w:noProof/>
            <w:webHidden/>
          </w:rPr>
          <w:tab/>
        </w:r>
        <w:r>
          <w:rPr>
            <w:noProof/>
            <w:webHidden/>
          </w:rPr>
          <w:fldChar w:fldCharType="begin"/>
        </w:r>
        <w:r>
          <w:rPr>
            <w:noProof/>
            <w:webHidden/>
          </w:rPr>
          <w:instrText xml:space="preserve"> PAGEREF _Toc135416162 \h </w:instrText>
        </w:r>
        <w:r>
          <w:rPr>
            <w:noProof/>
            <w:webHidden/>
          </w:rPr>
        </w:r>
        <w:r>
          <w:rPr>
            <w:noProof/>
            <w:webHidden/>
          </w:rPr>
          <w:fldChar w:fldCharType="separate"/>
        </w:r>
        <w:r>
          <w:rPr>
            <w:noProof/>
            <w:webHidden/>
          </w:rPr>
          <w:t>21</w:t>
        </w:r>
        <w:r>
          <w:rPr>
            <w:noProof/>
            <w:webHidden/>
          </w:rPr>
          <w:fldChar w:fldCharType="end"/>
        </w:r>
      </w:hyperlink>
    </w:p>
    <w:p w14:paraId="7BF0853B" w14:textId="0EE5A19B" w:rsidR="009E3552" w:rsidRDefault="009E3552">
      <w:pPr>
        <w:pStyle w:val="TOC1"/>
        <w:tabs>
          <w:tab w:val="right" w:leader="dot" w:pos="8296"/>
        </w:tabs>
        <w:rPr>
          <w:noProof/>
          <w:szCs w:val="22"/>
          <w14:ligatures w14:val="standardContextual"/>
        </w:rPr>
      </w:pPr>
      <w:hyperlink w:anchor="_Toc135416163" w:history="1">
        <w:r w:rsidRPr="009E6570">
          <w:rPr>
            <w:rStyle w:val="a6"/>
            <w:noProof/>
          </w:rPr>
          <w:t>五、</w:t>
        </w:r>
        <w:r w:rsidRPr="009E6570">
          <w:rPr>
            <w:rStyle w:val="a6"/>
            <w:noProof/>
          </w:rPr>
          <w:t xml:space="preserve"> </w:t>
        </w:r>
        <w:r w:rsidRPr="009E6570">
          <w:rPr>
            <w:rStyle w:val="a6"/>
            <w:noProof/>
          </w:rPr>
          <w:t>其他非功能需求</w:t>
        </w:r>
        <w:r>
          <w:rPr>
            <w:noProof/>
            <w:webHidden/>
          </w:rPr>
          <w:tab/>
        </w:r>
        <w:r>
          <w:rPr>
            <w:noProof/>
            <w:webHidden/>
          </w:rPr>
          <w:fldChar w:fldCharType="begin"/>
        </w:r>
        <w:r>
          <w:rPr>
            <w:noProof/>
            <w:webHidden/>
          </w:rPr>
          <w:instrText xml:space="preserve"> PAGEREF _Toc135416163 \h </w:instrText>
        </w:r>
        <w:r>
          <w:rPr>
            <w:noProof/>
            <w:webHidden/>
          </w:rPr>
        </w:r>
        <w:r>
          <w:rPr>
            <w:noProof/>
            <w:webHidden/>
          </w:rPr>
          <w:fldChar w:fldCharType="separate"/>
        </w:r>
        <w:r>
          <w:rPr>
            <w:noProof/>
            <w:webHidden/>
          </w:rPr>
          <w:t>47</w:t>
        </w:r>
        <w:r>
          <w:rPr>
            <w:noProof/>
            <w:webHidden/>
          </w:rPr>
          <w:fldChar w:fldCharType="end"/>
        </w:r>
      </w:hyperlink>
    </w:p>
    <w:p w14:paraId="55341A40" w14:textId="2B1D9098" w:rsidR="009E3552" w:rsidRDefault="009E3552" w:rsidP="009E3552">
      <w:pPr>
        <w:pStyle w:val="TOC3"/>
        <w:tabs>
          <w:tab w:val="right" w:leader="dot" w:pos="8296"/>
        </w:tabs>
        <w:ind w:leftChars="0" w:left="0" w:firstLineChars="200" w:firstLine="420"/>
        <w:rPr>
          <w:noProof/>
          <w:szCs w:val="22"/>
          <w14:ligatures w14:val="standardContextual"/>
        </w:rPr>
      </w:pPr>
      <w:hyperlink w:anchor="_Toc135416164" w:history="1">
        <w:r w:rsidRPr="009E6570">
          <w:rPr>
            <w:rStyle w:val="a6"/>
            <w:noProof/>
          </w:rPr>
          <w:t>5.1</w:t>
        </w:r>
        <w:r w:rsidRPr="009E6570">
          <w:rPr>
            <w:rStyle w:val="a6"/>
            <w:noProof/>
          </w:rPr>
          <w:t>性能需求</w:t>
        </w:r>
        <w:r>
          <w:rPr>
            <w:noProof/>
            <w:webHidden/>
          </w:rPr>
          <w:tab/>
        </w:r>
        <w:r>
          <w:rPr>
            <w:noProof/>
            <w:webHidden/>
          </w:rPr>
          <w:fldChar w:fldCharType="begin"/>
        </w:r>
        <w:r>
          <w:rPr>
            <w:noProof/>
            <w:webHidden/>
          </w:rPr>
          <w:instrText xml:space="preserve"> PAGEREF _Toc135416164 \h </w:instrText>
        </w:r>
        <w:r>
          <w:rPr>
            <w:noProof/>
            <w:webHidden/>
          </w:rPr>
        </w:r>
        <w:r>
          <w:rPr>
            <w:noProof/>
            <w:webHidden/>
          </w:rPr>
          <w:fldChar w:fldCharType="separate"/>
        </w:r>
        <w:r>
          <w:rPr>
            <w:noProof/>
            <w:webHidden/>
          </w:rPr>
          <w:t>47</w:t>
        </w:r>
        <w:r>
          <w:rPr>
            <w:noProof/>
            <w:webHidden/>
          </w:rPr>
          <w:fldChar w:fldCharType="end"/>
        </w:r>
      </w:hyperlink>
    </w:p>
    <w:p w14:paraId="4ADFDFCB" w14:textId="7C53520D" w:rsidR="009E3552" w:rsidRDefault="009E3552">
      <w:pPr>
        <w:pStyle w:val="TOC2"/>
        <w:tabs>
          <w:tab w:val="right" w:leader="dot" w:pos="8296"/>
        </w:tabs>
        <w:rPr>
          <w:noProof/>
          <w:szCs w:val="22"/>
          <w14:ligatures w14:val="standardContextual"/>
        </w:rPr>
      </w:pPr>
      <w:hyperlink w:anchor="_Toc135416165" w:history="1">
        <w:r w:rsidRPr="009E6570">
          <w:rPr>
            <w:rStyle w:val="a6"/>
            <w:noProof/>
          </w:rPr>
          <w:t>5.2</w:t>
        </w:r>
        <w:r w:rsidRPr="009E6570">
          <w:rPr>
            <w:rStyle w:val="a6"/>
            <w:noProof/>
          </w:rPr>
          <w:t>安全设施需求</w:t>
        </w:r>
        <w:r>
          <w:rPr>
            <w:noProof/>
            <w:webHidden/>
          </w:rPr>
          <w:tab/>
        </w:r>
        <w:r>
          <w:rPr>
            <w:noProof/>
            <w:webHidden/>
          </w:rPr>
          <w:fldChar w:fldCharType="begin"/>
        </w:r>
        <w:r>
          <w:rPr>
            <w:noProof/>
            <w:webHidden/>
          </w:rPr>
          <w:instrText xml:space="preserve"> PAGEREF _Toc135416165 \h </w:instrText>
        </w:r>
        <w:r>
          <w:rPr>
            <w:noProof/>
            <w:webHidden/>
          </w:rPr>
        </w:r>
        <w:r>
          <w:rPr>
            <w:noProof/>
            <w:webHidden/>
          </w:rPr>
          <w:fldChar w:fldCharType="separate"/>
        </w:r>
        <w:r>
          <w:rPr>
            <w:noProof/>
            <w:webHidden/>
          </w:rPr>
          <w:t>47</w:t>
        </w:r>
        <w:r>
          <w:rPr>
            <w:noProof/>
            <w:webHidden/>
          </w:rPr>
          <w:fldChar w:fldCharType="end"/>
        </w:r>
      </w:hyperlink>
    </w:p>
    <w:p w14:paraId="099940B9" w14:textId="275F69AE" w:rsidR="009E3552" w:rsidRDefault="009E3552">
      <w:pPr>
        <w:pStyle w:val="TOC2"/>
        <w:tabs>
          <w:tab w:val="right" w:leader="dot" w:pos="8296"/>
        </w:tabs>
        <w:rPr>
          <w:noProof/>
          <w:szCs w:val="22"/>
          <w14:ligatures w14:val="standardContextual"/>
        </w:rPr>
      </w:pPr>
      <w:hyperlink w:anchor="_Toc135416166" w:history="1">
        <w:r w:rsidRPr="009E6570">
          <w:rPr>
            <w:rStyle w:val="a6"/>
            <w:noProof/>
          </w:rPr>
          <w:t>5.3</w:t>
        </w:r>
        <w:r w:rsidRPr="009E6570">
          <w:rPr>
            <w:rStyle w:val="a6"/>
            <w:noProof/>
          </w:rPr>
          <w:t>安全性需求</w:t>
        </w:r>
        <w:r>
          <w:rPr>
            <w:noProof/>
            <w:webHidden/>
          </w:rPr>
          <w:tab/>
        </w:r>
        <w:r>
          <w:rPr>
            <w:noProof/>
            <w:webHidden/>
          </w:rPr>
          <w:fldChar w:fldCharType="begin"/>
        </w:r>
        <w:r>
          <w:rPr>
            <w:noProof/>
            <w:webHidden/>
          </w:rPr>
          <w:instrText xml:space="preserve"> PAGEREF _Toc135416166 \h </w:instrText>
        </w:r>
        <w:r>
          <w:rPr>
            <w:noProof/>
            <w:webHidden/>
          </w:rPr>
        </w:r>
        <w:r>
          <w:rPr>
            <w:noProof/>
            <w:webHidden/>
          </w:rPr>
          <w:fldChar w:fldCharType="separate"/>
        </w:r>
        <w:r>
          <w:rPr>
            <w:noProof/>
            <w:webHidden/>
          </w:rPr>
          <w:t>48</w:t>
        </w:r>
        <w:r>
          <w:rPr>
            <w:noProof/>
            <w:webHidden/>
          </w:rPr>
          <w:fldChar w:fldCharType="end"/>
        </w:r>
      </w:hyperlink>
    </w:p>
    <w:p w14:paraId="5754A1BE" w14:textId="641756C3" w:rsidR="009E3552" w:rsidRDefault="009E3552">
      <w:pPr>
        <w:pStyle w:val="TOC2"/>
        <w:tabs>
          <w:tab w:val="right" w:leader="dot" w:pos="8296"/>
        </w:tabs>
        <w:rPr>
          <w:noProof/>
          <w:szCs w:val="22"/>
          <w14:ligatures w14:val="standardContextual"/>
        </w:rPr>
      </w:pPr>
      <w:hyperlink w:anchor="_Toc135416167" w:history="1">
        <w:r w:rsidRPr="009E6570">
          <w:rPr>
            <w:rStyle w:val="a6"/>
            <w:noProof/>
          </w:rPr>
          <w:t>5.4</w:t>
        </w:r>
        <w:r w:rsidRPr="009E6570">
          <w:rPr>
            <w:rStyle w:val="a6"/>
            <w:noProof/>
          </w:rPr>
          <w:t>软件质量标准属性</w:t>
        </w:r>
        <w:r>
          <w:rPr>
            <w:noProof/>
            <w:webHidden/>
          </w:rPr>
          <w:tab/>
        </w:r>
        <w:r>
          <w:rPr>
            <w:noProof/>
            <w:webHidden/>
          </w:rPr>
          <w:fldChar w:fldCharType="begin"/>
        </w:r>
        <w:r>
          <w:rPr>
            <w:noProof/>
            <w:webHidden/>
          </w:rPr>
          <w:instrText xml:space="preserve"> PAGEREF _Toc135416167 \h </w:instrText>
        </w:r>
        <w:r>
          <w:rPr>
            <w:noProof/>
            <w:webHidden/>
          </w:rPr>
        </w:r>
        <w:r>
          <w:rPr>
            <w:noProof/>
            <w:webHidden/>
          </w:rPr>
          <w:fldChar w:fldCharType="separate"/>
        </w:r>
        <w:r>
          <w:rPr>
            <w:noProof/>
            <w:webHidden/>
          </w:rPr>
          <w:t>48</w:t>
        </w:r>
        <w:r>
          <w:rPr>
            <w:noProof/>
            <w:webHidden/>
          </w:rPr>
          <w:fldChar w:fldCharType="end"/>
        </w:r>
      </w:hyperlink>
    </w:p>
    <w:p w14:paraId="64CDDA20" w14:textId="0CE24FC9" w:rsidR="009E3552" w:rsidRDefault="009E3552">
      <w:pPr>
        <w:pStyle w:val="TOC2"/>
        <w:tabs>
          <w:tab w:val="right" w:leader="dot" w:pos="8296"/>
        </w:tabs>
        <w:rPr>
          <w:noProof/>
          <w:szCs w:val="22"/>
          <w14:ligatures w14:val="standardContextual"/>
        </w:rPr>
      </w:pPr>
      <w:hyperlink w:anchor="_Toc135416168" w:history="1">
        <w:r w:rsidRPr="009E6570">
          <w:rPr>
            <w:rStyle w:val="a6"/>
            <w:noProof/>
          </w:rPr>
          <w:t>5.5</w:t>
        </w:r>
        <w:r w:rsidRPr="009E6570">
          <w:rPr>
            <w:rStyle w:val="a6"/>
            <w:noProof/>
          </w:rPr>
          <w:t>业务规则</w:t>
        </w:r>
        <w:r>
          <w:rPr>
            <w:noProof/>
            <w:webHidden/>
          </w:rPr>
          <w:tab/>
        </w:r>
        <w:r>
          <w:rPr>
            <w:noProof/>
            <w:webHidden/>
          </w:rPr>
          <w:fldChar w:fldCharType="begin"/>
        </w:r>
        <w:r>
          <w:rPr>
            <w:noProof/>
            <w:webHidden/>
          </w:rPr>
          <w:instrText xml:space="preserve"> PAGEREF _Toc135416168 \h </w:instrText>
        </w:r>
        <w:r>
          <w:rPr>
            <w:noProof/>
            <w:webHidden/>
          </w:rPr>
        </w:r>
        <w:r>
          <w:rPr>
            <w:noProof/>
            <w:webHidden/>
          </w:rPr>
          <w:fldChar w:fldCharType="separate"/>
        </w:r>
        <w:r>
          <w:rPr>
            <w:noProof/>
            <w:webHidden/>
          </w:rPr>
          <w:t>48</w:t>
        </w:r>
        <w:r>
          <w:rPr>
            <w:noProof/>
            <w:webHidden/>
          </w:rPr>
          <w:fldChar w:fldCharType="end"/>
        </w:r>
      </w:hyperlink>
    </w:p>
    <w:p w14:paraId="4835F13D" w14:textId="374A38F6" w:rsidR="009E3552" w:rsidRDefault="009E3552">
      <w:pPr>
        <w:pStyle w:val="TOC2"/>
        <w:tabs>
          <w:tab w:val="right" w:leader="dot" w:pos="8296"/>
        </w:tabs>
        <w:rPr>
          <w:noProof/>
          <w:szCs w:val="22"/>
          <w14:ligatures w14:val="standardContextual"/>
        </w:rPr>
      </w:pPr>
      <w:hyperlink w:anchor="_Toc135416169" w:history="1">
        <w:r w:rsidRPr="009E6570">
          <w:rPr>
            <w:rStyle w:val="a6"/>
            <w:noProof/>
          </w:rPr>
          <w:t xml:space="preserve">5.6 </w:t>
        </w:r>
        <w:r w:rsidRPr="009E6570">
          <w:rPr>
            <w:rStyle w:val="a6"/>
            <w:noProof/>
          </w:rPr>
          <w:t>可靠性</w:t>
        </w:r>
        <w:r>
          <w:rPr>
            <w:noProof/>
            <w:webHidden/>
          </w:rPr>
          <w:tab/>
        </w:r>
        <w:r>
          <w:rPr>
            <w:noProof/>
            <w:webHidden/>
          </w:rPr>
          <w:fldChar w:fldCharType="begin"/>
        </w:r>
        <w:r>
          <w:rPr>
            <w:noProof/>
            <w:webHidden/>
          </w:rPr>
          <w:instrText xml:space="preserve"> PAGEREF _Toc135416169 \h </w:instrText>
        </w:r>
        <w:r>
          <w:rPr>
            <w:noProof/>
            <w:webHidden/>
          </w:rPr>
        </w:r>
        <w:r>
          <w:rPr>
            <w:noProof/>
            <w:webHidden/>
          </w:rPr>
          <w:fldChar w:fldCharType="separate"/>
        </w:r>
        <w:r>
          <w:rPr>
            <w:noProof/>
            <w:webHidden/>
          </w:rPr>
          <w:t>48</w:t>
        </w:r>
        <w:r>
          <w:rPr>
            <w:noProof/>
            <w:webHidden/>
          </w:rPr>
          <w:fldChar w:fldCharType="end"/>
        </w:r>
      </w:hyperlink>
    </w:p>
    <w:p w14:paraId="5874956A" w14:textId="1972A33A" w:rsidR="009E3552" w:rsidRDefault="009E3552">
      <w:pPr>
        <w:pStyle w:val="TOC2"/>
        <w:tabs>
          <w:tab w:val="right" w:leader="dot" w:pos="8296"/>
        </w:tabs>
        <w:rPr>
          <w:noProof/>
          <w:szCs w:val="22"/>
          <w14:ligatures w14:val="standardContextual"/>
        </w:rPr>
      </w:pPr>
      <w:hyperlink w:anchor="_Toc135416170" w:history="1">
        <w:r w:rsidRPr="009E6570">
          <w:rPr>
            <w:rStyle w:val="a6"/>
            <w:noProof/>
          </w:rPr>
          <w:t xml:space="preserve">5.7 </w:t>
        </w:r>
        <w:r w:rsidRPr="009E6570">
          <w:rPr>
            <w:rStyle w:val="a6"/>
            <w:noProof/>
          </w:rPr>
          <w:t>安全性</w:t>
        </w:r>
        <w:r>
          <w:rPr>
            <w:noProof/>
            <w:webHidden/>
          </w:rPr>
          <w:tab/>
        </w:r>
        <w:r>
          <w:rPr>
            <w:noProof/>
            <w:webHidden/>
          </w:rPr>
          <w:fldChar w:fldCharType="begin"/>
        </w:r>
        <w:r>
          <w:rPr>
            <w:noProof/>
            <w:webHidden/>
          </w:rPr>
          <w:instrText xml:space="preserve"> PAGEREF _Toc135416170 \h </w:instrText>
        </w:r>
        <w:r>
          <w:rPr>
            <w:noProof/>
            <w:webHidden/>
          </w:rPr>
        </w:r>
        <w:r>
          <w:rPr>
            <w:noProof/>
            <w:webHidden/>
          </w:rPr>
          <w:fldChar w:fldCharType="separate"/>
        </w:r>
        <w:r>
          <w:rPr>
            <w:noProof/>
            <w:webHidden/>
          </w:rPr>
          <w:t>48</w:t>
        </w:r>
        <w:r>
          <w:rPr>
            <w:noProof/>
            <w:webHidden/>
          </w:rPr>
          <w:fldChar w:fldCharType="end"/>
        </w:r>
      </w:hyperlink>
    </w:p>
    <w:p w14:paraId="0B94DEB3" w14:textId="4D7B2482" w:rsidR="009E3552" w:rsidRDefault="009E3552">
      <w:pPr>
        <w:pStyle w:val="TOC2"/>
        <w:tabs>
          <w:tab w:val="right" w:leader="dot" w:pos="8296"/>
        </w:tabs>
        <w:rPr>
          <w:noProof/>
          <w:szCs w:val="22"/>
          <w14:ligatures w14:val="standardContextual"/>
        </w:rPr>
      </w:pPr>
      <w:hyperlink w:anchor="_Toc135416171" w:history="1">
        <w:r w:rsidRPr="009E6570">
          <w:rPr>
            <w:rStyle w:val="a6"/>
            <w:noProof/>
          </w:rPr>
          <w:t xml:space="preserve">5.8 </w:t>
        </w:r>
        <w:r w:rsidRPr="009E6570">
          <w:rPr>
            <w:rStyle w:val="a6"/>
            <w:noProof/>
          </w:rPr>
          <w:t>可维护性</w:t>
        </w:r>
        <w:r>
          <w:rPr>
            <w:noProof/>
            <w:webHidden/>
          </w:rPr>
          <w:tab/>
        </w:r>
        <w:r>
          <w:rPr>
            <w:noProof/>
            <w:webHidden/>
          </w:rPr>
          <w:fldChar w:fldCharType="begin"/>
        </w:r>
        <w:r>
          <w:rPr>
            <w:noProof/>
            <w:webHidden/>
          </w:rPr>
          <w:instrText xml:space="preserve"> PAGEREF _Toc135416171 \h </w:instrText>
        </w:r>
        <w:r>
          <w:rPr>
            <w:noProof/>
            <w:webHidden/>
          </w:rPr>
        </w:r>
        <w:r>
          <w:rPr>
            <w:noProof/>
            <w:webHidden/>
          </w:rPr>
          <w:fldChar w:fldCharType="separate"/>
        </w:r>
        <w:r>
          <w:rPr>
            <w:noProof/>
            <w:webHidden/>
          </w:rPr>
          <w:t>49</w:t>
        </w:r>
        <w:r>
          <w:rPr>
            <w:noProof/>
            <w:webHidden/>
          </w:rPr>
          <w:fldChar w:fldCharType="end"/>
        </w:r>
      </w:hyperlink>
    </w:p>
    <w:p w14:paraId="69302EAC" w14:textId="15E070B0" w:rsidR="009E3552" w:rsidRDefault="009E3552">
      <w:pPr>
        <w:pStyle w:val="TOC2"/>
        <w:tabs>
          <w:tab w:val="right" w:leader="dot" w:pos="8296"/>
        </w:tabs>
        <w:rPr>
          <w:noProof/>
          <w:szCs w:val="22"/>
          <w14:ligatures w14:val="standardContextual"/>
        </w:rPr>
      </w:pPr>
      <w:hyperlink w:anchor="_Toc135416172" w:history="1">
        <w:r w:rsidRPr="009E6570">
          <w:rPr>
            <w:rStyle w:val="a6"/>
            <w:noProof/>
          </w:rPr>
          <w:t xml:space="preserve">5.9 </w:t>
        </w:r>
        <w:r w:rsidRPr="009E6570">
          <w:rPr>
            <w:rStyle w:val="a6"/>
            <w:noProof/>
          </w:rPr>
          <w:t>可扩展性</w:t>
        </w:r>
        <w:r>
          <w:rPr>
            <w:noProof/>
            <w:webHidden/>
          </w:rPr>
          <w:tab/>
        </w:r>
        <w:r>
          <w:rPr>
            <w:noProof/>
            <w:webHidden/>
          </w:rPr>
          <w:fldChar w:fldCharType="begin"/>
        </w:r>
        <w:r>
          <w:rPr>
            <w:noProof/>
            <w:webHidden/>
          </w:rPr>
          <w:instrText xml:space="preserve"> PAGEREF _Toc135416172 \h </w:instrText>
        </w:r>
        <w:r>
          <w:rPr>
            <w:noProof/>
            <w:webHidden/>
          </w:rPr>
        </w:r>
        <w:r>
          <w:rPr>
            <w:noProof/>
            <w:webHidden/>
          </w:rPr>
          <w:fldChar w:fldCharType="separate"/>
        </w:r>
        <w:r>
          <w:rPr>
            <w:noProof/>
            <w:webHidden/>
          </w:rPr>
          <w:t>49</w:t>
        </w:r>
        <w:r>
          <w:rPr>
            <w:noProof/>
            <w:webHidden/>
          </w:rPr>
          <w:fldChar w:fldCharType="end"/>
        </w:r>
      </w:hyperlink>
    </w:p>
    <w:p w14:paraId="787B7EC8" w14:textId="700DEA68" w:rsidR="009E3552" w:rsidRDefault="009E3552">
      <w:pPr>
        <w:pStyle w:val="TOC1"/>
        <w:tabs>
          <w:tab w:val="right" w:leader="dot" w:pos="8296"/>
        </w:tabs>
        <w:rPr>
          <w:noProof/>
          <w:szCs w:val="22"/>
          <w14:ligatures w14:val="standardContextual"/>
        </w:rPr>
      </w:pPr>
      <w:hyperlink w:anchor="_Toc135416173" w:history="1">
        <w:r w:rsidRPr="009E6570">
          <w:rPr>
            <w:rStyle w:val="a6"/>
            <w:noProof/>
          </w:rPr>
          <w:t>六、</w:t>
        </w:r>
        <w:r w:rsidRPr="009E6570">
          <w:rPr>
            <w:rStyle w:val="a6"/>
            <w:noProof/>
          </w:rPr>
          <w:t xml:space="preserve"> </w:t>
        </w:r>
        <w:r w:rsidRPr="009E6570">
          <w:rPr>
            <w:rStyle w:val="a6"/>
            <w:noProof/>
          </w:rPr>
          <w:t>其他需求</w:t>
        </w:r>
        <w:r>
          <w:rPr>
            <w:noProof/>
            <w:webHidden/>
          </w:rPr>
          <w:tab/>
        </w:r>
        <w:r>
          <w:rPr>
            <w:noProof/>
            <w:webHidden/>
          </w:rPr>
          <w:fldChar w:fldCharType="begin"/>
        </w:r>
        <w:r>
          <w:rPr>
            <w:noProof/>
            <w:webHidden/>
          </w:rPr>
          <w:instrText xml:space="preserve"> PAGEREF _Toc135416173 \h </w:instrText>
        </w:r>
        <w:r>
          <w:rPr>
            <w:noProof/>
            <w:webHidden/>
          </w:rPr>
        </w:r>
        <w:r>
          <w:rPr>
            <w:noProof/>
            <w:webHidden/>
          </w:rPr>
          <w:fldChar w:fldCharType="separate"/>
        </w:r>
        <w:r>
          <w:rPr>
            <w:noProof/>
            <w:webHidden/>
          </w:rPr>
          <w:t>50</w:t>
        </w:r>
        <w:r>
          <w:rPr>
            <w:noProof/>
            <w:webHidden/>
          </w:rPr>
          <w:fldChar w:fldCharType="end"/>
        </w:r>
      </w:hyperlink>
    </w:p>
    <w:p w14:paraId="34BBB9FD" w14:textId="0C34BB0A" w:rsidR="009E3552" w:rsidRDefault="009E3552">
      <w:pPr>
        <w:pStyle w:val="TOC3"/>
        <w:tabs>
          <w:tab w:val="right" w:leader="dot" w:pos="8296"/>
        </w:tabs>
        <w:rPr>
          <w:noProof/>
          <w:szCs w:val="22"/>
          <w14:ligatures w14:val="standardContextual"/>
        </w:rPr>
      </w:pPr>
      <w:hyperlink w:anchor="_Toc135416174" w:history="1">
        <w:r w:rsidRPr="009E6570">
          <w:rPr>
            <w:rStyle w:val="a6"/>
            <w:noProof/>
          </w:rPr>
          <w:t>6.1</w:t>
        </w:r>
        <w:r w:rsidRPr="009E6570">
          <w:rPr>
            <w:rStyle w:val="a6"/>
            <w:noProof/>
          </w:rPr>
          <w:t>法律需求</w:t>
        </w:r>
        <w:r>
          <w:rPr>
            <w:noProof/>
            <w:webHidden/>
          </w:rPr>
          <w:tab/>
        </w:r>
        <w:r>
          <w:rPr>
            <w:noProof/>
            <w:webHidden/>
          </w:rPr>
          <w:fldChar w:fldCharType="begin"/>
        </w:r>
        <w:r>
          <w:rPr>
            <w:noProof/>
            <w:webHidden/>
          </w:rPr>
          <w:instrText xml:space="preserve"> PAGEREF _Toc135416174 \h </w:instrText>
        </w:r>
        <w:r>
          <w:rPr>
            <w:noProof/>
            <w:webHidden/>
          </w:rPr>
        </w:r>
        <w:r>
          <w:rPr>
            <w:noProof/>
            <w:webHidden/>
          </w:rPr>
          <w:fldChar w:fldCharType="separate"/>
        </w:r>
        <w:r>
          <w:rPr>
            <w:noProof/>
            <w:webHidden/>
          </w:rPr>
          <w:t>50</w:t>
        </w:r>
        <w:r>
          <w:rPr>
            <w:noProof/>
            <w:webHidden/>
          </w:rPr>
          <w:fldChar w:fldCharType="end"/>
        </w:r>
      </w:hyperlink>
    </w:p>
    <w:p w14:paraId="20DAF827" w14:textId="4C115702" w:rsidR="009E3552" w:rsidRDefault="009E3552">
      <w:pPr>
        <w:pStyle w:val="TOC3"/>
        <w:tabs>
          <w:tab w:val="right" w:leader="dot" w:pos="8296"/>
        </w:tabs>
        <w:rPr>
          <w:noProof/>
          <w:szCs w:val="22"/>
          <w14:ligatures w14:val="standardContextual"/>
        </w:rPr>
      </w:pPr>
      <w:hyperlink w:anchor="_Toc135416175" w:history="1">
        <w:r w:rsidRPr="009E6570">
          <w:rPr>
            <w:rStyle w:val="a6"/>
            <w:noProof/>
          </w:rPr>
          <w:t>6.2</w:t>
        </w:r>
        <w:r w:rsidRPr="009E6570">
          <w:rPr>
            <w:rStyle w:val="a6"/>
            <w:noProof/>
          </w:rPr>
          <w:t>管理与维护需求</w:t>
        </w:r>
        <w:r>
          <w:rPr>
            <w:noProof/>
            <w:webHidden/>
          </w:rPr>
          <w:tab/>
        </w:r>
        <w:r>
          <w:rPr>
            <w:noProof/>
            <w:webHidden/>
          </w:rPr>
          <w:fldChar w:fldCharType="begin"/>
        </w:r>
        <w:r>
          <w:rPr>
            <w:noProof/>
            <w:webHidden/>
          </w:rPr>
          <w:instrText xml:space="preserve"> PAGEREF _Toc135416175 \h </w:instrText>
        </w:r>
        <w:r>
          <w:rPr>
            <w:noProof/>
            <w:webHidden/>
          </w:rPr>
        </w:r>
        <w:r>
          <w:rPr>
            <w:noProof/>
            <w:webHidden/>
          </w:rPr>
          <w:fldChar w:fldCharType="separate"/>
        </w:r>
        <w:r>
          <w:rPr>
            <w:noProof/>
            <w:webHidden/>
          </w:rPr>
          <w:t>50</w:t>
        </w:r>
        <w:r>
          <w:rPr>
            <w:noProof/>
            <w:webHidden/>
          </w:rPr>
          <w:fldChar w:fldCharType="end"/>
        </w:r>
      </w:hyperlink>
    </w:p>
    <w:p w14:paraId="33735175" w14:textId="0B6EB076" w:rsidR="001A77F5" w:rsidRDefault="00000000">
      <w:pPr>
        <w:ind w:firstLineChars="200" w:firstLine="482"/>
        <w:rPr>
          <w:b/>
          <w:bCs/>
          <w:color w:val="000000"/>
          <w:sz w:val="24"/>
          <w:szCs w:val="21"/>
        </w:rPr>
      </w:pPr>
      <w:r>
        <w:rPr>
          <w:b/>
          <w:bCs/>
          <w:color w:val="000000"/>
          <w:sz w:val="24"/>
          <w:szCs w:val="21"/>
        </w:rPr>
        <w:fldChar w:fldCharType="end"/>
      </w:r>
    </w:p>
    <w:p w14:paraId="6A08B232" w14:textId="77777777" w:rsidR="001A77F5" w:rsidRDefault="001A77F5">
      <w:pPr>
        <w:ind w:firstLineChars="200" w:firstLine="482"/>
        <w:rPr>
          <w:b/>
          <w:bCs/>
          <w:color w:val="000000"/>
          <w:sz w:val="24"/>
          <w:szCs w:val="21"/>
        </w:rPr>
      </w:pPr>
    </w:p>
    <w:p w14:paraId="6444E822" w14:textId="428A3BFD" w:rsidR="001A77F5" w:rsidRDefault="007B40C8" w:rsidP="007B40C8">
      <w:pPr>
        <w:widowControl/>
        <w:jc w:val="left"/>
      </w:pPr>
      <w:r>
        <w:br w:type="page"/>
      </w:r>
    </w:p>
    <w:p w14:paraId="7D70291F" w14:textId="77777777" w:rsidR="007F1C78" w:rsidRDefault="007F1C78" w:rsidP="007F1C78">
      <w:pPr>
        <w:pStyle w:val="1"/>
        <w:ind w:firstLineChars="200" w:firstLine="883"/>
      </w:pPr>
      <w:bookmarkStart w:id="0" w:name="_Toc135416122"/>
      <w:r>
        <w:rPr>
          <w:rFonts w:hint="eastAsia"/>
        </w:rPr>
        <w:lastRenderedPageBreak/>
        <w:t>一、</w:t>
      </w:r>
      <w:r>
        <w:t xml:space="preserve"> </w:t>
      </w:r>
      <w:r>
        <w:t>引言</w:t>
      </w:r>
      <w:bookmarkEnd w:id="0"/>
      <w:r>
        <w:t xml:space="preserve"> </w:t>
      </w:r>
    </w:p>
    <w:p w14:paraId="52E689F0" w14:textId="77777777" w:rsidR="007F1C78" w:rsidRDefault="007F1C78" w:rsidP="007F1C78">
      <w:pPr>
        <w:pStyle w:val="2"/>
        <w:ind w:firstLineChars="200" w:firstLine="643"/>
      </w:pPr>
      <w:bookmarkStart w:id="1" w:name="_Toc135416123"/>
      <w:r>
        <w:rPr>
          <w:rFonts w:hint="eastAsia"/>
        </w:rPr>
        <w:t>1</w:t>
      </w:r>
      <w:r>
        <w:t>. 1</w:t>
      </w:r>
      <w:r>
        <w:rPr>
          <w:rFonts w:hint="eastAsia"/>
        </w:rPr>
        <w:t>目的</w:t>
      </w:r>
      <w:bookmarkEnd w:id="1"/>
      <w:r>
        <w:t xml:space="preserve"> </w:t>
      </w:r>
    </w:p>
    <w:p w14:paraId="39440B99" w14:textId="77777777" w:rsidR="003E4237" w:rsidRDefault="003E4237" w:rsidP="003E4237">
      <w:pPr>
        <w:ind w:firstLine="420"/>
        <w:rPr>
          <w:sz w:val="24"/>
        </w:rPr>
      </w:pPr>
      <w:r>
        <w:rPr>
          <w:rFonts w:hint="eastAsia"/>
          <w:sz w:val="24"/>
        </w:rPr>
        <w:t>就业失业采集系统是由云南省统计局设立，旨在收集和统计全省范围内的就业和失业情况的系统。其目的包括：</w:t>
      </w:r>
    </w:p>
    <w:p w14:paraId="027DCA3F" w14:textId="77777777" w:rsidR="003E4237" w:rsidRDefault="003E4237" w:rsidP="003E4237">
      <w:pPr>
        <w:ind w:firstLine="420"/>
        <w:rPr>
          <w:sz w:val="24"/>
        </w:rPr>
      </w:pPr>
      <w:r>
        <w:rPr>
          <w:sz w:val="24"/>
        </w:rPr>
        <w:t>1.</w:t>
      </w:r>
      <w:r>
        <w:rPr>
          <w:rFonts w:hint="eastAsia"/>
          <w:sz w:val="24"/>
        </w:rPr>
        <w:t>收集和统计就业和失业数据：就业失业采集系统通过收集和统计全国各地的就业和失业数据，提供了对全省就业和失业情况的全面了解。这些数据可以用于行政机关制定经济政策和就业政策，并为政府和企业做出决策提供依据。</w:t>
      </w:r>
    </w:p>
    <w:p w14:paraId="2EC48850" w14:textId="77777777" w:rsidR="003E4237" w:rsidRDefault="003E4237" w:rsidP="003E4237">
      <w:pPr>
        <w:ind w:firstLine="420"/>
        <w:rPr>
          <w:sz w:val="24"/>
        </w:rPr>
      </w:pPr>
      <w:r>
        <w:rPr>
          <w:sz w:val="24"/>
        </w:rPr>
        <w:t>2.</w:t>
      </w:r>
      <w:r>
        <w:rPr>
          <w:rFonts w:hint="eastAsia"/>
          <w:sz w:val="24"/>
        </w:rPr>
        <w:t>监测就业和失业趋势：就业失业采集系统可以监测就业和失业的趋势，包括行业就业和失业情况、地区就业和失业情况等。这些数据可以帮助企业自身及时调整政策和战略，以适应就业市场的变化。</w:t>
      </w:r>
    </w:p>
    <w:p w14:paraId="68DE8D0D" w14:textId="131739A2" w:rsidR="003E4237" w:rsidRDefault="003E4237" w:rsidP="003E4237">
      <w:pPr>
        <w:ind w:firstLine="420"/>
        <w:rPr>
          <w:sz w:val="24"/>
        </w:rPr>
      </w:pPr>
      <w:r>
        <w:rPr>
          <w:sz w:val="24"/>
        </w:rPr>
        <w:t>3.</w:t>
      </w:r>
      <w:r>
        <w:rPr>
          <w:rFonts w:hint="eastAsia"/>
          <w:sz w:val="24"/>
        </w:rPr>
        <w:t>评估经济发展水平：就业和失业是经济发展的重要指标。就业失业采集系统可以收集和统计就业和失业数据，为评估经济发展水平提供重要的参考依据。</w:t>
      </w:r>
      <w:r>
        <w:rPr>
          <w:sz w:val="24"/>
        </w:rPr>
        <w:tab/>
      </w:r>
    </w:p>
    <w:p w14:paraId="7DBC47A6" w14:textId="6FEA85AD" w:rsidR="003E4237" w:rsidRDefault="003E4237" w:rsidP="003E4237">
      <w:pPr>
        <w:ind w:firstLine="420"/>
        <w:rPr>
          <w:sz w:val="24"/>
        </w:rPr>
      </w:pPr>
      <w:r>
        <w:rPr>
          <w:rFonts w:hint="eastAsia"/>
          <w:sz w:val="24"/>
        </w:rPr>
        <w:t>本文档为该项目的项目需求规格说明文档，本文档的编撰目的如下：</w:t>
      </w:r>
    </w:p>
    <w:p w14:paraId="3B159EEB" w14:textId="77777777" w:rsidR="003E4237" w:rsidRDefault="003E4237" w:rsidP="003E4237">
      <w:pPr>
        <w:pStyle w:val="ab"/>
        <w:numPr>
          <w:ilvl w:val="0"/>
          <w:numId w:val="17"/>
        </w:numPr>
        <w:ind w:firstLineChars="0"/>
        <w:rPr>
          <w:sz w:val="24"/>
        </w:rPr>
      </w:pPr>
      <w:r>
        <w:rPr>
          <w:rFonts w:hint="eastAsia"/>
          <w:sz w:val="24"/>
        </w:rPr>
        <w:t>明确软件系统的需求：在后续内容种本文档详细描述了软件系统的功能、性能、界面、数据、安全等方面的需求，以确保开发团队对软件系统的需求有一个明确的理解。</w:t>
      </w:r>
    </w:p>
    <w:p w14:paraId="477E81B3" w14:textId="77777777" w:rsidR="003E4237" w:rsidRDefault="003E4237" w:rsidP="003E4237">
      <w:pPr>
        <w:pStyle w:val="ab"/>
        <w:numPr>
          <w:ilvl w:val="0"/>
          <w:numId w:val="17"/>
        </w:numPr>
        <w:ind w:firstLineChars="0"/>
        <w:rPr>
          <w:sz w:val="24"/>
        </w:rPr>
      </w:pPr>
      <w:r>
        <w:rPr>
          <w:rFonts w:hint="eastAsia"/>
          <w:sz w:val="24"/>
        </w:rPr>
        <w:t>确定软件系统的边界：本文定义了软件系统的边界，即本系统开发包含的功能、性能等。</w:t>
      </w:r>
    </w:p>
    <w:p w14:paraId="5B42922F" w14:textId="77777777" w:rsidR="003E4237" w:rsidRDefault="003E4237" w:rsidP="003E4237">
      <w:pPr>
        <w:pStyle w:val="ab"/>
        <w:numPr>
          <w:ilvl w:val="0"/>
          <w:numId w:val="17"/>
        </w:numPr>
        <w:ind w:firstLineChars="0"/>
        <w:rPr>
          <w:sz w:val="24"/>
        </w:rPr>
      </w:pPr>
      <w:r>
        <w:rPr>
          <w:rFonts w:hint="eastAsia"/>
          <w:sz w:val="24"/>
        </w:rPr>
        <w:t>提供一个参考标准：本文提出了一个参考标准，以便于开发团队评估软件系统是否符合需求规范</w:t>
      </w:r>
    </w:p>
    <w:p w14:paraId="23EEECF8" w14:textId="77777777" w:rsidR="003E4237" w:rsidRDefault="003E4237" w:rsidP="003E4237">
      <w:pPr>
        <w:pStyle w:val="ab"/>
        <w:numPr>
          <w:ilvl w:val="0"/>
          <w:numId w:val="17"/>
        </w:numPr>
        <w:ind w:firstLineChars="0"/>
        <w:rPr>
          <w:sz w:val="24"/>
        </w:rPr>
      </w:pPr>
      <w:r>
        <w:rPr>
          <w:rFonts w:hint="eastAsia"/>
          <w:sz w:val="24"/>
        </w:rPr>
        <w:t>促进沟通和协作：本文档可以作为开发团队、客户和其他利益相关者之间沟通的桥梁，促进协作和理解。</w:t>
      </w:r>
    </w:p>
    <w:p w14:paraId="15E83672" w14:textId="77777777" w:rsidR="007F1C78" w:rsidRPr="003E4237" w:rsidRDefault="007F1C78" w:rsidP="007F1C78"/>
    <w:p w14:paraId="087D7E80" w14:textId="77777777" w:rsidR="007F1C78" w:rsidRDefault="007F1C78" w:rsidP="007F1C78">
      <w:pPr>
        <w:pStyle w:val="2"/>
        <w:ind w:firstLineChars="200" w:firstLine="643"/>
      </w:pPr>
      <w:bookmarkStart w:id="2" w:name="_Toc135416124"/>
      <w:r>
        <w:rPr>
          <w:rFonts w:hint="eastAsia"/>
        </w:rPr>
        <w:t>1</w:t>
      </w:r>
      <w:r>
        <w:t>. 2</w:t>
      </w:r>
      <w:r>
        <w:rPr>
          <w:rFonts w:hint="eastAsia"/>
        </w:rPr>
        <w:t>文档约定</w:t>
      </w:r>
      <w:bookmarkEnd w:id="2"/>
      <w:r>
        <w:t xml:space="preserve"> </w:t>
      </w:r>
    </w:p>
    <w:p w14:paraId="516A98C4" w14:textId="77777777" w:rsidR="007F1C78" w:rsidRPr="006D08E6" w:rsidRDefault="007F1C78" w:rsidP="007F1C78">
      <w:pPr>
        <w:rPr>
          <w:sz w:val="24"/>
        </w:rPr>
      </w:pPr>
      <w:r w:rsidRPr="006D08E6">
        <w:rPr>
          <w:rFonts w:hint="eastAsia"/>
          <w:sz w:val="24"/>
        </w:rPr>
        <w:t>1</w:t>
      </w:r>
      <w:r w:rsidRPr="006D08E6">
        <w:rPr>
          <w:sz w:val="24"/>
        </w:rPr>
        <w:t>.</w:t>
      </w:r>
      <w:r w:rsidRPr="006D08E6">
        <w:rPr>
          <w:rFonts w:hint="eastAsia"/>
          <w:sz w:val="24"/>
        </w:rPr>
        <w:t>文件名和版本号：文件名中清晰地表明文档的内容和版本号。</w:t>
      </w:r>
    </w:p>
    <w:p w14:paraId="01736DC0" w14:textId="77777777" w:rsidR="007F1C78" w:rsidRPr="006D08E6" w:rsidRDefault="007F1C78" w:rsidP="007F1C78">
      <w:pPr>
        <w:rPr>
          <w:sz w:val="24"/>
        </w:rPr>
      </w:pPr>
      <w:r w:rsidRPr="006D08E6">
        <w:rPr>
          <w:sz w:val="24"/>
        </w:rPr>
        <w:t>2.</w:t>
      </w:r>
      <w:r w:rsidRPr="006D08E6">
        <w:rPr>
          <w:rFonts w:hint="eastAsia"/>
          <w:sz w:val="24"/>
        </w:rPr>
        <w:t>目录和页眉页脚：在文档中应当包含目录和页眉页脚。页眉页脚应当包含文档的标题、日期、文件名和页码。</w:t>
      </w:r>
    </w:p>
    <w:p w14:paraId="44460A5C" w14:textId="77777777" w:rsidR="007F1C78" w:rsidRPr="006D08E6" w:rsidRDefault="007F1C78" w:rsidP="007F1C78">
      <w:pPr>
        <w:rPr>
          <w:sz w:val="24"/>
        </w:rPr>
      </w:pPr>
      <w:r w:rsidRPr="006D08E6">
        <w:rPr>
          <w:rFonts w:hint="eastAsia"/>
          <w:sz w:val="24"/>
        </w:rPr>
        <w:t>3.</w:t>
      </w:r>
      <w:r w:rsidRPr="006D08E6">
        <w:rPr>
          <w:rFonts w:hint="eastAsia"/>
          <w:sz w:val="24"/>
        </w:rPr>
        <w:t>标题和编号：所有的章节和小节有清晰的标题和编号。例如，“</w:t>
      </w:r>
      <w:r w:rsidRPr="006D08E6">
        <w:rPr>
          <w:rFonts w:hint="eastAsia"/>
          <w:sz w:val="24"/>
        </w:rPr>
        <w:t xml:space="preserve">1.0 </w:t>
      </w:r>
      <w:r w:rsidRPr="006D08E6">
        <w:rPr>
          <w:rFonts w:hint="eastAsia"/>
          <w:sz w:val="24"/>
        </w:rPr>
        <w:t>引言”、“</w:t>
      </w:r>
      <w:r w:rsidRPr="006D08E6">
        <w:rPr>
          <w:rFonts w:hint="eastAsia"/>
          <w:sz w:val="24"/>
        </w:rPr>
        <w:t xml:space="preserve">2.1.1 </w:t>
      </w:r>
      <w:r w:rsidRPr="006D08E6">
        <w:rPr>
          <w:rFonts w:hint="eastAsia"/>
          <w:sz w:val="24"/>
        </w:rPr>
        <w:t>功能需求”。</w:t>
      </w:r>
    </w:p>
    <w:p w14:paraId="4E083A52" w14:textId="77777777" w:rsidR="007F1C78" w:rsidRPr="006D08E6" w:rsidRDefault="007F1C78" w:rsidP="007F1C78">
      <w:pPr>
        <w:rPr>
          <w:sz w:val="24"/>
        </w:rPr>
      </w:pPr>
      <w:r w:rsidRPr="006D08E6">
        <w:rPr>
          <w:rFonts w:hint="eastAsia"/>
          <w:sz w:val="24"/>
        </w:rPr>
        <w:t>4</w:t>
      </w:r>
      <w:r w:rsidRPr="006D08E6">
        <w:rPr>
          <w:sz w:val="24"/>
        </w:rPr>
        <w:t>.</w:t>
      </w:r>
      <w:r w:rsidRPr="006D08E6">
        <w:rPr>
          <w:rFonts w:hint="eastAsia"/>
          <w:sz w:val="24"/>
        </w:rPr>
        <w:t>描述需求：所有的需求应该有清晰的描述，包括需求的来源、目的、范围、前提条件、假设和约束等。</w:t>
      </w:r>
    </w:p>
    <w:p w14:paraId="2CB24B5C" w14:textId="77777777" w:rsidR="007F1C78" w:rsidRPr="006D08E6" w:rsidRDefault="007F1C78" w:rsidP="007F1C78">
      <w:pPr>
        <w:rPr>
          <w:sz w:val="24"/>
        </w:rPr>
      </w:pPr>
      <w:r w:rsidRPr="006D08E6">
        <w:rPr>
          <w:rFonts w:hint="eastAsia"/>
          <w:sz w:val="24"/>
        </w:rPr>
        <w:t>5</w:t>
      </w:r>
      <w:r w:rsidRPr="006D08E6">
        <w:rPr>
          <w:sz w:val="24"/>
        </w:rPr>
        <w:t>.</w:t>
      </w:r>
      <w:r w:rsidRPr="006D08E6">
        <w:rPr>
          <w:rFonts w:hint="eastAsia"/>
          <w:sz w:val="24"/>
        </w:rPr>
        <w:t>优先级和稳定性：每个需求拥有优先级和稳定性标识，以便于开发团队能够知道哪些需求是最重要和最稳定的。</w:t>
      </w:r>
    </w:p>
    <w:p w14:paraId="4F01CDA8" w14:textId="77777777" w:rsidR="007F1C78" w:rsidRPr="006D08E6" w:rsidRDefault="007F1C78" w:rsidP="007F1C78">
      <w:pPr>
        <w:rPr>
          <w:sz w:val="24"/>
        </w:rPr>
      </w:pPr>
      <w:r w:rsidRPr="006D08E6">
        <w:rPr>
          <w:rFonts w:hint="eastAsia"/>
          <w:sz w:val="24"/>
        </w:rPr>
        <w:t>6</w:t>
      </w:r>
      <w:r w:rsidRPr="006D08E6">
        <w:rPr>
          <w:sz w:val="24"/>
        </w:rPr>
        <w:t>.</w:t>
      </w:r>
      <w:r w:rsidRPr="006D08E6">
        <w:rPr>
          <w:rFonts w:hint="eastAsia"/>
          <w:sz w:val="24"/>
        </w:rPr>
        <w:t>修订历史：本文首页包含修订历史，以便于追踪文档的变更情况。</w:t>
      </w:r>
    </w:p>
    <w:p w14:paraId="133B7994" w14:textId="77777777" w:rsidR="007F1C78" w:rsidRDefault="007F1C78" w:rsidP="007F1C78">
      <w:pPr>
        <w:pStyle w:val="2"/>
        <w:ind w:firstLineChars="200" w:firstLine="643"/>
      </w:pPr>
      <w:bookmarkStart w:id="3" w:name="_Toc135416125"/>
      <w:r>
        <w:rPr>
          <w:rFonts w:hint="eastAsia"/>
        </w:rPr>
        <w:lastRenderedPageBreak/>
        <w:t>1</w:t>
      </w:r>
      <w:r>
        <w:t>. 3</w:t>
      </w:r>
      <w:r>
        <w:rPr>
          <w:rFonts w:hint="eastAsia"/>
        </w:rPr>
        <w:t>预期的读者和阅读建议</w:t>
      </w:r>
      <w:bookmarkEnd w:id="3"/>
      <w:r>
        <w:t xml:space="preserve"> </w:t>
      </w:r>
    </w:p>
    <w:p w14:paraId="6BB3EA8B" w14:textId="77777777" w:rsidR="007F1C78" w:rsidRPr="006D08E6" w:rsidRDefault="007F1C78" w:rsidP="007F1C78">
      <w:pPr>
        <w:ind w:firstLineChars="200" w:firstLine="480"/>
        <w:rPr>
          <w:sz w:val="24"/>
        </w:rPr>
      </w:pPr>
      <w:r w:rsidRPr="006D08E6">
        <w:rPr>
          <w:rFonts w:hint="eastAsia"/>
          <w:sz w:val="24"/>
        </w:rPr>
        <w:t>本产品所面向的涉众广泛，我们为不同的读者提供了详细、全面的阅读指导。预期的读者和阅读建议详细分为以下四类：</w:t>
      </w:r>
      <w:r w:rsidRPr="006D08E6">
        <w:rPr>
          <w:sz w:val="24"/>
        </w:rPr>
        <w:t xml:space="preserve"> </w:t>
      </w:r>
    </w:p>
    <w:p w14:paraId="7039D725" w14:textId="77777777" w:rsidR="007F1C78" w:rsidRDefault="007F1C78" w:rsidP="007F1C78">
      <w:pPr>
        <w:pStyle w:val="3"/>
        <w:ind w:firstLineChars="200" w:firstLine="643"/>
      </w:pPr>
      <w:bookmarkStart w:id="4" w:name="_Toc135416126"/>
      <w:r>
        <w:rPr>
          <w:rFonts w:hint="eastAsia"/>
        </w:rPr>
        <w:t>1</w:t>
      </w:r>
      <w:r>
        <w:t>.3</w:t>
      </w:r>
      <w:r>
        <w:rPr>
          <w:rFonts w:hint="eastAsia"/>
        </w:rPr>
        <w:t>.1</w:t>
      </w:r>
      <w:r>
        <w:rPr>
          <w:rFonts w:hint="eastAsia"/>
        </w:rPr>
        <w:t>项目开发人员</w:t>
      </w:r>
      <w:bookmarkEnd w:id="4"/>
    </w:p>
    <w:p w14:paraId="75FFA1FF" w14:textId="77777777" w:rsidR="007F1C78" w:rsidRPr="006D08E6" w:rsidRDefault="007F1C78" w:rsidP="007F1C78">
      <w:pPr>
        <w:ind w:firstLineChars="200" w:firstLine="480"/>
        <w:rPr>
          <w:sz w:val="24"/>
        </w:rPr>
      </w:pPr>
      <w:r w:rsidRPr="006D08E6">
        <w:rPr>
          <w:rFonts w:hint="eastAsia"/>
          <w:sz w:val="24"/>
        </w:rPr>
        <w:t>开发团队是本文最主要的读者。他们需要详细了解就业失业系统的各种需求，如数据的上传，分析，可视化工作以及生成报告，用户管理等等。此类人员阅读本文档能够更贴合需求地设计、开发和测试系统。开发人员主要需要了解系统的功能、性能、界面、数据、安全等方面的需求。</w:t>
      </w:r>
    </w:p>
    <w:p w14:paraId="6AF6A1B4" w14:textId="77777777" w:rsidR="007F1C78" w:rsidRDefault="007F1C78" w:rsidP="007F1C78">
      <w:pPr>
        <w:pStyle w:val="3"/>
        <w:ind w:firstLineChars="200" w:firstLine="643"/>
      </w:pPr>
      <w:bookmarkStart w:id="5" w:name="_Toc135416127"/>
      <w:r>
        <w:rPr>
          <w:rFonts w:hint="eastAsia"/>
        </w:rPr>
        <w:t>1</w:t>
      </w:r>
      <w:r>
        <w:t>.3</w:t>
      </w:r>
      <w:r>
        <w:rPr>
          <w:rFonts w:hint="eastAsia"/>
        </w:rPr>
        <w:t>.2</w:t>
      </w:r>
      <w:r>
        <w:rPr>
          <w:rFonts w:hint="eastAsia"/>
        </w:rPr>
        <w:t>云南省企业就业系统业务员</w:t>
      </w:r>
      <w:bookmarkEnd w:id="5"/>
    </w:p>
    <w:p w14:paraId="12A67027" w14:textId="77777777" w:rsidR="007F1C78" w:rsidRPr="006D08E6" w:rsidRDefault="007F1C78" w:rsidP="007F1C78">
      <w:pPr>
        <w:ind w:firstLineChars="200" w:firstLine="480"/>
        <w:rPr>
          <w:sz w:val="24"/>
        </w:rPr>
      </w:pPr>
      <w:r w:rsidRPr="006D08E6">
        <w:rPr>
          <w:rFonts w:hint="eastAsia"/>
          <w:sz w:val="24"/>
        </w:rPr>
        <w:t>此处的业务人员可能是云南省就业失业系统的政府管理人员，或者相关企业的系统用户。他们需要了解系统的功能和特点，以便于能够理解系统的作用和影响。业务人员主要需要了解系统的功能、界面、数据等方面的需求。</w:t>
      </w:r>
    </w:p>
    <w:p w14:paraId="16294217" w14:textId="0EC86928" w:rsidR="007F1C78" w:rsidRDefault="007F1C78" w:rsidP="007F1C78">
      <w:pPr>
        <w:pStyle w:val="3"/>
        <w:ind w:firstLineChars="200" w:firstLine="643"/>
      </w:pPr>
      <w:bookmarkStart w:id="6" w:name="_Toc135416128"/>
      <w:r>
        <w:rPr>
          <w:rFonts w:hint="eastAsia"/>
        </w:rPr>
        <w:t>1.</w:t>
      </w:r>
      <w:r>
        <w:t>3</w:t>
      </w:r>
      <w:r>
        <w:rPr>
          <w:rFonts w:hint="eastAsia"/>
        </w:rPr>
        <w:t>.3</w:t>
      </w:r>
      <w:r w:rsidR="003E4237">
        <w:rPr>
          <w:rFonts w:hint="eastAsia"/>
        </w:rPr>
        <w:t>项目</w:t>
      </w:r>
      <w:r>
        <w:rPr>
          <w:rFonts w:hint="eastAsia"/>
        </w:rPr>
        <w:t>测试人员</w:t>
      </w:r>
      <w:bookmarkEnd w:id="6"/>
    </w:p>
    <w:p w14:paraId="47D92F7E" w14:textId="77777777" w:rsidR="007F1C78" w:rsidRPr="006D08E6" w:rsidRDefault="007F1C78" w:rsidP="007F1C78">
      <w:pPr>
        <w:ind w:firstLineChars="200" w:firstLine="480"/>
        <w:rPr>
          <w:sz w:val="24"/>
        </w:rPr>
      </w:pPr>
      <w:r w:rsidRPr="006D08E6">
        <w:rPr>
          <w:rFonts w:hint="eastAsia"/>
          <w:sz w:val="24"/>
        </w:rPr>
        <w:t>测试人员需要协同系统开发人员的工作，完成系统功能与性能的测试，将结果回传给系统开发人员，以便他们进行产品系统的改进与升级。</w:t>
      </w:r>
    </w:p>
    <w:p w14:paraId="71FFC505" w14:textId="77777777" w:rsidR="007F1C78" w:rsidRDefault="007F1C78" w:rsidP="007F1C78">
      <w:pPr>
        <w:pStyle w:val="3"/>
        <w:ind w:firstLineChars="200" w:firstLine="643"/>
      </w:pPr>
      <w:bookmarkStart w:id="7" w:name="_Toc135416129"/>
      <w:r>
        <w:rPr>
          <w:rFonts w:hint="eastAsia"/>
        </w:rPr>
        <w:t>1</w:t>
      </w:r>
      <w:r>
        <w:t>.3.</w:t>
      </w:r>
      <w:r>
        <w:rPr>
          <w:rFonts w:hint="eastAsia"/>
        </w:rPr>
        <w:t>4</w:t>
      </w:r>
      <w:r>
        <w:rPr>
          <w:rFonts w:hint="eastAsia"/>
        </w:rPr>
        <w:t>项目管理人员</w:t>
      </w:r>
      <w:bookmarkEnd w:id="7"/>
    </w:p>
    <w:p w14:paraId="7C363F42" w14:textId="77777777" w:rsidR="007F1C78" w:rsidRPr="006D08E6" w:rsidRDefault="007F1C78" w:rsidP="007F1C78">
      <w:pPr>
        <w:ind w:firstLineChars="200" w:firstLine="480"/>
        <w:rPr>
          <w:sz w:val="24"/>
        </w:rPr>
      </w:pPr>
      <w:r w:rsidRPr="006D08E6">
        <w:rPr>
          <w:rFonts w:hint="eastAsia"/>
          <w:sz w:val="24"/>
        </w:rPr>
        <w:t>项目管理人员需要了解本就业失业数据采集系统的各种需求，以便于能够制定项目计划和时间表。他们需要更详尽的了解系统的功能需求、性能需求、界面、数据、安全等等方面的需求，同时了解在本项目中不同方向的难易程度，以便于为项目提供有效的支持与资源。</w:t>
      </w:r>
    </w:p>
    <w:p w14:paraId="4825BD4A" w14:textId="77777777" w:rsidR="007F1C78" w:rsidRDefault="007F1C78" w:rsidP="007F1C78">
      <w:pPr>
        <w:pStyle w:val="2"/>
        <w:ind w:firstLineChars="200" w:firstLine="643"/>
      </w:pPr>
      <w:bookmarkStart w:id="8" w:name="_Toc135416130"/>
      <w:r>
        <w:rPr>
          <w:rFonts w:hint="eastAsia"/>
        </w:rPr>
        <w:t>1</w:t>
      </w:r>
      <w:r>
        <w:t>. 4</w:t>
      </w:r>
      <w:r>
        <w:rPr>
          <w:rFonts w:hint="eastAsia"/>
        </w:rPr>
        <w:t>产品的范围</w:t>
      </w:r>
      <w:bookmarkEnd w:id="8"/>
      <w:r>
        <w:t xml:space="preserve"> </w:t>
      </w:r>
    </w:p>
    <w:p w14:paraId="578A1872" w14:textId="06C0A1A8" w:rsidR="003E4237" w:rsidRDefault="003E4237" w:rsidP="003E4237">
      <w:pPr>
        <w:ind w:firstLineChars="200" w:firstLine="480"/>
        <w:rPr>
          <w:sz w:val="24"/>
        </w:rPr>
      </w:pPr>
      <w:r>
        <w:rPr>
          <w:rFonts w:hint="eastAsia"/>
          <w:sz w:val="24"/>
        </w:rPr>
        <w:t>云南就业失业数据统计系统的产品范围包括就业信息上传、失业信息管理、就业市场监测、数据统计和分析以及系统管理和维护等方面。这些功能可以帮助政府更好地了解就业市场的情况，制定有效的就业政策和失业保障政策，为求职者和用人单位提供更好的就业服务。</w:t>
      </w:r>
      <w:r>
        <w:rPr>
          <w:sz w:val="24"/>
        </w:rPr>
        <w:t xml:space="preserve"> </w:t>
      </w:r>
      <w:r>
        <w:rPr>
          <w:rFonts w:hint="eastAsia"/>
          <w:sz w:val="24"/>
        </w:rPr>
        <w:t>在此产品范围分为以下</w:t>
      </w:r>
    </w:p>
    <w:p w14:paraId="6ADB9287" w14:textId="67D8B556" w:rsidR="007F1C78" w:rsidRPr="006D08E6" w:rsidRDefault="007F1C78" w:rsidP="006D08E6">
      <w:pPr>
        <w:ind w:firstLineChars="200" w:firstLine="480"/>
        <w:rPr>
          <w:sz w:val="24"/>
        </w:rPr>
      </w:pPr>
    </w:p>
    <w:p w14:paraId="2CF4BAD8" w14:textId="77777777" w:rsidR="003E4237" w:rsidRDefault="003E4237" w:rsidP="003E4237">
      <w:pPr>
        <w:pStyle w:val="3"/>
        <w:ind w:firstLineChars="200" w:firstLine="643"/>
      </w:pPr>
      <w:bookmarkStart w:id="9" w:name="_Toc135258803"/>
      <w:bookmarkStart w:id="10" w:name="OLE_LINK5"/>
      <w:bookmarkStart w:id="11" w:name="_Toc135416131"/>
      <w:r>
        <w:lastRenderedPageBreak/>
        <w:t xml:space="preserve">1.4.1 </w:t>
      </w:r>
      <w:r>
        <w:rPr>
          <w:rFonts w:hint="eastAsia"/>
        </w:rPr>
        <w:t>企业相关信息</w:t>
      </w:r>
      <w:bookmarkEnd w:id="9"/>
      <w:r>
        <w:rPr>
          <w:rFonts w:hint="eastAsia"/>
        </w:rPr>
        <w:t>上报</w:t>
      </w:r>
      <w:bookmarkEnd w:id="11"/>
    </w:p>
    <w:p w14:paraId="43B0B70D" w14:textId="77777777" w:rsidR="003E4237" w:rsidRDefault="003E4237" w:rsidP="003E4237">
      <w:pPr>
        <w:ind w:firstLine="420"/>
        <w:rPr>
          <w:sz w:val="24"/>
        </w:rPr>
      </w:pPr>
      <w:r>
        <w:rPr>
          <w:rFonts w:hint="eastAsia"/>
          <w:sz w:val="24"/>
        </w:rPr>
        <w:t>本就业失业数据采集系统可供企业收集，存储，上传和管理企业内的就业信息。企业方可以录入和修改自身企业详细信息的内容。保存后上报省备案。按照统一规范的模板进行填写和修改。对于历史数据，企业可以进行汇总，查询，退回等操作。</w:t>
      </w:r>
    </w:p>
    <w:p w14:paraId="6D6B4B9B" w14:textId="77777777" w:rsidR="003E4237" w:rsidRDefault="003E4237" w:rsidP="003E4237">
      <w:pPr>
        <w:ind w:firstLine="420"/>
        <w:rPr>
          <w:sz w:val="24"/>
        </w:rPr>
      </w:pPr>
    </w:p>
    <w:p w14:paraId="48406A00" w14:textId="77777777" w:rsidR="003E4237" w:rsidRDefault="003E4237" w:rsidP="003E4237">
      <w:pPr>
        <w:pStyle w:val="3"/>
        <w:ind w:firstLineChars="200" w:firstLine="643"/>
      </w:pPr>
      <w:bookmarkStart w:id="12" w:name="_Toc135416132"/>
      <w:r>
        <w:t xml:space="preserve">1.4.1 </w:t>
      </w:r>
      <w:r>
        <w:rPr>
          <w:rFonts w:hint="eastAsia"/>
        </w:rPr>
        <w:t>就业失业信息管理</w:t>
      </w:r>
      <w:bookmarkEnd w:id="12"/>
      <w:r>
        <w:t xml:space="preserve"> </w:t>
      </w:r>
    </w:p>
    <w:p w14:paraId="6A2F6308" w14:textId="77777777" w:rsidR="003E4237" w:rsidRDefault="003E4237" w:rsidP="003E4237">
      <w:pPr>
        <w:ind w:firstLine="420"/>
        <w:rPr>
          <w:sz w:val="24"/>
        </w:rPr>
      </w:pPr>
      <w:r>
        <w:rPr>
          <w:rFonts w:hint="eastAsia"/>
          <w:sz w:val="24"/>
        </w:rPr>
        <w:t>从省部方出发，数据采集系统应该能够收集、存储和管理全省范围内的就业信息，包括</w:t>
      </w:r>
      <w:r>
        <w:rPr>
          <w:rFonts w:ascii="宋体" w:hAnsi="宋体" w:hint="eastAsia"/>
          <w:sz w:val="24"/>
        </w:rPr>
        <w:t>已备案企业的详细信息，企业上报的数据等。并通过可视化技术，查看当前的许多社会因素，</w:t>
      </w:r>
      <w:r>
        <w:rPr>
          <w:rFonts w:hint="eastAsia"/>
          <w:sz w:val="24"/>
        </w:rPr>
        <w:t>包括就业趋势、行业就业状况、地区就业状况等。最后可以导出报表，上交部委。</w:t>
      </w:r>
    </w:p>
    <w:p w14:paraId="36F70C5D" w14:textId="77777777" w:rsidR="003E4237" w:rsidRDefault="003E4237" w:rsidP="003E4237">
      <w:pPr>
        <w:rPr>
          <w:sz w:val="24"/>
        </w:rPr>
      </w:pPr>
    </w:p>
    <w:p w14:paraId="3EA21930" w14:textId="77777777" w:rsidR="003E4237" w:rsidRDefault="003E4237" w:rsidP="003E4237">
      <w:pPr>
        <w:pStyle w:val="3"/>
        <w:ind w:firstLineChars="200" w:firstLine="643"/>
      </w:pPr>
      <w:bookmarkStart w:id="13" w:name="_Toc135258805"/>
      <w:bookmarkStart w:id="14" w:name="_Toc135416133"/>
      <w:r>
        <w:t>1.4.3</w:t>
      </w:r>
      <w:r>
        <w:rPr>
          <w:rFonts w:hint="eastAsia"/>
        </w:rPr>
        <w:t>保密与安全措施</w:t>
      </w:r>
      <w:bookmarkEnd w:id="13"/>
      <w:bookmarkEnd w:id="14"/>
    </w:p>
    <w:p w14:paraId="6BAD1243" w14:textId="77777777" w:rsidR="003E4237" w:rsidRDefault="003E4237" w:rsidP="003E4237">
      <w:pPr>
        <w:ind w:firstLine="420"/>
        <w:rPr>
          <w:sz w:val="24"/>
        </w:rPr>
      </w:pPr>
      <w:r>
        <w:rPr>
          <w:rFonts w:hint="eastAsia"/>
          <w:sz w:val="24"/>
        </w:rPr>
        <w:t>作为一个需要高度保密和安全的系统，以下是本系统提供的安全措施，如对系统的访问应该受到严格的控制，只有授权人员才能进入系统。目前可以使用用户名密码的身份验证方式。对采集的数据进行加密处理，包括数据传输加密和数据存储加密等，以确保数据在传输和存储过程中的安全性。最后，系统拥有防病毒软件和防火墙，以确保系统不受病毒和网络攻击的威胁。</w:t>
      </w:r>
    </w:p>
    <w:p w14:paraId="69A28DA6" w14:textId="77777777" w:rsidR="003E4237" w:rsidRDefault="003E4237" w:rsidP="003E4237">
      <w:pPr>
        <w:pStyle w:val="3"/>
        <w:ind w:firstLineChars="200" w:firstLine="643"/>
      </w:pPr>
      <w:bookmarkStart w:id="15" w:name="_Toc135258806"/>
      <w:bookmarkStart w:id="16" w:name="_Toc135416134"/>
      <w:r>
        <w:t>1.4.4</w:t>
      </w:r>
      <w:r>
        <w:rPr>
          <w:rFonts w:hint="eastAsia"/>
        </w:rPr>
        <w:t>系统管理与维护</w:t>
      </w:r>
      <w:bookmarkEnd w:id="15"/>
      <w:bookmarkEnd w:id="16"/>
    </w:p>
    <w:p w14:paraId="1C20F625" w14:textId="77777777" w:rsidR="003E4237" w:rsidRDefault="003E4237" w:rsidP="003E4237">
      <w:pPr>
        <w:ind w:firstLine="420"/>
        <w:rPr>
          <w:sz w:val="24"/>
        </w:rPr>
      </w:pPr>
      <w:r>
        <w:rPr>
          <w:rFonts w:hint="eastAsia"/>
          <w:sz w:val="24"/>
        </w:rPr>
        <w:t>本系统能够方便的进行系统管理和维护，包括对系统进行更新和维护、数据备份和恢复、安全管理等</w:t>
      </w:r>
      <w:bookmarkEnd w:id="10"/>
    </w:p>
    <w:p w14:paraId="114850A9" w14:textId="77777777" w:rsidR="007F1C78" w:rsidRPr="003E4237" w:rsidRDefault="007F1C78" w:rsidP="007F1C78"/>
    <w:p w14:paraId="54B5371C" w14:textId="47101865" w:rsidR="001A77F5" w:rsidRPr="007F1C78" w:rsidRDefault="007F1C78" w:rsidP="007F1C78">
      <w:pPr>
        <w:widowControl/>
        <w:jc w:val="left"/>
      </w:pPr>
      <w:r>
        <w:br w:type="page"/>
      </w:r>
    </w:p>
    <w:p w14:paraId="285B0989" w14:textId="77777777" w:rsidR="001A77F5" w:rsidRDefault="00000000">
      <w:pPr>
        <w:pStyle w:val="1"/>
        <w:ind w:firstLineChars="200" w:firstLine="883"/>
      </w:pPr>
      <w:bookmarkStart w:id="17" w:name="_Toc135416135"/>
      <w:r>
        <w:rPr>
          <w:rFonts w:hint="eastAsia"/>
        </w:rPr>
        <w:lastRenderedPageBreak/>
        <w:t>二、</w:t>
      </w:r>
      <w:r>
        <w:t xml:space="preserve"> </w:t>
      </w:r>
      <w:r>
        <w:rPr>
          <w:rFonts w:hint="eastAsia"/>
        </w:rPr>
        <w:t>综合描述</w:t>
      </w:r>
      <w:bookmarkEnd w:id="17"/>
      <w:r>
        <w:t xml:space="preserve"> </w:t>
      </w:r>
    </w:p>
    <w:p w14:paraId="42512EB8" w14:textId="77777777" w:rsidR="007F1C78" w:rsidRDefault="007F1C78" w:rsidP="007F1C78">
      <w:pPr>
        <w:pStyle w:val="2"/>
        <w:ind w:firstLineChars="200" w:firstLine="643"/>
      </w:pPr>
      <w:bookmarkStart w:id="18" w:name="_Toc135416136"/>
      <w:r>
        <w:rPr>
          <w:rFonts w:hint="eastAsia"/>
        </w:rPr>
        <w:t>2.1</w:t>
      </w:r>
      <w:r>
        <w:rPr>
          <w:rFonts w:hint="eastAsia"/>
        </w:rPr>
        <w:t>产品的前景</w:t>
      </w:r>
      <w:bookmarkEnd w:id="18"/>
      <w:r>
        <w:rPr>
          <w:rFonts w:hint="eastAsia"/>
        </w:rPr>
        <w:t xml:space="preserve"> </w:t>
      </w:r>
    </w:p>
    <w:p w14:paraId="3F7A223C" w14:textId="3B403644" w:rsidR="007F1C78" w:rsidRDefault="007F1C78" w:rsidP="00B32DE8">
      <w:pPr>
        <w:ind w:firstLine="420"/>
        <w:rPr>
          <w:sz w:val="24"/>
        </w:rPr>
      </w:pPr>
    </w:p>
    <w:p w14:paraId="475D4FDC" w14:textId="77777777" w:rsidR="00292D1D" w:rsidRPr="00292D1D" w:rsidRDefault="00292D1D" w:rsidP="00292D1D">
      <w:pPr>
        <w:ind w:firstLine="420"/>
        <w:rPr>
          <w:sz w:val="24"/>
        </w:rPr>
      </w:pPr>
      <w:r w:rsidRPr="00292D1D">
        <w:rPr>
          <w:rFonts w:hint="eastAsia"/>
          <w:sz w:val="24"/>
        </w:rPr>
        <w:t>本产品以云南省作为先行测试点，从企业，省部门两个方向，搭建就业失业数据采集平台。适应人群广泛，企业人事部，政府相关部门，都可以使用本产品。本产品的备案和信息采集功能，数据从企业到省部门到部级部门的上传功能，帮助企业和省部门缩短了规章流程，提高了工作效率，符合当今快节奏的工作模式，减少不必要的人力耗费。</w:t>
      </w:r>
    </w:p>
    <w:p w14:paraId="61CD7C84" w14:textId="77777777" w:rsidR="00292D1D" w:rsidRPr="00292D1D" w:rsidRDefault="00292D1D" w:rsidP="00292D1D">
      <w:pPr>
        <w:ind w:firstLine="420"/>
        <w:rPr>
          <w:sz w:val="24"/>
        </w:rPr>
      </w:pPr>
      <w:r w:rsidRPr="00292D1D">
        <w:rPr>
          <w:rFonts w:hint="eastAsia"/>
          <w:sz w:val="24"/>
        </w:rPr>
        <w:t>本产品对所有上传获得的数据，为省部门提供了可视化分析，和多维度分析功能，效果直观，分析到位，可以很好的分析当前的就业失业形式，缓解就业压力，指导就业方向，为失业人群就业带来帮助，为大学生或待业人群提供就业方向，符合当前的就业形势。如果本产品在使用之后效果较好，可以向全国推广，甚至可以在全国范围内搭建就业失业数据采集平台，提供更为广泛而优质的服务。</w:t>
      </w:r>
    </w:p>
    <w:p w14:paraId="07928EFD" w14:textId="232ECCBD" w:rsidR="00292D1D" w:rsidRDefault="00292D1D" w:rsidP="00292D1D">
      <w:pPr>
        <w:ind w:firstLine="420"/>
        <w:rPr>
          <w:sz w:val="24"/>
        </w:rPr>
      </w:pPr>
      <w:r w:rsidRPr="00292D1D">
        <w:rPr>
          <w:rFonts w:hint="eastAsia"/>
          <w:sz w:val="24"/>
        </w:rPr>
        <w:t>从以下几个角度进行具体分析：</w:t>
      </w:r>
    </w:p>
    <w:p w14:paraId="4B802606" w14:textId="77777777" w:rsidR="007F1C78" w:rsidRDefault="007F1C78" w:rsidP="007F1C78">
      <w:pPr>
        <w:pStyle w:val="3"/>
        <w:ind w:firstLineChars="200" w:firstLine="643"/>
      </w:pPr>
      <w:bookmarkStart w:id="19" w:name="_Toc135416137"/>
      <w:r>
        <w:rPr>
          <w:rFonts w:hint="eastAsia"/>
        </w:rPr>
        <w:t>2</w:t>
      </w:r>
      <w:r>
        <w:t>.</w:t>
      </w:r>
      <w:r>
        <w:rPr>
          <w:rFonts w:hint="eastAsia"/>
        </w:rPr>
        <w:t>1.1</w:t>
      </w:r>
      <w:r>
        <w:rPr>
          <w:rFonts w:hint="eastAsia"/>
        </w:rPr>
        <w:t>企业部门</w:t>
      </w:r>
      <w:bookmarkEnd w:id="19"/>
    </w:p>
    <w:p w14:paraId="3A8B3552" w14:textId="7C220C4F" w:rsidR="00292D1D" w:rsidRPr="00292D1D" w:rsidRDefault="00292D1D" w:rsidP="00292D1D">
      <w:pPr>
        <w:ind w:firstLine="420"/>
        <w:rPr>
          <w:sz w:val="24"/>
        </w:rPr>
      </w:pPr>
      <w:r w:rsidRPr="00292D1D">
        <w:rPr>
          <w:rFonts w:hint="eastAsia"/>
          <w:sz w:val="24"/>
        </w:rPr>
        <w:t>对于企业部门，系统为备案，信息上传和就业形势分析提供便利</w:t>
      </w:r>
    </w:p>
    <w:p w14:paraId="09895CB0" w14:textId="77777777" w:rsidR="00292D1D" w:rsidRPr="00292D1D" w:rsidRDefault="00292D1D" w:rsidP="00292D1D">
      <w:pPr>
        <w:ind w:firstLine="420"/>
        <w:rPr>
          <w:sz w:val="24"/>
        </w:rPr>
      </w:pPr>
      <w:r w:rsidRPr="00292D1D">
        <w:rPr>
          <w:rFonts w:hint="eastAsia"/>
          <w:sz w:val="24"/>
        </w:rPr>
        <w:t>①企业部门可以直接进行通过系统进行备案，省去繁杂的手续，提高效率。</w:t>
      </w:r>
    </w:p>
    <w:p w14:paraId="75B593DE" w14:textId="77777777" w:rsidR="00292D1D" w:rsidRPr="00292D1D" w:rsidRDefault="00292D1D" w:rsidP="00292D1D">
      <w:pPr>
        <w:ind w:firstLine="420"/>
        <w:rPr>
          <w:sz w:val="24"/>
        </w:rPr>
      </w:pPr>
      <w:r w:rsidRPr="00292D1D">
        <w:rPr>
          <w:rFonts w:hint="eastAsia"/>
          <w:sz w:val="24"/>
        </w:rPr>
        <w:t>②企业部门可以十分便捷的进行基础信息上传，本产品提供企业信息填报补充功能，这让企业可以直接对接政府部门并上传企业信息。</w:t>
      </w:r>
    </w:p>
    <w:p w14:paraId="0499FC5C" w14:textId="51F693DF" w:rsidR="007F1C78" w:rsidRDefault="00292D1D" w:rsidP="00292D1D">
      <w:pPr>
        <w:ind w:firstLine="420"/>
      </w:pPr>
      <w:r w:rsidRPr="00292D1D">
        <w:rPr>
          <w:rFonts w:hint="eastAsia"/>
          <w:sz w:val="24"/>
        </w:rPr>
        <w:t>③就业人数填报，在统计了本企业的就业人数后，可以及时上报，根据省政府的汇总及时分析现在就业形势，并作出调整。</w:t>
      </w:r>
      <w:r w:rsidRPr="00292D1D">
        <w:rPr>
          <w:rFonts w:hint="eastAsia"/>
          <w:sz w:val="24"/>
        </w:rPr>
        <w:tab/>
      </w:r>
      <w:r w:rsidR="007F1C78">
        <w:rPr>
          <w:rFonts w:hint="eastAsia"/>
        </w:rPr>
        <w:tab/>
      </w:r>
    </w:p>
    <w:p w14:paraId="22730394" w14:textId="77777777" w:rsidR="007F1C78" w:rsidRDefault="007F1C78" w:rsidP="007F1C78">
      <w:pPr>
        <w:pStyle w:val="3"/>
        <w:ind w:firstLineChars="200" w:firstLine="643"/>
      </w:pPr>
      <w:bookmarkStart w:id="20" w:name="_Toc135416138"/>
      <w:r>
        <w:rPr>
          <w:rFonts w:hint="eastAsia"/>
        </w:rPr>
        <w:t>2</w:t>
      </w:r>
      <w:r>
        <w:t>.</w:t>
      </w:r>
      <w:r>
        <w:rPr>
          <w:rFonts w:hint="eastAsia"/>
        </w:rPr>
        <w:t>1.2</w:t>
      </w:r>
      <w:r>
        <w:rPr>
          <w:rFonts w:hint="eastAsia"/>
        </w:rPr>
        <w:t>省部门</w:t>
      </w:r>
      <w:bookmarkEnd w:id="20"/>
    </w:p>
    <w:p w14:paraId="23B1DB57" w14:textId="7F9336C6" w:rsidR="00292D1D" w:rsidRPr="00292D1D" w:rsidRDefault="00292D1D" w:rsidP="00292D1D">
      <w:pPr>
        <w:ind w:firstLine="420"/>
        <w:rPr>
          <w:sz w:val="24"/>
        </w:rPr>
      </w:pPr>
      <w:r w:rsidRPr="00292D1D">
        <w:rPr>
          <w:rFonts w:hint="eastAsia"/>
          <w:sz w:val="24"/>
        </w:rPr>
        <w:t>对于省部门，系统便利于收到企业数据后的登记，修改，查询以及对就业数据的分析和反馈，数据上报功能</w:t>
      </w:r>
    </w:p>
    <w:p w14:paraId="79386E65" w14:textId="77777777" w:rsidR="00292D1D" w:rsidRPr="00292D1D" w:rsidRDefault="00292D1D" w:rsidP="00292D1D">
      <w:pPr>
        <w:ind w:firstLine="420"/>
        <w:rPr>
          <w:sz w:val="24"/>
        </w:rPr>
      </w:pPr>
      <w:r w:rsidRPr="00292D1D">
        <w:rPr>
          <w:rFonts w:hint="eastAsia"/>
          <w:sz w:val="24"/>
        </w:rPr>
        <w:t>①系统可以在收到企划的基础信息后进行备案，省去繁杂的手续，提高效率。</w:t>
      </w:r>
    </w:p>
    <w:p w14:paraId="04F01813" w14:textId="77777777" w:rsidR="00292D1D" w:rsidRPr="00292D1D" w:rsidRDefault="00292D1D" w:rsidP="00292D1D">
      <w:pPr>
        <w:ind w:firstLine="420"/>
        <w:rPr>
          <w:sz w:val="24"/>
        </w:rPr>
      </w:pPr>
      <w:r w:rsidRPr="00292D1D">
        <w:rPr>
          <w:rFonts w:hint="eastAsia"/>
          <w:sz w:val="24"/>
        </w:rPr>
        <w:t>②系统在接收企业基础信息后，可以进行记录，并与企业直接建立连接，便于信息的补充。</w:t>
      </w:r>
    </w:p>
    <w:p w14:paraId="09D83C4A" w14:textId="77777777" w:rsidR="00292D1D" w:rsidRPr="00292D1D" w:rsidRDefault="00292D1D" w:rsidP="00292D1D">
      <w:pPr>
        <w:ind w:firstLine="420"/>
        <w:rPr>
          <w:sz w:val="24"/>
        </w:rPr>
      </w:pPr>
      <w:r w:rsidRPr="00292D1D">
        <w:rPr>
          <w:rFonts w:hint="eastAsia"/>
          <w:sz w:val="24"/>
        </w:rPr>
        <w:t>③对于企业上报的就业数据进行统计，并进行图文分析，多维度分析，为省就业形势分析提供原数据，利于缓解就业压力，解决就业问题。</w:t>
      </w:r>
    </w:p>
    <w:p w14:paraId="1A5B8B94" w14:textId="478D9CE1" w:rsidR="007F1C78" w:rsidRPr="00B32DE8" w:rsidRDefault="00292D1D" w:rsidP="00292D1D">
      <w:pPr>
        <w:ind w:firstLine="420"/>
        <w:rPr>
          <w:sz w:val="24"/>
        </w:rPr>
      </w:pPr>
      <w:r w:rsidRPr="00292D1D">
        <w:rPr>
          <w:rFonts w:hint="eastAsia"/>
          <w:sz w:val="24"/>
        </w:rPr>
        <w:t>④系统可以直接进行数据上传，相比于纸质数据和分析报告，提高效率。</w:t>
      </w:r>
    </w:p>
    <w:p w14:paraId="5817B16D" w14:textId="3E171401" w:rsidR="007F1C78" w:rsidRPr="002E529E" w:rsidRDefault="007F1C78" w:rsidP="002E529E">
      <w:pPr>
        <w:pStyle w:val="2"/>
        <w:ind w:firstLineChars="200" w:firstLine="643"/>
      </w:pPr>
      <w:bookmarkStart w:id="21" w:name="_Toc135416139"/>
      <w:r>
        <w:rPr>
          <w:rFonts w:hint="eastAsia"/>
        </w:rPr>
        <w:t>2.2</w:t>
      </w:r>
      <w:r>
        <w:rPr>
          <w:rFonts w:hint="eastAsia"/>
        </w:rPr>
        <w:t>产品的功能</w:t>
      </w:r>
      <w:bookmarkEnd w:id="21"/>
      <w:r>
        <w:rPr>
          <w:rFonts w:hint="eastAsia"/>
        </w:rPr>
        <w:t xml:space="preserve"> </w:t>
      </w:r>
    </w:p>
    <w:p w14:paraId="58E4E72B" w14:textId="77777777" w:rsidR="002E529E" w:rsidRPr="002E529E" w:rsidRDefault="002E529E" w:rsidP="002E529E">
      <w:pPr>
        <w:ind w:firstLine="420"/>
        <w:rPr>
          <w:sz w:val="24"/>
        </w:rPr>
      </w:pPr>
      <w:r w:rsidRPr="002E529E">
        <w:rPr>
          <w:rFonts w:hint="eastAsia"/>
          <w:sz w:val="24"/>
        </w:rPr>
        <w:t>本产品为企业提供的功能如下：在登录账号之后，企划可以进行备案，在备</w:t>
      </w:r>
      <w:r w:rsidRPr="002E529E">
        <w:rPr>
          <w:rFonts w:hint="eastAsia"/>
          <w:sz w:val="24"/>
        </w:rPr>
        <w:lastRenderedPageBreak/>
        <w:t>案之后，每月可以进行基本信息上传，修改历史信息，近期就业情况信息上传省部门，还可以查询历史数据信息。</w:t>
      </w:r>
    </w:p>
    <w:p w14:paraId="3F08387C" w14:textId="60853795" w:rsidR="002E529E" w:rsidRPr="00B32DE8" w:rsidRDefault="002E529E" w:rsidP="002E529E">
      <w:pPr>
        <w:ind w:firstLine="420"/>
        <w:rPr>
          <w:sz w:val="24"/>
        </w:rPr>
      </w:pPr>
      <w:r w:rsidRPr="002E529E">
        <w:rPr>
          <w:rFonts w:hint="eastAsia"/>
          <w:sz w:val="24"/>
        </w:rPr>
        <w:t>对于省部门，本产品提供对于所有已创建好的企业账号进行管理的功能。按需查看企业备案信息，对于企业的基础信息进行修改。对于企业每月上传的就业数据，进行整理汇总，并修改数据库，支持删除历史数据。对数据进行分析，绘制图，多维角度分析企业岗位变动情况，发布和删除通知信息，上报数据。并且可以对全体系统进行监控管理。</w:t>
      </w:r>
    </w:p>
    <w:p w14:paraId="1FFE873B" w14:textId="77777777" w:rsidR="007F1C78" w:rsidRDefault="007F1C78" w:rsidP="007F1C78">
      <w:pPr>
        <w:pStyle w:val="2"/>
        <w:ind w:firstLineChars="200" w:firstLine="643"/>
      </w:pPr>
      <w:bookmarkStart w:id="22" w:name="_Toc135416140"/>
      <w:r>
        <w:rPr>
          <w:rFonts w:hint="eastAsia"/>
        </w:rPr>
        <w:t>2.3</w:t>
      </w:r>
      <w:r>
        <w:rPr>
          <w:rFonts w:hint="eastAsia"/>
        </w:rPr>
        <w:t>用户类和特征</w:t>
      </w:r>
      <w:bookmarkEnd w:id="22"/>
    </w:p>
    <w:p w14:paraId="029693BE" w14:textId="77777777" w:rsidR="007F1C78" w:rsidRPr="00B32DE8" w:rsidRDefault="007F1C78" w:rsidP="00B32DE8">
      <w:pPr>
        <w:ind w:firstLine="420"/>
        <w:rPr>
          <w:sz w:val="24"/>
        </w:rPr>
      </w:pPr>
      <w:r w:rsidRPr="00B32DE8">
        <w:rPr>
          <w:rFonts w:hint="eastAsia"/>
          <w:sz w:val="24"/>
        </w:rPr>
        <w:t>本产品涉众广泛，涉众类和特征可详细分为一下</w:t>
      </w:r>
      <w:r w:rsidRPr="00B32DE8">
        <w:rPr>
          <w:rFonts w:hint="eastAsia"/>
          <w:sz w:val="24"/>
        </w:rPr>
        <w:t>4</w:t>
      </w:r>
      <w:r w:rsidRPr="00B32DE8">
        <w:rPr>
          <w:rFonts w:hint="eastAsia"/>
          <w:sz w:val="24"/>
        </w:rPr>
        <w:t>点：</w:t>
      </w:r>
    </w:p>
    <w:p w14:paraId="65AE8111" w14:textId="77777777" w:rsidR="007F1C78" w:rsidRDefault="007F1C78" w:rsidP="007F1C78">
      <w:pPr>
        <w:pStyle w:val="3"/>
        <w:ind w:firstLineChars="200" w:firstLine="643"/>
      </w:pPr>
      <w:bookmarkStart w:id="23" w:name="_Toc135416141"/>
      <w:r>
        <w:rPr>
          <w:rFonts w:hint="eastAsia"/>
        </w:rPr>
        <w:t>2</w:t>
      </w:r>
      <w:r>
        <w:t>.</w:t>
      </w:r>
      <w:r>
        <w:rPr>
          <w:rFonts w:hint="eastAsia"/>
        </w:rPr>
        <w:t>3.1</w:t>
      </w:r>
      <w:r>
        <w:rPr>
          <w:rFonts w:hint="eastAsia"/>
        </w:rPr>
        <w:t>企业用户</w:t>
      </w:r>
      <w:bookmarkEnd w:id="23"/>
    </w:p>
    <w:p w14:paraId="729A46FC" w14:textId="73B445D8" w:rsidR="007F1C78" w:rsidRPr="00B32DE8" w:rsidRDefault="007F1C78" w:rsidP="00B32DE8">
      <w:pPr>
        <w:ind w:firstLine="420"/>
        <w:rPr>
          <w:sz w:val="24"/>
        </w:rPr>
      </w:pPr>
      <w:r w:rsidRPr="00B32DE8">
        <w:rPr>
          <w:rFonts w:hint="eastAsia"/>
          <w:sz w:val="24"/>
        </w:rPr>
        <w:t>企业用户包括企业的</w:t>
      </w:r>
      <w:r w:rsidR="00E33AEE">
        <w:rPr>
          <w:rFonts w:hint="eastAsia"/>
          <w:sz w:val="24"/>
        </w:rPr>
        <w:t>信息统计部门</w:t>
      </w:r>
      <w:r w:rsidRPr="00B32DE8">
        <w:rPr>
          <w:rFonts w:hint="eastAsia"/>
          <w:sz w:val="24"/>
        </w:rPr>
        <w:t>的相关人员。这部分用户是数据的直接提供者，也会得到反馈，对反馈数据进行分析。</w:t>
      </w:r>
    </w:p>
    <w:p w14:paraId="23A23247" w14:textId="77777777" w:rsidR="007F1C78" w:rsidRDefault="007F1C78" w:rsidP="007F1C78">
      <w:pPr>
        <w:pStyle w:val="3"/>
        <w:ind w:firstLineChars="200" w:firstLine="643"/>
      </w:pPr>
      <w:bookmarkStart w:id="24" w:name="_Toc135416142"/>
      <w:r>
        <w:rPr>
          <w:rFonts w:hint="eastAsia"/>
        </w:rPr>
        <w:t>2.3.2</w:t>
      </w:r>
      <w:r>
        <w:rPr>
          <w:rFonts w:hint="eastAsia"/>
        </w:rPr>
        <w:t>省部门用户</w:t>
      </w:r>
      <w:bookmarkEnd w:id="24"/>
    </w:p>
    <w:p w14:paraId="206F83AB" w14:textId="2341D2DF" w:rsidR="007F1C78" w:rsidRPr="00B32DE8" w:rsidRDefault="007F1C78" w:rsidP="00B32DE8">
      <w:pPr>
        <w:ind w:firstLine="420"/>
        <w:rPr>
          <w:sz w:val="24"/>
        </w:rPr>
      </w:pPr>
      <w:r w:rsidRPr="00B32DE8">
        <w:rPr>
          <w:rFonts w:hint="eastAsia"/>
          <w:sz w:val="24"/>
        </w:rPr>
        <w:t>这部分用户包括省部门中与就业相关的部门，和企业进行对接的部门，数据分析管理部门，数据反馈上传的部门，系统的管理部门。这部分人员是数据的接受者</w:t>
      </w:r>
      <w:r w:rsidR="006C106E">
        <w:rPr>
          <w:rFonts w:hint="eastAsia"/>
          <w:sz w:val="24"/>
        </w:rPr>
        <w:t>、</w:t>
      </w:r>
      <w:r w:rsidRPr="00B32DE8">
        <w:rPr>
          <w:rFonts w:hint="eastAsia"/>
          <w:sz w:val="24"/>
        </w:rPr>
        <w:t>分析者和反馈者，是产品的核心用户，他们对系统的要求较高，要求数据的准确性和数据分析可视化的直观性和高效性。</w:t>
      </w:r>
    </w:p>
    <w:p w14:paraId="711B0199" w14:textId="77777777" w:rsidR="007F1C78" w:rsidRDefault="007F1C78" w:rsidP="007F1C78">
      <w:pPr>
        <w:pStyle w:val="3"/>
        <w:ind w:firstLineChars="200" w:firstLine="643"/>
      </w:pPr>
      <w:bookmarkStart w:id="25" w:name="_Toc135416143"/>
      <w:r>
        <w:rPr>
          <w:rFonts w:hint="eastAsia"/>
        </w:rPr>
        <w:t>2</w:t>
      </w:r>
      <w:r>
        <w:t>.</w:t>
      </w:r>
      <w:r>
        <w:rPr>
          <w:rFonts w:hint="eastAsia"/>
        </w:rPr>
        <w:t>3.3</w:t>
      </w:r>
      <w:r>
        <w:rPr>
          <w:rFonts w:hint="eastAsia"/>
        </w:rPr>
        <w:t>系统管理者</w:t>
      </w:r>
      <w:bookmarkEnd w:id="25"/>
    </w:p>
    <w:p w14:paraId="3419398D" w14:textId="2C68A111" w:rsidR="007F1C78" w:rsidRPr="00B32DE8" w:rsidRDefault="00F30E5E" w:rsidP="00B32DE8">
      <w:pPr>
        <w:ind w:firstLine="420"/>
        <w:rPr>
          <w:sz w:val="24"/>
        </w:rPr>
      </w:pPr>
      <w:r w:rsidRPr="00F30E5E">
        <w:rPr>
          <w:rFonts w:hint="eastAsia"/>
          <w:sz w:val="24"/>
        </w:rPr>
        <w:t>系统的运营维护者，负责系统的良好运行，检查系统的各项功能，反馈</w:t>
      </w:r>
      <w:r w:rsidRPr="00F30E5E">
        <w:rPr>
          <w:rFonts w:hint="eastAsia"/>
          <w:sz w:val="24"/>
        </w:rPr>
        <w:t>bug</w:t>
      </w:r>
      <w:r w:rsidRPr="00F30E5E">
        <w:rPr>
          <w:rFonts w:hint="eastAsia"/>
          <w:sz w:val="24"/>
        </w:rPr>
        <w:t>，解决系统运行中遇到的问题。</w:t>
      </w:r>
    </w:p>
    <w:p w14:paraId="682DF5C6" w14:textId="4D52E6F0" w:rsidR="007F1C78" w:rsidRDefault="007F1C78" w:rsidP="007F1C78">
      <w:pPr>
        <w:pStyle w:val="2"/>
        <w:ind w:firstLineChars="200" w:firstLine="643"/>
      </w:pPr>
      <w:bookmarkStart w:id="26" w:name="_Toc135416144"/>
      <w:r>
        <w:rPr>
          <w:rFonts w:hint="eastAsia"/>
        </w:rPr>
        <w:t>2.</w:t>
      </w:r>
      <w:r>
        <w:t>4</w:t>
      </w:r>
      <w:r>
        <w:rPr>
          <w:rFonts w:hint="eastAsia"/>
        </w:rPr>
        <w:t>运行环境</w:t>
      </w:r>
      <w:bookmarkEnd w:id="26"/>
    </w:p>
    <w:p w14:paraId="463A88F1" w14:textId="77777777" w:rsidR="007F1C78" w:rsidRPr="00B32DE8" w:rsidRDefault="007F1C78" w:rsidP="00B32DE8">
      <w:pPr>
        <w:ind w:firstLine="420"/>
        <w:rPr>
          <w:sz w:val="24"/>
        </w:rPr>
      </w:pPr>
      <w:r w:rsidRPr="00B32DE8">
        <w:rPr>
          <w:rFonts w:hint="eastAsia"/>
          <w:sz w:val="24"/>
        </w:rPr>
        <w:t>本产品对运行环境的硬件要求与软件要求如下：</w:t>
      </w:r>
    </w:p>
    <w:p w14:paraId="4EA4617D" w14:textId="3E7AE3CD" w:rsidR="007F1C78" w:rsidRDefault="007F1C78" w:rsidP="007F1C78">
      <w:pPr>
        <w:pStyle w:val="3"/>
        <w:ind w:firstLineChars="200" w:firstLine="643"/>
      </w:pPr>
      <w:bookmarkStart w:id="27" w:name="_Toc135416145"/>
      <w:r>
        <w:rPr>
          <w:rFonts w:hint="eastAsia"/>
        </w:rPr>
        <w:t>2</w:t>
      </w:r>
      <w:r>
        <w:t>.4</w:t>
      </w:r>
      <w:r>
        <w:rPr>
          <w:rFonts w:hint="eastAsia"/>
        </w:rPr>
        <w:t>.1</w:t>
      </w:r>
      <w:r>
        <w:rPr>
          <w:rFonts w:hint="eastAsia"/>
        </w:rPr>
        <w:t>客户端硬件要求</w:t>
      </w:r>
      <w:bookmarkEnd w:id="27"/>
    </w:p>
    <w:p w14:paraId="133CCD62" w14:textId="77777777" w:rsidR="007F1C78" w:rsidRPr="00B32DE8" w:rsidRDefault="007F1C78" w:rsidP="00B32DE8">
      <w:pPr>
        <w:ind w:firstLine="420"/>
        <w:rPr>
          <w:sz w:val="24"/>
        </w:rPr>
      </w:pPr>
      <w:r w:rsidRPr="00B32DE8">
        <w:rPr>
          <w:rFonts w:hint="eastAsia"/>
          <w:sz w:val="24"/>
        </w:rPr>
        <w:t>1.</w:t>
      </w:r>
      <w:r w:rsidRPr="00B32DE8">
        <w:rPr>
          <w:rFonts w:hint="eastAsia"/>
          <w:sz w:val="24"/>
        </w:rPr>
        <w:tab/>
        <w:t>CPU</w:t>
      </w:r>
      <w:r w:rsidRPr="00B32DE8">
        <w:rPr>
          <w:rFonts w:hint="eastAsia"/>
          <w:sz w:val="24"/>
        </w:rPr>
        <w:t>：</w:t>
      </w:r>
      <w:r w:rsidRPr="00B32DE8">
        <w:rPr>
          <w:rFonts w:hint="eastAsia"/>
          <w:sz w:val="24"/>
        </w:rPr>
        <w:t>Intel Core i5</w:t>
      </w:r>
      <w:r w:rsidRPr="00B32DE8">
        <w:rPr>
          <w:rFonts w:hint="eastAsia"/>
          <w:sz w:val="24"/>
        </w:rPr>
        <w:t>及以上或相当的</w:t>
      </w:r>
      <w:r w:rsidRPr="00B32DE8">
        <w:rPr>
          <w:rFonts w:hint="eastAsia"/>
          <w:sz w:val="24"/>
        </w:rPr>
        <w:t>AMD</w:t>
      </w:r>
      <w:r w:rsidRPr="00B32DE8">
        <w:rPr>
          <w:rFonts w:hint="eastAsia"/>
          <w:sz w:val="24"/>
        </w:rPr>
        <w:t>处理器；</w:t>
      </w:r>
    </w:p>
    <w:p w14:paraId="1E9FDB55" w14:textId="77777777"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内存：</w:t>
      </w:r>
      <w:r w:rsidRPr="00B32DE8">
        <w:rPr>
          <w:rFonts w:hint="eastAsia"/>
          <w:sz w:val="24"/>
        </w:rPr>
        <w:t>8GB</w:t>
      </w:r>
      <w:r w:rsidRPr="00B32DE8">
        <w:rPr>
          <w:rFonts w:hint="eastAsia"/>
          <w:sz w:val="24"/>
        </w:rPr>
        <w:t>及以上；</w:t>
      </w:r>
    </w:p>
    <w:p w14:paraId="75ADFE3A"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存储：</w:t>
      </w:r>
      <w:r w:rsidRPr="00B32DE8">
        <w:rPr>
          <w:rFonts w:hint="eastAsia"/>
          <w:sz w:val="24"/>
        </w:rPr>
        <w:t>200GB</w:t>
      </w:r>
      <w:r w:rsidRPr="00B32DE8">
        <w:rPr>
          <w:rFonts w:hint="eastAsia"/>
          <w:sz w:val="24"/>
        </w:rPr>
        <w:t>及以上；</w:t>
      </w:r>
    </w:p>
    <w:p w14:paraId="2EFEF9AC"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显卡：支持</w:t>
      </w:r>
      <w:r w:rsidRPr="00B32DE8">
        <w:rPr>
          <w:rFonts w:hint="eastAsia"/>
          <w:sz w:val="24"/>
        </w:rPr>
        <w:t>DirectX 9.0c</w:t>
      </w:r>
      <w:r w:rsidRPr="00B32DE8">
        <w:rPr>
          <w:rFonts w:hint="eastAsia"/>
          <w:sz w:val="24"/>
        </w:rPr>
        <w:t>及以上版本；</w:t>
      </w:r>
    </w:p>
    <w:p w14:paraId="06BD060B" w14:textId="77777777" w:rsidR="007F1C78" w:rsidRPr="00B32DE8" w:rsidRDefault="007F1C78" w:rsidP="00B32DE8">
      <w:pPr>
        <w:ind w:firstLine="420"/>
        <w:rPr>
          <w:sz w:val="24"/>
        </w:rPr>
      </w:pPr>
      <w:r w:rsidRPr="00B32DE8">
        <w:rPr>
          <w:rFonts w:hint="eastAsia"/>
          <w:sz w:val="24"/>
        </w:rPr>
        <w:t>5.</w:t>
      </w:r>
      <w:r w:rsidRPr="00B32DE8">
        <w:rPr>
          <w:rFonts w:hint="eastAsia"/>
          <w:sz w:val="24"/>
        </w:rPr>
        <w:tab/>
      </w:r>
      <w:r w:rsidRPr="00B32DE8">
        <w:rPr>
          <w:rFonts w:hint="eastAsia"/>
          <w:sz w:val="24"/>
        </w:rPr>
        <w:t>网络：</w:t>
      </w:r>
      <w:r w:rsidRPr="00B32DE8">
        <w:rPr>
          <w:rFonts w:hint="eastAsia"/>
          <w:sz w:val="24"/>
        </w:rPr>
        <w:t>100Mbps</w:t>
      </w:r>
      <w:r w:rsidRPr="00B32DE8">
        <w:rPr>
          <w:rFonts w:hint="eastAsia"/>
          <w:sz w:val="24"/>
        </w:rPr>
        <w:t>及以上的网络接口。</w:t>
      </w:r>
    </w:p>
    <w:p w14:paraId="1C9D7D36" w14:textId="17755626" w:rsidR="007F1C78" w:rsidRDefault="007F1C78" w:rsidP="007F1C78">
      <w:pPr>
        <w:pStyle w:val="3"/>
        <w:ind w:firstLineChars="200" w:firstLine="643"/>
      </w:pPr>
      <w:bookmarkStart w:id="28" w:name="_Toc135416146"/>
      <w:r>
        <w:rPr>
          <w:rFonts w:hint="eastAsia"/>
        </w:rPr>
        <w:lastRenderedPageBreak/>
        <w:t>2.</w:t>
      </w:r>
      <w:r>
        <w:t>4</w:t>
      </w:r>
      <w:r>
        <w:rPr>
          <w:rFonts w:hint="eastAsia"/>
        </w:rPr>
        <w:t xml:space="preserve">.2 </w:t>
      </w:r>
      <w:r>
        <w:rPr>
          <w:rFonts w:hint="eastAsia"/>
        </w:rPr>
        <w:t>服务端硬件要求</w:t>
      </w:r>
      <w:bookmarkEnd w:id="28"/>
    </w:p>
    <w:p w14:paraId="60D93058" w14:textId="53D2B3F6" w:rsidR="007F1C78" w:rsidRPr="00B32DE8" w:rsidRDefault="007F1C78" w:rsidP="007F1C78">
      <w:pPr>
        <w:ind w:firstLine="420"/>
        <w:rPr>
          <w:sz w:val="24"/>
        </w:rPr>
      </w:pPr>
      <w:r w:rsidRPr="00B32DE8">
        <w:rPr>
          <w:rFonts w:hint="eastAsia"/>
          <w:sz w:val="24"/>
        </w:rPr>
        <w:t>为了保证系统稳定性和流畅度，建议服务器配置至少为</w:t>
      </w:r>
      <w:r w:rsidRPr="00B32DE8">
        <w:rPr>
          <w:rFonts w:hint="eastAsia"/>
          <w:sz w:val="24"/>
        </w:rPr>
        <w:t>Intel Xeon E5-2620 v4</w:t>
      </w:r>
      <w:r w:rsidRPr="00B32DE8">
        <w:rPr>
          <w:rFonts w:hint="eastAsia"/>
          <w:sz w:val="24"/>
        </w:rPr>
        <w:t>或以上处理器，</w:t>
      </w:r>
      <w:r w:rsidRPr="00B32DE8">
        <w:rPr>
          <w:rFonts w:hint="eastAsia"/>
          <w:sz w:val="24"/>
        </w:rPr>
        <w:t>16GB</w:t>
      </w:r>
      <w:r w:rsidRPr="00B32DE8">
        <w:rPr>
          <w:rFonts w:hint="eastAsia"/>
          <w:sz w:val="24"/>
        </w:rPr>
        <w:t>或以上内存，</w:t>
      </w:r>
      <w:r w:rsidRPr="00B32DE8">
        <w:rPr>
          <w:rFonts w:hint="eastAsia"/>
          <w:sz w:val="24"/>
        </w:rPr>
        <w:t>500GB</w:t>
      </w:r>
      <w:r w:rsidRPr="00B32DE8">
        <w:rPr>
          <w:rFonts w:hint="eastAsia"/>
          <w:sz w:val="24"/>
        </w:rPr>
        <w:t>或以上硬盘空间。</w:t>
      </w:r>
      <w:r w:rsidR="006C106E">
        <w:rPr>
          <w:rFonts w:hint="eastAsia"/>
          <w:sz w:val="24"/>
        </w:rPr>
        <w:t>网卡带宽</w:t>
      </w:r>
      <w:r w:rsidR="00B95B2B">
        <w:rPr>
          <w:sz w:val="24"/>
        </w:rPr>
        <w:t>200M</w:t>
      </w:r>
      <w:r w:rsidR="00B95B2B">
        <w:rPr>
          <w:rFonts w:hint="eastAsia"/>
          <w:sz w:val="24"/>
        </w:rPr>
        <w:t>以上。</w:t>
      </w:r>
    </w:p>
    <w:p w14:paraId="072094DC" w14:textId="62E121A0" w:rsidR="007F1C78" w:rsidRDefault="007F1C78" w:rsidP="007F1C78">
      <w:pPr>
        <w:pStyle w:val="3"/>
        <w:ind w:firstLineChars="200" w:firstLine="643"/>
      </w:pPr>
      <w:bookmarkStart w:id="29" w:name="_Toc135416147"/>
      <w:r>
        <w:rPr>
          <w:rFonts w:hint="eastAsia"/>
        </w:rPr>
        <w:t>2</w:t>
      </w:r>
      <w:r>
        <w:t>.4</w:t>
      </w:r>
      <w:r>
        <w:rPr>
          <w:rFonts w:hint="eastAsia"/>
        </w:rPr>
        <w:t>.3</w:t>
      </w:r>
      <w:r>
        <w:rPr>
          <w:rFonts w:hint="eastAsia"/>
        </w:rPr>
        <w:t>软件要求</w:t>
      </w:r>
      <w:bookmarkEnd w:id="29"/>
    </w:p>
    <w:p w14:paraId="07FB7D30" w14:textId="07EF3A5C" w:rsidR="007F1C78" w:rsidRPr="00B32DE8" w:rsidRDefault="007F1C78" w:rsidP="00B32DE8">
      <w:pPr>
        <w:ind w:firstLine="420"/>
        <w:rPr>
          <w:sz w:val="24"/>
        </w:rPr>
      </w:pPr>
      <w:r w:rsidRPr="00B32DE8">
        <w:rPr>
          <w:rFonts w:hint="eastAsia"/>
          <w:sz w:val="24"/>
        </w:rPr>
        <w:t>1.</w:t>
      </w:r>
      <w:r w:rsidRPr="00B32DE8">
        <w:rPr>
          <w:rFonts w:hint="eastAsia"/>
          <w:sz w:val="24"/>
        </w:rPr>
        <w:tab/>
      </w:r>
      <w:r w:rsidRPr="00B32DE8">
        <w:rPr>
          <w:rFonts w:hint="eastAsia"/>
          <w:sz w:val="24"/>
        </w:rPr>
        <w:t>操作系统：</w:t>
      </w:r>
      <w:r w:rsidRPr="00B32DE8">
        <w:rPr>
          <w:rFonts w:hint="eastAsia"/>
          <w:sz w:val="24"/>
        </w:rPr>
        <w:t>Windows7/8/10</w:t>
      </w:r>
      <w:r w:rsidRPr="00B32DE8">
        <w:rPr>
          <w:rFonts w:hint="eastAsia"/>
          <w:sz w:val="24"/>
        </w:rPr>
        <w:t>或者</w:t>
      </w:r>
      <w:r w:rsidRPr="00B32DE8">
        <w:rPr>
          <w:rFonts w:hint="eastAsia"/>
          <w:sz w:val="24"/>
        </w:rPr>
        <w:t>Windows Server 2008/2012/2016</w:t>
      </w:r>
    </w:p>
    <w:p w14:paraId="55FE55EE" w14:textId="6D8C152D" w:rsidR="007F1C78" w:rsidRPr="00B32DE8" w:rsidRDefault="007F1C78" w:rsidP="00B32DE8">
      <w:pPr>
        <w:ind w:firstLine="420"/>
        <w:rPr>
          <w:sz w:val="24"/>
        </w:rPr>
      </w:pPr>
      <w:r w:rsidRPr="00B32DE8">
        <w:rPr>
          <w:rFonts w:hint="eastAsia"/>
          <w:sz w:val="24"/>
        </w:rPr>
        <w:t>2.</w:t>
      </w:r>
      <w:r w:rsidRPr="00B32DE8">
        <w:rPr>
          <w:rFonts w:hint="eastAsia"/>
          <w:sz w:val="24"/>
        </w:rPr>
        <w:tab/>
      </w:r>
      <w:r w:rsidRPr="00B32DE8">
        <w:rPr>
          <w:rFonts w:hint="eastAsia"/>
          <w:sz w:val="24"/>
        </w:rPr>
        <w:t>浏览器：</w:t>
      </w:r>
      <w:r w:rsidRPr="00B32DE8">
        <w:rPr>
          <w:rFonts w:hint="eastAsia"/>
          <w:sz w:val="24"/>
        </w:rPr>
        <w:t>Chrome 58</w:t>
      </w:r>
      <w:r w:rsidRPr="00B32DE8">
        <w:rPr>
          <w:rFonts w:hint="eastAsia"/>
          <w:sz w:val="24"/>
        </w:rPr>
        <w:t>及以上版本、</w:t>
      </w:r>
      <w:r w:rsidR="00934C9C">
        <w:rPr>
          <w:rFonts w:hint="eastAsia"/>
          <w:sz w:val="24"/>
        </w:rPr>
        <w:t>Edge</w:t>
      </w:r>
      <w:r w:rsidR="00934C9C">
        <w:rPr>
          <w:rFonts w:hint="eastAsia"/>
          <w:sz w:val="24"/>
        </w:rPr>
        <w:t>、</w:t>
      </w:r>
      <w:r w:rsidRPr="00B32DE8">
        <w:rPr>
          <w:rFonts w:hint="eastAsia"/>
          <w:sz w:val="24"/>
        </w:rPr>
        <w:t>Firefox 52</w:t>
      </w:r>
      <w:r w:rsidRPr="00B32DE8">
        <w:rPr>
          <w:rFonts w:hint="eastAsia"/>
          <w:sz w:val="24"/>
        </w:rPr>
        <w:t>及以上版本；</w:t>
      </w:r>
    </w:p>
    <w:p w14:paraId="19336DD8" w14:textId="77777777" w:rsidR="007F1C78" w:rsidRPr="00B32DE8" w:rsidRDefault="007F1C78" w:rsidP="00B32DE8">
      <w:pPr>
        <w:ind w:firstLine="420"/>
        <w:rPr>
          <w:sz w:val="24"/>
        </w:rPr>
      </w:pPr>
      <w:r w:rsidRPr="00B32DE8">
        <w:rPr>
          <w:rFonts w:hint="eastAsia"/>
          <w:sz w:val="24"/>
        </w:rPr>
        <w:t>3.</w:t>
      </w:r>
      <w:r w:rsidRPr="00B32DE8">
        <w:rPr>
          <w:rFonts w:hint="eastAsia"/>
          <w:sz w:val="24"/>
        </w:rPr>
        <w:tab/>
      </w:r>
      <w:r w:rsidRPr="00B32DE8">
        <w:rPr>
          <w:rFonts w:hint="eastAsia"/>
          <w:sz w:val="24"/>
        </w:rPr>
        <w:t>数据库：</w:t>
      </w:r>
      <w:r w:rsidRPr="00B32DE8">
        <w:rPr>
          <w:rFonts w:hint="eastAsia"/>
          <w:sz w:val="24"/>
        </w:rPr>
        <w:t>MySQL5.7</w:t>
      </w:r>
      <w:r w:rsidRPr="00B32DE8">
        <w:rPr>
          <w:rFonts w:hint="eastAsia"/>
          <w:sz w:val="24"/>
        </w:rPr>
        <w:t>及以上版本或</w:t>
      </w:r>
      <w:r w:rsidRPr="00B32DE8">
        <w:rPr>
          <w:rFonts w:hint="eastAsia"/>
          <w:sz w:val="24"/>
        </w:rPr>
        <w:t>SQL Server 2008</w:t>
      </w:r>
      <w:r w:rsidRPr="00B32DE8">
        <w:rPr>
          <w:rFonts w:hint="eastAsia"/>
          <w:sz w:val="24"/>
        </w:rPr>
        <w:t>及以上版本；</w:t>
      </w:r>
    </w:p>
    <w:p w14:paraId="6509BDE6" w14:textId="77777777" w:rsidR="007F1C78" w:rsidRPr="00B32DE8" w:rsidRDefault="007F1C78" w:rsidP="00B32DE8">
      <w:pPr>
        <w:ind w:firstLine="420"/>
        <w:rPr>
          <w:sz w:val="24"/>
        </w:rPr>
      </w:pPr>
      <w:r w:rsidRPr="00B32DE8">
        <w:rPr>
          <w:rFonts w:hint="eastAsia"/>
          <w:sz w:val="24"/>
        </w:rPr>
        <w:t>4.</w:t>
      </w:r>
      <w:r w:rsidRPr="00B32DE8">
        <w:rPr>
          <w:rFonts w:hint="eastAsia"/>
          <w:sz w:val="24"/>
        </w:rPr>
        <w:tab/>
      </w:r>
      <w:r w:rsidRPr="00B32DE8">
        <w:rPr>
          <w:rFonts w:hint="eastAsia"/>
          <w:sz w:val="24"/>
        </w:rPr>
        <w:t>中间件：</w:t>
      </w:r>
      <w:r w:rsidRPr="00B32DE8">
        <w:rPr>
          <w:rFonts w:hint="eastAsia"/>
          <w:sz w:val="24"/>
        </w:rPr>
        <w:t>Tomcat8</w:t>
      </w:r>
      <w:r w:rsidRPr="00B32DE8">
        <w:rPr>
          <w:rFonts w:hint="eastAsia"/>
          <w:sz w:val="24"/>
        </w:rPr>
        <w:t>及以上版本、</w:t>
      </w:r>
      <w:r w:rsidRPr="00B32DE8">
        <w:rPr>
          <w:rFonts w:hint="eastAsia"/>
          <w:sz w:val="24"/>
        </w:rPr>
        <w:t>JDK1.8</w:t>
      </w:r>
      <w:r w:rsidRPr="00B32DE8">
        <w:rPr>
          <w:rFonts w:hint="eastAsia"/>
          <w:sz w:val="24"/>
        </w:rPr>
        <w:t>及以上版本。</w:t>
      </w:r>
    </w:p>
    <w:p w14:paraId="41C716DE" w14:textId="6A0C56F9" w:rsidR="007F1C78" w:rsidRDefault="007F1C78" w:rsidP="007F1C78">
      <w:pPr>
        <w:pStyle w:val="2"/>
        <w:ind w:firstLineChars="200" w:firstLine="643"/>
      </w:pPr>
      <w:bookmarkStart w:id="30" w:name="_Toc135416148"/>
      <w:r>
        <w:rPr>
          <w:rFonts w:hint="eastAsia"/>
        </w:rPr>
        <w:t>2.</w:t>
      </w:r>
      <w:r>
        <w:t>5</w:t>
      </w:r>
      <w:r>
        <w:rPr>
          <w:rFonts w:hint="eastAsia"/>
        </w:rPr>
        <w:t>假设和依赖</w:t>
      </w:r>
      <w:bookmarkEnd w:id="30"/>
    </w:p>
    <w:p w14:paraId="0DC51539" w14:textId="77777777" w:rsidR="007F1C78" w:rsidRPr="00B32DE8" w:rsidRDefault="007F1C78" w:rsidP="00B32DE8">
      <w:pPr>
        <w:ind w:firstLine="420"/>
        <w:rPr>
          <w:sz w:val="24"/>
        </w:rPr>
      </w:pPr>
      <w:r w:rsidRPr="00B32DE8">
        <w:rPr>
          <w:rFonts w:hint="eastAsia"/>
          <w:sz w:val="24"/>
        </w:rPr>
        <w:t>1.</w:t>
      </w:r>
      <w:r w:rsidRPr="00B32DE8">
        <w:rPr>
          <w:rFonts w:hint="eastAsia"/>
          <w:sz w:val="24"/>
        </w:rPr>
        <w:t>用户使用系统时具有基本的计算机操作技能和相关职业知识；</w:t>
      </w:r>
    </w:p>
    <w:p w14:paraId="5CCBE5A0" w14:textId="77777777" w:rsidR="007F1C78" w:rsidRPr="00B32DE8" w:rsidRDefault="007F1C78" w:rsidP="00B32DE8">
      <w:pPr>
        <w:ind w:firstLine="420"/>
        <w:rPr>
          <w:sz w:val="24"/>
        </w:rPr>
      </w:pPr>
      <w:r w:rsidRPr="00B32DE8">
        <w:rPr>
          <w:rFonts w:hint="eastAsia"/>
          <w:sz w:val="24"/>
        </w:rPr>
        <w:t>2.</w:t>
      </w:r>
      <w:r w:rsidRPr="00B32DE8">
        <w:rPr>
          <w:rFonts w:hint="eastAsia"/>
          <w:sz w:val="24"/>
        </w:rPr>
        <w:t>用户的计算机硬件和软件环境符合系统的最低要求；</w:t>
      </w:r>
    </w:p>
    <w:p w14:paraId="153514A1" w14:textId="77777777" w:rsidR="007F1C78" w:rsidRPr="00B32DE8" w:rsidRDefault="007F1C78" w:rsidP="00B32DE8">
      <w:pPr>
        <w:ind w:firstLine="420"/>
        <w:rPr>
          <w:sz w:val="24"/>
        </w:rPr>
      </w:pPr>
      <w:r w:rsidRPr="00B32DE8">
        <w:rPr>
          <w:rFonts w:hint="eastAsia"/>
          <w:sz w:val="24"/>
        </w:rPr>
        <w:t>4.</w:t>
      </w:r>
      <w:r w:rsidRPr="00B32DE8">
        <w:rPr>
          <w:rFonts w:hint="eastAsia"/>
          <w:sz w:val="24"/>
        </w:rPr>
        <w:t>系统需要接入云南省政府公共服务平台以实现用户认证和授权；</w:t>
      </w:r>
    </w:p>
    <w:p w14:paraId="30650E60" w14:textId="77777777" w:rsidR="007F1C78" w:rsidRPr="00B32DE8" w:rsidRDefault="007F1C78" w:rsidP="00B32DE8">
      <w:pPr>
        <w:ind w:firstLine="420"/>
        <w:rPr>
          <w:sz w:val="24"/>
        </w:rPr>
      </w:pPr>
      <w:r w:rsidRPr="00B32DE8">
        <w:rPr>
          <w:rFonts w:hint="eastAsia"/>
          <w:sz w:val="24"/>
        </w:rPr>
        <w:t>5.</w:t>
      </w:r>
      <w:r w:rsidRPr="00B32DE8">
        <w:rPr>
          <w:rFonts w:hint="eastAsia"/>
          <w:sz w:val="24"/>
        </w:rPr>
        <w:t>系统的安全机制能够有效地保护用户数据的隐私和安全；</w:t>
      </w:r>
    </w:p>
    <w:p w14:paraId="2FE540F5" w14:textId="77777777" w:rsidR="007F1C78" w:rsidRPr="00B32DE8" w:rsidRDefault="007F1C78" w:rsidP="00B32DE8">
      <w:pPr>
        <w:ind w:firstLine="420"/>
        <w:rPr>
          <w:sz w:val="24"/>
        </w:rPr>
      </w:pPr>
      <w:r w:rsidRPr="00B32DE8">
        <w:rPr>
          <w:rFonts w:hint="eastAsia"/>
          <w:sz w:val="24"/>
        </w:rPr>
        <w:t>6.</w:t>
      </w:r>
      <w:r w:rsidRPr="00B32DE8">
        <w:rPr>
          <w:rFonts w:hint="eastAsia"/>
          <w:sz w:val="24"/>
        </w:rPr>
        <w:t>系统的性能能够满足用户在特定时间内对数据进行高效处理和查询的需求。</w:t>
      </w:r>
    </w:p>
    <w:p w14:paraId="08F9C6CE" w14:textId="7A2DA116" w:rsidR="007F1C78" w:rsidRDefault="007F1C78" w:rsidP="007F1C78">
      <w:pPr>
        <w:pStyle w:val="2"/>
        <w:ind w:firstLineChars="200" w:firstLine="643"/>
      </w:pPr>
      <w:bookmarkStart w:id="31" w:name="_Toc135416149"/>
      <w:r>
        <w:rPr>
          <w:rFonts w:hint="eastAsia"/>
        </w:rPr>
        <w:t>2.</w:t>
      </w:r>
      <w:r>
        <w:t>6</w:t>
      </w:r>
      <w:r w:rsidRPr="009D5FA3">
        <w:rPr>
          <w:rFonts w:hint="eastAsia"/>
        </w:rPr>
        <w:t>设计和实现上的限制</w:t>
      </w:r>
      <w:bookmarkEnd w:id="31"/>
    </w:p>
    <w:p w14:paraId="714C9178" w14:textId="77777777" w:rsidR="007F1C78" w:rsidRPr="00B32DE8" w:rsidRDefault="007F1C78" w:rsidP="00B32DE8">
      <w:pPr>
        <w:ind w:firstLine="420"/>
        <w:rPr>
          <w:sz w:val="24"/>
        </w:rPr>
      </w:pPr>
      <w:r w:rsidRPr="00B32DE8">
        <w:rPr>
          <w:rFonts w:hint="eastAsia"/>
          <w:sz w:val="24"/>
        </w:rPr>
        <w:t>基于小组成员目前的代码水平以及掌握的技术，完全做出可以投入市场的系统可以说是没可能的。因此本系统并未涉及硬件相结合的部分，考虑到系统的兼容性和可拓展性，与硬件相结合的部分用手动录入进行替代。</w:t>
      </w:r>
    </w:p>
    <w:p w14:paraId="2175911F" w14:textId="77777777" w:rsidR="007F1C78" w:rsidRPr="00B32DE8" w:rsidRDefault="007F1C78" w:rsidP="00B32DE8">
      <w:pPr>
        <w:ind w:firstLine="420"/>
        <w:rPr>
          <w:sz w:val="24"/>
        </w:rPr>
      </w:pPr>
      <w:r w:rsidRPr="00B32DE8">
        <w:rPr>
          <w:rFonts w:hint="eastAsia"/>
          <w:sz w:val="24"/>
        </w:rPr>
        <w:t>（</w:t>
      </w:r>
      <w:r w:rsidRPr="00B32DE8">
        <w:rPr>
          <w:rFonts w:hint="eastAsia"/>
          <w:sz w:val="24"/>
        </w:rPr>
        <w:t>1</w:t>
      </w:r>
      <w:r w:rsidRPr="00B32DE8">
        <w:rPr>
          <w:rFonts w:hint="eastAsia"/>
          <w:sz w:val="24"/>
        </w:rPr>
        <w:t>）系统要求能够在</w:t>
      </w:r>
      <w:r w:rsidRPr="00B32DE8">
        <w:rPr>
          <w:rFonts w:hint="eastAsia"/>
          <w:sz w:val="24"/>
        </w:rPr>
        <w:t>Windows 10</w:t>
      </w:r>
      <w:r w:rsidRPr="00B32DE8">
        <w:rPr>
          <w:rFonts w:hint="eastAsia"/>
          <w:sz w:val="24"/>
        </w:rPr>
        <w:t>或以上版本的操作系统上运行，需要考虑不同操作系统对软件的兼容性。</w:t>
      </w:r>
    </w:p>
    <w:p w14:paraId="364D14B9" w14:textId="77777777" w:rsidR="007F1C78" w:rsidRPr="00B32DE8" w:rsidRDefault="007F1C78" w:rsidP="00B32DE8">
      <w:pPr>
        <w:ind w:firstLine="420"/>
        <w:rPr>
          <w:sz w:val="24"/>
        </w:rPr>
      </w:pPr>
      <w:r w:rsidRPr="00B32DE8">
        <w:rPr>
          <w:rFonts w:hint="eastAsia"/>
          <w:sz w:val="24"/>
        </w:rPr>
        <w:t>（</w:t>
      </w:r>
      <w:r w:rsidRPr="00B32DE8">
        <w:rPr>
          <w:rFonts w:hint="eastAsia"/>
          <w:sz w:val="24"/>
        </w:rPr>
        <w:t>2</w:t>
      </w:r>
      <w:r w:rsidRPr="00B32DE8">
        <w:rPr>
          <w:rFonts w:hint="eastAsia"/>
          <w:sz w:val="24"/>
        </w:rPr>
        <w:t>）系统需要支持</w:t>
      </w:r>
      <w:r w:rsidRPr="00B32DE8">
        <w:rPr>
          <w:rFonts w:hint="eastAsia"/>
          <w:sz w:val="24"/>
        </w:rPr>
        <w:t>MySQL</w:t>
      </w:r>
      <w:r w:rsidRPr="00B32DE8">
        <w:rPr>
          <w:rFonts w:hint="eastAsia"/>
          <w:sz w:val="24"/>
        </w:rPr>
        <w:t>数据库，并且需要安装</w:t>
      </w:r>
      <w:r w:rsidRPr="00B32DE8">
        <w:rPr>
          <w:rFonts w:hint="eastAsia"/>
          <w:sz w:val="24"/>
        </w:rPr>
        <w:t>MySQL 5.7</w:t>
      </w:r>
      <w:r w:rsidRPr="00B32DE8">
        <w:rPr>
          <w:rFonts w:hint="eastAsia"/>
          <w:sz w:val="24"/>
        </w:rPr>
        <w:t>或以上版本。需要考虑数据库的设计和管理，以及与数据库连接的编程接口。</w:t>
      </w:r>
    </w:p>
    <w:p w14:paraId="4620DB77" w14:textId="77777777" w:rsidR="007F1C78" w:rsidRPr="00B32DE8" w:rsidRDefault="007F1C78" w:rsidP="00B32DE8">
      <w:pPr>
        <w:ind w:firstLine="420"/>
        <w:rPr>
          <w:sz w:val="24"/>
        </w:rPr>
      </w:pPr>
      <w:r w:rsidRPr="00B32DE8">
        <w:rPr>
          <w:rFonts w:hint="eastAsia"/>
          <w:sz w:val="24"/>
        </w:rPr>
        <w:t>（</w:t>
      </w:r>
      <w:r w:rsidRPr="00B32DE8">
        <w:rPr>
          <w:rFonts w:hint="eastAsia"/>
          <w:sz w:val="24"/>
        </w:rPr>
        <w:t>3</w:t>
      </w:r>
      <w:r w:rsidRPr="00B32DE8">
        <w:rPr>
          <w:rFonts w:hint="eastAsia"/>
          <w:sz w:val="24"/>
        </w:rPr>
        <w:t>）系统需要支持</w:t>
      </w:r>
      <w:r w:rsidRPr="00B32DE8">
        <w:rPr>
          <w:rFonts w:hint="eastAsia"/>
          <w:sz w:val="24"/>
        </w:rPr>
        <w:t>Web</w:t>
      </w:r>
      <w:r w:rsidRPr="00B32DE8">
        <w:rPr>
          <w:rFonts w:hint="eastAsia"/>
          <w:sz w:val="24"/>
        </w:rPr>
        <w:t>服务，需安装和配置</w:t>
      </w:r>
      <w:r w:rsidRPr="00B32DE8">
        <w:rPr>
          <w:rFonts w:hint="eastAsia"/>
          <w:sz w:val="24"/>
        </w:rPr>
        <w:t>Tomcat 8.0</w:t>
      </w:r>
      <w:r w:rsidRPr="00B32DE8">
        <w:rPr>
          <w:rFonts w:hint="eastAsia"/>
          <w:sz w:val="24"/>
        </w:rPr>
        <w:t>或以上版本。需要考虑</w:t>
      </w:r>
      <w:r w:rsidRPr="00B32DE8">
        <w:rPr>
          <w:rFonts w:hint="eastAsia"/>
          <w:sz w:val="24"/>
        </w:rPr>
        <w:t>Web</w:t>
      </w:r>
      <w:r w:rsidRPr="00B32DE8">
        <w:rPr>
          <w:rFonts w:hint="eastAsia"/>
          <w:sz w:val="24"/>
        </w:rPr>
        <w:t>服务的设计和实现，以及与</w:t>
      </w:r>
      <w:r w:rsidRPr="00B32DE8">
        <w:rPr>
          <w:rFonts w:hint="eastAsia"/>
          <w:sz w:val="24"/>
        </w:rPr>
        <w:t>Web</w:t>
      </w:r>
      <w:r w:rsidRPr="00B32DE8">
        <w:rPr>
          <w:rFonts w:hint="eastAsia"/>
          <w:sz w:val="24"/>
        </w:rPr>
        <w:t>服务器的交互方式。</w:t>
      </w:r>
    </w:p>
    <w:p w14:paraId="75905166" w14:textId="77777777" w:rsidR="007F1C78" w:rsidRPr="00B32DE8" w:rsidRDefault="007F1C78" w:rsidP="00B32DE8">
      <w:pPr>
        <w:ind w:firstLine="420"/>
        <w:rPr>
          <w:sz w:val="24"/>
        </w:rPr>
      </w:pPr>
      <w:r w:rsidRPr="00B32DE8">
        <w:rPr>
          <w:rFonts w:hint="eastAsia"/>
          <w:sz w:val="24"/>
        </w:rPr>
        <w:t>（</w:t>
      </w:r>
      <w:r w:rsidRPr="00B32DE8">
        <w:rPr>
          <w:rFonts w:hint="eastAsia"/>
          <w:sz w:val="24"/>
        </w:rPr>
        <w:t>4</w:t>
      </w:r>
      <w:r w:rsidRPr="00B32DE8">
        <w:rPr>
          <w:rFonts w:hint="eastAsia"/>
          <w:sz w:val="24"/>
        </w:rPr>
        <w:t>）系统需要兼容多种浏览器，需要设计和实现一个稳定、高效的用户界面，以确保在不同浏览器中的用户体验一致。</w:t>
      </w:r>
    </w:p>
    <w:p w14:paraId="3C8FA8D8" w14:textId="77777777" w:rsidR="007F1C78" w:rsidRPr="00B32DE8" w:rsidRDefault="007F1C78" w:rsidP="00B32DE8">
      <w:pPr>
        <w:ind w:firstLine="420"/>
        <w:rPr>
          <w:sz w:val="24"/>
        </w:rPr>
      </w:pPr>
      <w:r w:rsidRPr="00B32DE8">
        <w:rPr>
          <w:rFonts w:hint="eastAsia"/>
          <w:sz w:val="24"/>
        </w:rPr>
        <w:t>（</w:t>
      </w:r>
      <w:r w:rsidRPr="00B32DE8">
        <w:rPr>
          <w:rFonts w:hint="eastAsia"/>
          <w:sz w:val="24"/>
        </w:rPr>
        <w:t>5</w:t>
      </w:r>
      <w:r w:rsidRPr="00B32DE8">
        <w:rPr>
          <w:rFonts w:hint="eastAsia"/>
          <w:sz w:val="24"/>
        </w:rPr>
        <w:t>）系统需要基于</w:t>
      </w:r>
      <w:r w:rsidRPr="00B32DE8">
        <w:rPr>
          <w:rFonts w:hint="eastAsia"/>
          <w:sz w:val="24"/>
        </w:rPr>
        <w:t>Java EE</w:t>
      </w:r>
      <w:r w:rsidRPr="00B32DE8">
        <w:rPr>
          <w:rFonts w:hint="eastAsia"/>
          <w:sz w:val="24"/>
        </w:rPr>
        <w:t>平台开发，需要编写</w:t>
      </w:r>
      <w:r w:rsidRPr="00B32DE8">
        <w:rPr>
          <w:rFonts w:hint="eastAsia"/>
          <w:sz w:val="24"/>
        </w:rPr>
        <w:t>Java</w:t>
      </w:r>
      <w:r w:rsidRPr="00B32DE8">
        <w:rPr>
          <w:rFonts w:hint="eastAsia"/>
          <w:sz w:val="24"/>
        </w:rPr>
        <w:t>代码，采用</w:t>
      </w:r>
      <w:r w:rsidRPr="00B32DE8">
        <w:rPr>
          <w:rFonts w:hint="eastAsia"/>
          <w:sz w:val="24"/>
        </w:rPr>
        <w:t>Java EE</w:t>
      </w:r>
      <w:r w:rsidRPr="00B32DE8">
        <w:rPr>
          <w:rFonts w:hint="eastAsia"/>
          <w:sz w:val="24"/>
        </w:rPr>
        <w:t>框架进行开发，同时还需要考虑</w:t>
      </w:r>
      <w:r w:rsidRPr="00B32DE8">
        <w:rPr>
          <w:rFonts w:hint="eastAsia"/>
          <w:sz w:val="24"/>
        </w:rPr>
        <w:t>Java</w:t>
      </w:r>
      <w:r w:rsidRPr="00B32DE8">
        <w:rPr>
          <w:rFonts w:hint="eastAsia"/>
          <w:sz w:val="24"/>
        </w:rPr>
        <w:t>语言的特性和限制。</w:t>
      </w:r>
    </w:p>
    <w:p w14:paraId="6E4D4ACC" w14:textId="77777777" w:rsidR="007F1C78" w:rsidRPr="00B32DE8" w:rsidRDefault="007F1C78" w:rsidP="00B32DE8">
      <w:pPr>
        <w:ind w:firstLine="420"/>
        <w:rPr>
          <w:sz w:val="24"/>
        </w:rPr>
      </w:pPr>
      <w:r w:rsidRPr="00B32DE8">
        <w:rPr>
          <w:rFonts w:hint="eastAsia"/>
          <w:sz w:val="24"/>
        </w:rPr>
        <w:t>（</w:t>
      </w:r>
      <w:r w:rsidRPr="00B32DE8">
        <w:rPr>
          <w:rFonts w:hint="eastAsia"/>
          <w:sz w:val="24"/>
        </w:rPr>
        <w:t>6</w:t>
      </w:r>
      <w:r w:rsidRPr="00B32DE8">
        <w:rPr>
          <w:rFonts w:hint="eastAsia"/>
          <w:sz w:val="24"/>
        </w:rPr>
        <w:t>）由于该系统将涉及大量的敏感数据，因此必须采取有效的措施来确保数据的安全性和保密性。具体来说，应通过加密、权限控制等方式来保护数据的安全，并严格控制系统访问权限，以防止非法访问和篡改。</w:t>
      </w:r>
    </w:p>
    <w:p w14:paraId="6446AA8D" w14:textId="77777777" w:rsidR="007F1C78" w:rsidRPr="007F1C78" w:rsidRDefault="007F1C78" w:rsidP="007F1C78">
      <w:pPr>
        <w:ind w:firstLineChars="200" w:firstLine="420"/>
      </w:pPr>
    </w:p>
    <w:p w14:paraId="19A58C34" w14:textId="35FCF4E9" w:rsidR="001A77F5" w:rsidRDefault="00000000">
      <w:pPr>
        <w:pStyle w:val="1"/>
        <w:ind w:firstLineChars="200" w:firstLine="883"/>
      </w:pPr>
      <w:bookmarkStart w:id="32" w:name="_Toc135416150"/>
      <w:r>
        <w:rPr>
          <w:rFonts w:hint="eastAsia"/>
        </w:rPr>
        <w:lastRenderedPageBreak/>
        <w:t>三、</w:t>
      </w:r>
      <w:r>
        <w:t xml:space="preserve"> </w:t>
      </w:r>
      <w:r>
        <w:rPr>
          <w:rFonts w:hint="eastAsia"/>
        </w:rPr>
        <w:t>外部接口需求</w:t>
      </w:r>
      <w:bookmarkEnd w:id="32"/>
      <w:r>
        <w:t xml:space="preserve"> </w:t>
      </w:r>
    </w:p>
    <w:p w14:paraId="7F006FF1" w14:textId="0F53BB84" w:rsidR="001A77F5" w:rsidRPr="00B32DE8" w:rsidRDefault="007F1C78" w:rsidP="00B32DE8">
      <w:pPr>
        <w:ind w:firstLine="420"/>
        <w:rPr>
          <w:sz w:val="24"/>
        </w:rPr>
      </w:pPr>
      <w:r w:rsidRPr="00B32DE8">
        <w:rPr>
          <w:rFonts w:hint="eastAsia"/>
          <w:sz w:val="24"/>
        </w:rPr>
        <w:t>用本节来确定保证新产品与外部组件正确连接的需求。如果产品的不同部分有不同的外部接口，那么应把这些外部接口的详细需求并入到这一部分的实例中。该产品的外部接口是提供给第</w:t>
      </w:r>
      <w:r w:rsidRPr="00B32DE8">
        <w:rPr>
          <w:rFonts w:hint="eastAsia"/>
          <w:sz w:val="24"/>
        </w:rPr>
        <w:t>3</w:t>
      </w:r>
      <w:r w:rsidRPr="00B32DE8">
        <w:rPr>
          <w:rFonts w:hint="eastAsia"/>
          <w:sz w:val="24"/>
        </w:rPr>
        <w:t>方使用的接口，覆盖各种正常和异常情况。四种外部接口需求如下。</w:t>
      </w:r>
    </w:p>
    <w:p w14:paraId="4ED37493" w14:textId="77777777" w:rsidR="001A77F5" w:rsidRDefault="00000000">
      <w:pPr>
        <w:pStyle w:val="2"/>
        <w:ind w:firstLineChars="200" w:firstLine="643"/>
      </w:pPr>
      <w:bookmarkStart w:id="33" w:name="_Toc135416151"/>
      <w:r>
        <w:rPr>
          <w:rFonts w:hint="eastAsia"/>
        </w:rPr>
        <w:t>3.1</w:t>
      </w:r>
      <w:r>
        <w:rPr>
          <w:rFonts w:hint="eastAsia"/>
        </w:rPr>
        <w:t>用户界面</w:t>
      </w:r>
      <w:bookmarkEnd w:id="33"/>
    </w:p>
    <w:p w14:paraId="394804DD" w14:textId="061555B9" w:rsidR="00735986" w:rsidRPr="00B32DE8" w:rsidRDefault="00735986" w:rsidP="00735986">
      <w:pPr>
        <w:ind w:firstLineChars="200" w:firstLine="480"/>
        <w:rPr>
          <w:sz w:val="24"/>
        </w:rPr>
      </w:pPr>
      <w:r w:rsidRPr="00B32DE8">
        <w:rPr>
          <w:rFonts w:hint="eastAsia"/>
          <w:sz w:val="24"/>
        </w:rPr>
        <w:t>总体采用菜单调用窗体，利用窗体对信息进行管理、数据加工、信息处理。</w:t>
      </w:r>
    </w:p>
    <w:p w14:paraId="1AEF6CF3"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界面菜单：统一的菜单风格，包括菜单图片、颜色、菜单栏目的划分，各种功能的菜单标题等。</w:t>
      </w:r>
    </w:p>
    <w:p w14:paraId="6E3377DF"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操作方式：鼠标操作加键盘操作。</w:t>
      </w:r>
    </w:p>
    <w:p w14:paraId="478A9ECC" w14:textId="5D7E03FA"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色彩方案：</w:t>
      </w:r>
      <w:r w:rsidR="00CE5CB9" w:rsidRPr="00CE5CB9">
        <w:rPr>
          <w:rFonts w:asciiTheme="minorHAnsi" w:eastAsiaTheme="minorEastAsia" w:hAnsiTheme="minorHAnsi" w:cstheme="minorBidi" w:hint="eastAsia"/>
          <w:kern w:val="2"/>
          <w:sz w:val="24"/>
        </w:rPr>
        <w:t>企业版主页面为蓝白色，分页面色彩清晰；省局版主页面为红色，分页面清晰。</w:t>
      </w:r>
    </w:p>
    <w:p w14:paraId="2BFACA75" w14:textId="77777777"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快捷方式：需要快捷方式，显示快捷方式，自定义快捷方式。</w:t>
      </w:r>
    </w:p>
    <w:p w14:paraId="4F35B5E2" w14:textId="57AFD6BD" w:rsidR="00735986" w:rsidRPr="00B32DE8" w:rsidRDefault="00735986" w:rsidP="00735986">
      <w:pPr>
        <w:pStyle w:val="ab"/>
        <w:numPr>
          <w:ilvl w:val="0"/>
          <w:numId w:val="3"/>
        </w:numPr>
        <w:ind w:firstLineChars="0"/>
        <w:rPr>
          <w:rFonts w:asciiTheme="minorHAnsi" w:eastAsiaTheme="minorEastAsia" w:hAnsiTheme="minorHAnsi" w:cstheme="minorBidi"/>
          <w:kern w:val="2"/>
          <w:sz w:val="24"/>
        </w:rPr>
      </w:pPr>
      <w:r w:rsidRPr="00B32DE8">
        <w:rPr>
          <w:rFonts w:asciiTheme="minorHAnsi" w:eastAsiaTheme="minorEastAsia" w:hAnsiTheme="minorHAnsi" w:cstheme="minorBidi" w:hint="eastAsia"/>
          <w:kern w:val="2"/>
          <w:sz w:val="24"/>
        </w:rPr>
        <w:t>导航方式：组合式导航。</w:t>
      </w:r>
    </w:p>
    <w:p w14:paraId="212C0757" w14:textId="5A8F6E99" w:rsidR="001A77F5" w:rsidRPr="00735986" w:rsidRDefault="001A77F5">
      <w:pPr>
        <w:ind w:firstLineChars="200" w:firstLine="420"/>
      </w:pPr>
    </w:p>
    <w:p w14:paraId="31226993" w14:textId="77777777" w:rsidR="001A77F5" w:rsidRDefault="00000000">
      <w:pPr>
        <w:pStyle w:val="2"/>
        <w:ind w:firstLineChars="200" w:firstLine="643"/>
      </w:pPr>
      <w:bookmarkStart w:id="34" w:name="_Toc135416152"/>
      <w:r>
        <w:rPr>
          <w:rFonts w:hint="eastAsia"/>
        </w:rPr>
        <w:t>3.2</w:t>
      </w:r>
      <w:r>
        <w:rPr>
          <w:rFonts w:hint="eastAsia"/>
        </w:rPr>
        <w:t>硬件接口</w:t>
      </w:r>
      <w:bookmarkEnd w:id="34"/>
      <w:r>
        <w:rPr>
          <w:rFonts w:hint="eastAsia"/>
        </w:rPr>
        <w:t xml:space="preserve"> </w:t>
      </w:r>
    </w:p>
    <w:p w14:paraId="6263C6FF" w14:textId="30C56971" w:rsidR="00735986" w:rsidRPr="00B32DE8" w:rsidRDefault="00735986" w:rsidP="00B32DE8">
      <w:pPr>
        <w:ind w:firstLine="420"/>
        <w:rPr>
          <w:sz w:val="24"/>
        </w:rPr>
      </w:pPr>
      <w:r w:rsidRPr="00B32DE8">
        <w:rPr>
          <w:rFonts w:hint="eastAsia"/>
          <w:sz w:val="24"/>
        </w:rPr>
        <w:t>硬件接口为</w:t>
      </w:r>
      <w:r w:rsidRPr="00B32DE8">
        <w:rPr>
          <w:rFonts w:hint="eastAsia"/>
          <w:sz w:val="24"/>
        </w:rPr>
        <w:t>IDE</w:t>
      </w:r>
      <w:r w:rsidRPr="00B32DE8">
        <w:rPr>
          <w:rFonts w:hint="eastAsia"/>
          <w:sz w:val="24"/>
        </w:rPr>
        <w:t>接口或者</w:t>
      </w:r>
      <w:r w:rsidRPr="00B32DE8">
        <w:rPr>
          <w:rFonts w:hint="eastAsia"/>
          <w:sz w:val="24"/>
        </w:rPr>
        <w:t>USB</w:t>
      </w:r>
      <w:r w:rsidRPr="00B32DE8">
        <w:rPr>
          <w:rFonts w:hint="eastAsia"/>
          <w:sz w:val="24"/>
        </w:rPr>
        <w:t>接口，能够与外部存储设备如电脑硬盘、</w:t>
      </w:r>
      <w:r w:rsidRPr="00B32DE8">
        <w:rPr>
          <w:rFonts w:hint="eastAsia"/>
          <w:sz w:val="24"/>
        </w:rPr>
        <w:t>U</w:t>
      </w:r>
      <w:r w:rsidRPr="00B32DE8">
        <w:rPr>
          <w:rFonts w:hint="eastAsia"/>
          <w:sz w:val="24"/>
        </w:rPr>
        <w:t>盘等进行数据交互，实现数据备份、数据传输等功能。</w:t>
      </w:r>
    </w:p>
    <w:p w14:paraId="76948B7C" w14:textId="77777777" w:rsidR="001A77F5" w:rsidRDefault="00000000">
      <w:pPr>
        <w:pStyle w:val="2"/>
        <w:ind w:firstLineChars="200" w:firstLine="643"/>
      </w:pPr>
      <w:bookmarkStart w:id="35" w:name="_Toc135416153"/>
      <w:r>
        <w:rPr>
          <w:rFonts w:hint="eastAsia"/>
        </w:rPr>
        <w:t>3.3</w:t>
      </w:r>
      <w:r>
        <w:rPr>
          <w:rFonts w:hint="eastAsia"/>
        </w:rPr>
        <w:t>软件接口</w:t>
      </w:r>
      <w:bookmarkEnd w:id="35"/>
    </w:p>
    <w:p w14:paraId="3BB816A6" w14:textId="359FA105" w:rsidR="001A77F5" w:rsidRPr="00B32DE8" w:rsidRDefault="00CE5CB9" w:rsidP="00B32DE8">
      <w:pPr>
        <w:ind w:firstLine="420"/>
        <w:rPr>
          <w:sz w:val="24"/>
        </w:rPr>
      </w:pPr>
      <w:r w:rsidRPr="00CE5CB9">
        <w:rPr>
          <w:rFonts w:hint="eastAsia"/>
          <w:sz w:val="24"/>
        </w:rPr>
        <w:t>接口分为命令型和获取数据型。命令型接口如新建接口，获取数据型接口如查询接口。框架使用最宽泛的方式</w:t>
      </w:r>
      <w:r w:rsidRPr="00CE5CB9">
        <w:rPr>
          <w:rFonts w:hint="eastAsia"/>
          <w:sz w:val="24"/>
        </w:rPr>
        <w:t xml:space="preserve">, </w:t>
      </w:r>
      <w:r w:rsidRPr="00CE5CB9">
        <w:rPr>
          <w:rFonts w:hint="eastAsia"/>
          <w:sz w:val="24"/>
        </w:rPr>
        <w:t>支持所有的提交方式</w:t>
      </w:r>
      <w:r w:rsidRPr="00CE5CB9">
        <w:rPr>
          <w:rFonts w:hint="eastAsia"/>
          <w:sz w:val="24"/>
        </w:rPr>
        <w:t xml:space="preserve">, </w:t>
      </w:r>
      <w:r w:rsidRPr="00CE5CB9">
        <w:rPr>
          <w:rFonts w:hint="eastAsia"/>
          <w:sz w:val="24"/>
        </w:rPr>
        <w:t>并且不做提交方法的判断。前端使用</w:t>
      </w:r>
      <w:r w:rsidRPr="00CE5CB9">
        <w:rPr>
          <w:rFonts w:hint="eastAsia"/>
          <w:sz w:val="24"/>
        </w:rPr>
        <w:t>POST</w:t>
      </w:r>
      <w:r w:rsidRPr="00CE5CB9">
        <w:rPr>
          <w:rFonts w:hint="eastAsia"/>
          <w:sz w:val="24"/>
        </w:rPr>
        <w:t>和</w:t>
      </w:r>
      <w:r w:rsidRPr="00CE5CB9">
        <w:rPr>
          <w:rFonts w:hint="eastAsia"/>
          <w:sz w:val="24"/>
        </w:rPr>
        <w:t>GET</w:t>
      </w:r>
      <w:r w:rsidRPr="00CE5CB9">
        <w:rPr>
          <w:rFonts w:hint="eastAsia"/>
          <w:sz w:val="24"/>
        </w:rPr>
        <w:t>方式传参，后端使用</w:t>
      </w:r>
      <w:r w:rsidRPr="00CE5CB9">
        <w:rPr>
          <w:rFonts w:hint="eastAsia"/>
          <w:sz w:val="24"/>
        </w:rPr>
        <w:t>GET</w:t>
      </w:r>
      <w:r w:rsidRPr="00CE5CB9">
        <w:rPr>
          <w:rFonts w:hint="eastAsia"/>
          <w:sz w:val="24"/>
        </w:rPr>
        <w:t>方式在</w:t>
      </w:r>
      <w:r w:rsidRPr="00CE5CB9">
        <w:rPr>
          <w:rFonts w:hint="eastAsia"/>
          <w:sz w:val="24"/>
        </w:rPr>
        <w:t>URL</w:t>
      </w:r>
      <w:r w:rsidRPr="00CE5CB9">
        <w:rPr>
          <w:rFonts w:hint="eastAsia"/>
          <w:sz w:val="24"/>
        </w:rPr>
        <w:t>中传参。</w:t>
      </w:r>
    </w:p>
    <w:p w14:paraId="2049A8DC" w14:textId="77777777" w:rsidR="001A77F5" w:rsidRDefault="00000000">
      <w:pPr>
        <w:pStyle w:val="2"/>
        <w:ind w:firstLineChars="200" w:firstLine="643"/>
      </w:pPr>
      <w:bookmarkStart w:id="36" w:name="_Toc135416154"/>
      <w:r>
        <w:rPr>
          <w:rFonts w:hint="eastAsia"/>
        </w:rPr>
        <w:t>3.4</w:t>
      </w:r>
      <w:r>
        <w:rPr>
          <w:rFonts w:hint="eastAsia"/>
        </w:rPr>
        <w:t>通信接口</w:t>
      </w:r>
      <w:bookmarkEnd w:id="36"/>
      <w:r>
        <w:rPr>
          <w:rFonts w:hint="eastAsia"/>
        </w:rPr>
        <w:t xml:space="preserve"> </w:t>
      </w:r>
    </w:p>
    <w:p w14:paraId="44DFCF7F" w14:textId="185D594A" w:rsidR="001A77F5" w:rsidRPr="00B32DE8" w:rsidRDefault="002136DC" w:rsidP="00B32DE8">
      <w:pPr>
        <w:ind w:firstLine="420"/>
        <w:rPr>
          <w:sz w:val="24"/>
        </w:rPr>
      </w:pPr>
      <w:r w:rsidRPr="00B32DE8">
        <w:rPr>
          <w:rFonts w:hint="eastAsia"/>
          <w:sz w:val="24"/>
        </w:rPr>
        <w:t>数据不管是在企业内部之间传输，还是公司与分公司之间进行远程数据传输时，防止数据被不法分析任意的修改和破坏，只有对信息解密的人员才能最终读取数据信息。这样才能最大程度的防止数据在传输的过程的安全保密性。可采用以下通信接口：标准串口</w:t>
      </w:r>
      <w:r w:rsidRPr="00B32DE8">
        <w:rPr>
          <w:rFonts w:hint="eastAsia"/>
          <w:sz w:val="24"/>
        </w:rPr>
        <w:t>RS232</w:t>
      </w:r>
      <w:r w:rsidRPr="00B32DE8">
        <w:rPr>
          <w:rFonts w:hint="eastAsia"/>
          <w:sz w:val="24"/>
        </w:rPr>
        <w:t>、通信串口</w:t>
      </w:r>
      <w:r w:rsidRPr="00B32DE8">
        <w:rPr>
          <w:rFonts w:hint="eastAsia"/>
          <w:sz w:val="24"/>
        </w:rPr>
        <w:t>RS485</w:t>
      </w:r>
      <w:r w:rsidRPr="00B32DE8">
        <w:rPr>
          <w:rFonts w:hint="eastAsia"/>
          <w:sz w:val="24"/>
        </w:rPr>
        <w:t>、</w:t>
      </w:r>
      <w:r w:rsidRPr="00B32DE8">
        <w:rPr>
          <w:rFonts w:hint="eastAsia"/>
          <w:sz w:val="24"/>
        </w:rPr>
        <w:t>USB</w:t>
      </w:r>
      <w:r w:rsidRPr="00B32DE8">
        <w:rPr>
          <w:rFonts w:hint="eastAsia"/>
          <w:sz w:val="24"/>
        </w:rPr>
        <w:t>接口。</w:t>
      </w:r>
    </w:p>
    <w:p w14:paraId="5928113A" w14:textId="1864704D" w:rsidR="00DA5A96" w:rsidRDefault="00DA5A96">
      <w:pPr>
        <w:widowControl/>
        <w:jc w:val="left"/>
      </w:pPr>
      <w:r>
        <w:br w:type="page"/>
      </w:r>
    </w:p>
    <w:p w14:paraId="699D256A" w14:textId="2436393D" w:rsidR="00DA5A96" w:rsidRDefault="00DA5A96" w:rsidP="00DA5A96">
      <w:pPr>
        <w:pStyle w:val="1"/>
        <w:numPr>
          <w:ilvl w:val="0"/>
          <w:numId w:val="4"/>
        </w:numPr>
      </w:pPr>
      <w:bookmarkStart w:id="37" w:name="_Toc135416155"/>
      <w:r>
        <w:rPr>
          <w:rFonts w:hint="eastAsia"/>
        </w:rPr>
        <w:lastRenderedPageBreak/>
        <w:t>系统特性</w:t>
      </w:r>
      <w:bookmarkEnd w:id="37"/>
    </w:p>
    <w:p w14:paraId="44E33878" w14:textId="5755DF7C" w:rsidR="00DA5A96" w:rsidRDefault="008C5D96" w:rsidP="00DA5A96">
      <w:pPr>
        <w:pStyle w:val="2"/>
        <w:ind w:firstLineChars="200" w:firstLine="643"/>
      </w:pPr>
      <w:bookmarkStart w:id="38" w:name="_Toc135416156"/>
      <w:r>
        <w:t>4</w:t>
      </w:r>
      <w:r w:rsidR="00DA5A96">
        <w:rPr>
          <w:rFonts w:hint="eastAsia"/>
        </w:rPr>
        <w:t>.1</w:t>
      </w:r>
      <w:r>
        <w:rPr>
          <w:rFonts w:hint="eastAsia"/>
        </w:rPr>
        <w:t>说明和优先级</w:t>
      </w:r>
      <w:bookmarkEnd w:id="38"/>
    </w:p>
    <w:p w14:paraId="3F220BE8" w14:textId="77777777" w:rsidR="00643C8E" w:rsidRPr="00B32DE8" w:rsidRDefault="00643C8E" w:rsidP="00B32DE8">
      <w:pPr>
        <w:ind w:firstLine="420"/>
        <w:rPr>
          <w:sz w:val="24"/>
        </w:rPr>
      </w:pPr>
      <w:r w:rsidRPr="00B32DE8">
        <w:rPr>
          <w:rFonts w:hint="eastAsia"/>
          <w:sz w:val="24"/>
        </w:rPr>
        <w:t>这一部分根据涉众的基本特征，尤其是任务特征，进行优先级评估，建立如下（</w:t>
      </w:r>
      <w:r w:rsidRPr="00B32DE8">
        <w:rPr>
          <w:rFonts w:hint="eastAsia"/>
          <w:sz w:val="24"/>
        </w:rPr>
        <w:t>User</w:t>
      </w:r>
      <w:r w:rsidRPr="00B32DE8">
        <w:rPr>
          <w:sz w:val="24"/>
        </w:rPr>
        <w:t>/Task</w:t>
      </w:r>
      <w:r w:rsidRPr="00B32DE8">
        <w:rPr>
          <w:rFonts w:hint="eastAsia"/>
          <w:sz w:val="24"/>
        </w:rPr>
        <w:t>）矩阵。其中对涉众类别的系统特性进行说明；另外在优先级评估中，数值越大，优先级越高。</w:t>
      </w:r>
    </w:p>
    <w:tbl>
      <w:tblPr>
        <w:tblStyle w:val="a4"/>
        <w:tblW w:w="8522" w:type="dxa"/>
        <w:jc w:val="center"/>
        <w:tblLook w:val="04A0" w:firstRow="1" w:lastRow="0" w:firstColumn="1" w:lastColumn="0" w:noHBand="0" w:noVBand="1"/>
      </w:tblPr>
      <w:tblGrid>
        <w:gridCol w:w="1322"/>
        <w:gridCol w:w="1196"/>
        <w:gridCol w:w="2789"/>
        <w:gridCol w:w="2372"/>
        <w:gridCol w:w="843"/>
      </w:tblGrid>
      <w:tr w:rsidR="00B50CAD" w:rsidRPr="00B32DE8" w14:paraId="151B73D1" w14:textId="77777777" w:rsidTr="007D6547">
        <w:trPr>
          <w:jc w:val="center"/>
        </w:trPr>
        <w:tc>
          <w:tcPr>
            <w:tcW w:w="1322" w:type="dxa"/>
            <w:shd w:val="clear" w:color="auto" w:fill="EEECE1"/>
          </w:tcPr>
          <w:p w14:paraId="182F98A1" w14:textId="77777777" w:rsidR="00B50CAD" w:rsidRPr="00B32DE8" w:rsidRDefault="00B50CAD" w:rsidP="00696CE0">
            <w:pPr>
              <w:jc w:val="center"/>
              <w:rPr>
                <w:sz w:val="24"/>
              </w:rPr>
            </w:pPr>
            <w:r w:rsidRPr="00B32DE8">
              <w:rPr>
                <w:rFonts w:hint="eastAsia"/>
                <w:sz w:val="24"/>
              </w:rPr>
              <w:t>涉众</w:t>
            </w:r>
          </w:p>
        </w:tc>
        <w:tc>
          <w:tcPr>
            <w:tcW w:w="1196" w:type="dxa"/>
            <w:shd w:val="clear" w:color="auto" w:fill="EEECE1"/>
            <w:vAlign w:val="center"/>
          </w:tcPr>
          <w:p w14:paraId="470342E2" w14:textId="44D59B9A" w:rsidR="00B50CAD" w:rsidRPr="00B32DE8" w:rsidRDefault="00B50CAD" w:rsidP="00102E13">
            <w:pPr>
              <w:jc w:val="center"/>
              <w:rPr>
                <w:sz w:val="24"/>
              </w:rPr>
            </w:pPr>
            <w:r>
              <w:rPr>
                <w:rFonts w:hint="eastAsia"/>
                <w:sz w:val="24"/>
              </w:rPr>
              <w:t>对应功能用例编号</w:t>
            </w:r>
          </w:p>
        </w:tc>
        <w:tc>
          <w:tcPr>
            <w:tcW w:w="2789" w:type="dxa"/>
            <w:shd w:val="clear" w:color="auto" w:fill="EEECE1"/>
          </w:tcPr>
          <w:p w14:paraId="74FF07B1" w14:textId="374E042F" w:rsidR="00B50CAD" w:rsidRPr="00B32DE8" w:rsidRDefault="00B50CAD" w:rsidP="00696CE0">
            <w:pPr>
              <w:jc w:val="center"/>
              <w:rPr>
                <w:sz w:val="24"/>
              </w:rPr>
            </w:pPr>
            <w:r w:rsidRPr="00B32DE8">
              <w:rPr>
                <w:rFonts w:hint="eastAsia"/>
                <w:sz w:val="24"/>
              </w:rPr>
              <w:t>主要目标</w:t>
            </w:r>
          </w:p>
        </w:tc>
        <w:tc>
          <w:tcPr>
            <w:tcW w:w="2372" w:type="dxa"/>
            <w:shd w:val="clear" w:color="auto" w:fill="EEECE1"/>
          </w:tcPr>
          <w:p w14:paraId="76D6FBC5" w14:textId="77777777" w:rsidR="00B50CAD" w:rsidRPr="00B32DE8" w:rsidRDefault="00B50CAD" w:rsidP="00696CE0">
            <w:pPr>
              <w:jc w:val="center"/>
              <w:rPr>
                <w:sz w:val="24"/>
              </w:rPr>
            </w:pPr>
            <w:r w:rsidRPr="00B32DE8">
              <w:rPr>
                <w:rFonts w:hint="eastAsia"/>
                <w:sz w:val="24"/>
              </w:rPr>
              <w:t>关注功能简短说明</w:t>
            </w:r>
          </w:p>
        </w:tc>
        <w:tc>
          <w:tcPr>
            <w:tcW w:w="843" w:type="dxa"/>
            <w:shd w:val="clear" w:color="auto" w:fill="EEECE1"/>
          </w:tcPr>
          <w:p w14:paraId="3085B91E" w14:textId="77777777" w:rsidR="00B50CAD" w:rsidRPr="00B32DE8" w:rsidRDefault="00B50CAD" w:rsidP="00696CE0">
            <w:pPr>
              <w:jc w:val="center"/>
              <w:rPr>
                <w:sz w:val="24"/>
              </w:rPr>
            </w:pPr>
            <w:r w:rsidRPr="00B32DE8">
              <w:rPr>
                <w:rFonts w:hint="eastAsia"/>
                <w:sz w:val="24"/>
              </w:rPr>
              <w:t>优先级</w:t>
            </w:r>
          </w:p>
        </w:tc>
      </w:tr>
      <w:tr w:rsidR="00B50CAD" w:rsidRPr="00B32DE8" w14:paraId="1D348B5A" w14:textId="77777777" w:rsidTr="00102E13">
        <w:trPr>
          <w:jc w:val="center"/>
        </w:trPr>
        <w:tc>
          <w:tcPr>
            <w:tcW w:w="1322" w:type="dxa"/>
            <w:vMerge w:val="restart"/>
            <w:vAlign w:val="center"/>
          </w:tcPr>
          <w:p w14:paraId="5936CA14" w14:textId="77777777" w:rsidR="00B50CAD" w:rsidRPr="00B32DE8" w:rsidRDefault="00B50CAD" w:rsidP="004E3FD3">
            <w:pPr>
              <w:jc w:val="center"/>
              <w:rPr>
                <w:sz w:val="24"/>
              </w:rPr>
            </w:pPr>
            <w:r w:rsidRPr="00B32DE8">
              <w:rPr>
                <w:rFonts w:hint="eastAsia"/>
                <w:sz w:val="24"/>
              </w:rPr>
              <w:t>企业用户</w:t>
            </w:r>
          </w:p>
        </w:tc>
        <w:tc>
          <w:tcPr>
            <w:tcW w:w="1196" w:type="dxa"/>
          </w:tcPr>
          <w:p w14:paraId="53D282BF" w14:textId="44D749A8" w:rsidR="00B50CAD" w:rsidRPr="002B5590" w:rsidRDefault="007265F5" w:rsidP="002B5590">
            <w:pPr>
              <w:ind w:firstLine="420"/>
              <w:rPr>
                <w:sz w:val="24"/>
              </w:rPr>
            </w:pPr>
            <w:r w:rsidRPr="002B5590">
              <w:rPr>
                <w:rFonts w:hint="eastAsia"/>
                <w:sz w:val="24"/>
              </w:rPr>
              <w:t>1</w:t>
            </w:r>
          </w:p>
        </w:tc>
        <w:tc>
          <w:tcPr>
            <w:tcW w:w="2789" w:type="dxa"/>
            <w:vAlign w:val="center"/>
          </w:tcPr>
          <w:p w14:paraId="25F3411A" w14:textId="6329C0B3" w:rsidR="00B50CAD" w:rsidRPr="00B32DE8" w:rsidRDefault="00B50CAD" w:rsidP="002F75A8">
            <w:pPr>
              <w:jc w:val="center"/>
              <w:rPr>
                <w:sz w:val="24"/>
              </w:rPr>
            </w:pPr>
            <w:r>
              <w:rPr>
                <w:rFonts w:ascii="宋体" w:hAnsi="宋体" w:hint="eastAsia"/>
                <w:sz w:val="24"/>
              </w:rPr>
              <w:t>使企业用户正确录入和修改自己企业的信息，同时保障信息的一致性</w:t>
            </w:r>
          </w:p>
        </w:tc>
        <w:tc>
          <w:tcPr>
            <w:tcW w:w="2372" w:type="dxa"/>
            <w:vAlign w:val="center"/>
          </w:tcPr>
          <w:p w14:paraId="00154223" w14:textId="283FD43A" w:rsidR="00B50CAD" w:rsidRPr="00B32DE8" w:rsidRDefault="00B50CAD" w:rsidP="002F75A8">
            <w:pPr>
              <w:jc w:val="center"/>
              <w:rPr>
                <w:sz w:val="24"/>
              </w:rPr>
            </w:pPr>
            <w:r>
              <w:rPr>
                <w:rFonts w:ascii="宋体" w:hAnsi="宋体" w:hint="eastAsia"/>
                <w:sz w:val="24"/>
              </w:rPr>
              <w:t>录入和修改自己企业的信息</w:t>
            </w:r>
          </w:p>
        </w:tc>
        <w:tc>
          <w:tcPr>
            <w:tcW w:w="843" w:type="dxa"/>
            <w:vAlign w:val="center"/>
          </w:tcPr>
          <w:p w14:paraId="4A96FB53" w14:textId="174ADC55" w:rsidR="00B50CAD" w:rsidRPr="00B32DE8" w:rsidRDefault="00B50CAD" w:rsidP="002B5590">
            <w:pPr>
              <w:ind w:firstLine="420"/>
              <w:jc w:val="center"/>
              <w:rPr>
                <w:sz w:val="24"/>
              </w:rPr>
            </w:pPr>
            <w:r>
              <w:rPr>
                <w:rFonts w:hint="eastAsia"/>
                <w:sz w:val="24"/>
              </w:rPr>
              <w:t>5</w:t>
            </w:r>
          </w:p>
        </w:tc>
      </w:tr>
      <w:tr w:rsidR="00B50CAD" w:rsidRPr="00B32DE8" w14:paraId="2AA5A564" w14:textId="77777777" w:rsidTr="00102E13">
        <w:trPr>
          <w:jc w:val="center"/>
        </w:trPr>
        <w:tc>
          <w:tcPr>
            <w:tcW w:w="1322" w:type="dxa"/>
            <w:vMerge/>
            <w:vAlign w:val="center"/>
          </w:tcPr>
          <w:p w14:paraId="03D2C7E7" w14:textId="77777777" w:rsidR="00B50CAD" w:rsidRPr="00B32DE8" w:rsidRDefault="00B50CAD" w:rsidP="00B32DE8">
            <w:pPr>
              <w:ind w:firstLine="420"/>
              <w:rPr>
                <w:sz w:val="24"/>
              </w:rPr>
            </w:pPr>
          </w:p>
        </w:tc>
        <w:tc>
          <w:tcPr>
            <w:tcW w:w="1196" w:type="dxa"/>
          </w:tcPr>
          <w:p w14:paraId="585EB540" w14:textId="2522AB05" w:rsidR="00B50CAD" w:rsidRPr="00B32DE8" w:rsidRDefault="00DF5072" w:rsidP="002B5590">
            <w:pPr>
              <w:ind w:firstLine="420"/>
              <w:rPr>
                <w:sz w:val="24"/>
              </w:rPr>
            </w:pPr>
            <w:r>
              <w:rPr>
                <w:rFonts w:hint="eastAsia"/>
                <w:sz w:val="24"/>
              </w:rPr>
              <w:t>2</w:t>
            </w:r>
          </w:p>
        </w:tc>
        <w:tc>
          <w:tcPr>
            <w:tcW w:w="2789" w:type="dxa"/>
            <w:vAlign w:val="center"/>
          </w:tcPr>
          <w:p w14:paraId="484B91FA" w14:textId="182C2982" w:rsidR="00B50CAD" w:rsidRPr="00B32DE8" w:rsidRDefault="00102E13" w:rsidP="002F75A8">
            <w:pPr>
              <w:jc w:val="center"/>
              <w:rPr>
                <w:sz w:val="24"/>
              </w:rPr>
            </w:pPr>
            <w:r w:rsidRPr="00102E13">
              <w:rPr>
                <w:rFonts w:hint="eastAsia"/>
                <w:sz w:val="24"/>
              </w:rPr>
              <w:t>向省里提交本企业信息的信息备案。备案供省里行政部门检查。</w:t>
            </w:r>
          </w:p>
        </w:tc>
        <w:tc>
          <w:tcPr>
            <w:tcW w:w="2372" w:type="dxa"/>
            <w:vAlign w:val="center"/>
          </w:tcPr>
          <w:p w14:paraId="162C1258" w14:textId="265784F1" w:rsidR="00B50CAD" w:rsidRPr="00B32DE8" w:rsidRDefault="00102E13" w:rsidP="002F75A8">
            <w:pPr>
              <w:jc w:val="center"/>
              <w:rPr>
                <w:sz w:val="24"/>
              </w:rPr>
            </w:pPr>
            <w:r w:rsidRPr="00102E13">
              <w:rPr>
                <w:rFonts w:hint="eastAsia"/>
                <w:sz w:val="24"/>
              </w:rPr>
              <w:t>向省里上报本企业的信息备案</w:t>
            </w:r>
          </w:p>
        </w:tc>
        <w:tc>
          <w:tcPr>
            <w:tcW w:w="843" w:type="dxa"/>
            <w:vAlign w:val="center"/>
          </w:tcPr>
          <w:p w14:paraId="33C86A60" w14:textId="6C3B486B" w:rsidR="00B50CAD" w:rsidRPr="00B32DE8" w:rsidRDefault="00102E13" w:rsidP="002B5590">
            <w:pPr>
              <w:ind w:firstLine="420"/>
              <w:jc w:val="center"/>
              <w:rPr>
                <w:sz w:val="24"/>
              </w:rPr>
            </w:pPr>
            <w:r>
              <w:rPr>
                <w:rFonts w:hint="eastAsia"/>
                <w:sz w:val="24"/>
              </w:rPr>
              <w:t>5</w:t>
            </w:r>
          </w:p>
        </w:tc>
      </w:tr>
      <w:tr w:rsidR="007265F5" w:rsidRPr="00B32DE8" w14:paraId="113F51CA" w14:textId="77777777" w:rsidTr="00102E13">
        <w:trPr>
          <w:jc w:val="center"/>
        </w:trPr>
        <w:tc>
          <w:tcPr>
            <w:tcW w:w="1322" w:type="dxa"/>
            <w:vMerge/>
            <w:vAlign w:val="center"/>
          </w:tcPr>
          <w:p w14:paraId="2FC6AFDE" w14:textId="77777777" w:rsidR="007265F5" w:rsidRPr="00B32DE8" w:rsidRDefault="007265F5" w:rsidP="007265F5">
            <w:pPr>
              <w:ind w:firstLine="420"/>
              <w:rPr>
                <w:sz w:val="24"/>
              </w:rPr>
            </w:pPr>
          </w:p>
        </w:tc>
        <w:tc>
          <w:tcPr>
            <w:tcW w:w="1196" w:type="dxa"/>
          </w:tcPr>
          <w:p w14:paraId="232229B0" w14:textId="0C64AE81" w:rsidR="007265F5" w:rsidRPr="00B32DE8" w:rsidRDefault="007265F5" w:rsidP="002B5590">
            <w:pPr>
              <w:ind w:firstLine="420"/>
              <w:rPr>
                <w:sz w:val="24"/>
              </w:rPr>
            </w:pPr>
            <w:r>
              <w:rPr>
                <w:rFonts w:hint="eastAsia"/>
                <w:sz w:val="24"/>
              </w:rPr>
              <w:t>3</w:t>
            </w:r>
          </w:p>
        </w:tc>
        <w:tc>
          <w:tcPr>
            <w:tcW w:w="2789" w:type="dxa"/>
            <w:vAlign w:val="center"/>
          </w:tcPr>
          <w:p w14:paraId="74559683" w14:textId="66EF3FE8" w:rsidR="007265F5" w:rsidRPr="00B32DE8" w:rsidRDefault="007265F5" w:rsidP="002F75A8">
            <w:pPr>
              <w:jc w:val="center"/>
              <w:rPr>
                <w:sz w:val="24"/>
              </w:rPr>
            </w:pPr>
            <w:r w:rsidRPr="00B32DE8">
              <w:rPr>
                <w:rFonts w:hint="eastAsia"/>
                <w:sz w:val="24"/>
              </w:rPr>
              <w:t>按照就业人数数据说明</w:t>
            </w:r>
            <w:r>
              <w:rPr>
                <w:rFonts w:hint="eastAsia"/>
                <w:sz w:val="24"/>
              </w:rPr>
              <w:t>填写</w:t>
            </w:r>
            <w:r w:rsidRPr="00B32DE8">
              <w:rPr>
                <w:rFonts w:hint="eastAsia"/>
                <w:sz w:val="24"/>
              </w:rPr>
              <w:t>，保证数据合乎规范</w:t>
            </w:r>
            <w:r>
              <w:rPr>
                <w:rFonts w:hint="eastAsia"/>
                <w:sz w:val="24"/>
              </w:rPr>
              <w:t>。确保保存、</w:t>
            </w:r>
            <w:r w:rsidRPr="009D71C3">
              <w:rPr>
                <w:rFonts w:hint="eastAsia"/>
                <w:sz w:val="24"/>
              </w:rPr>
              <w:t>上报过程流畅无误</w:t>
            </w:r>
            <w:r>
              <w:rPr>
                <w:rFonts w:hint="eastAsia"/>
                <w:sz w:val="24"/>
              </w:rPr>
              <w:t>。</w:t>
            </w:r>
          </w:p>
        </w:tc>
        <w:tc>
          <w:tcPr>
            <w:tcW w:w="2372" w:type="dxa"/>
            <w:vAlign w:val="center"/>
          </w:tcPr>
          <w:p w14:paraId="127C08A4" w14:textId="06015C54" w:rsidR="007265F5" w:rsidRPr="00B32DE8" w:rsidRDefault="007265F5" w:rsidP="002F75A8">
            <w:pPr>
              <w:jc w:val="center"/>
              <w:rPr>
                <w:sz w:val="24"/>
              </w:rPr>
            </w:pPr>
            <w:r w:rsidRPr="009D71C3">
              <w:rPr>
                <w:rFonts w:hint="eastAsia"/>
                <w:sz w:val="24"/>
              </w:rPr>
              <w:t>填报企业就业人数</w:t>
            </w:r>
          </w:p>
        </w:tc>
        <w:tc>
          <w:tcPr>
            <w:tcW w:w="843" w:type="dxa"/>
            <w:vAlign w:val="center"/>
          </w:tcPr>
          <w:p w14:paraId="3B644888" w14:textId="0F0AB066" w:rsidR="007265F5" w:rsidRPr="00B32DE8" w:rsidRDefault="007265F5" w:rsidP="002B5590">
            <w:pPr>
              <w:ind w:firstLine="420"/>
              <w:jc w:val="center"/>
              <w:rPr>
                <w:sz w:val="24"/>
              </w:rPr>
            </w:pPr>
            <w:r w:rsidRPr="00B32DE8">
              <w:rPr>
                <w:rFonts w:hint="eastAsia"/>
                <w:sz w:val="24"/>
              </w:rPr>
              <w:t>5</w:t>
            </w:r>
          </w:p>
        </w:tc>
      </w:tr>
      <w:tr w:rsidR="007265F5" w:rsidRPr="00B32DE8" w14:paraId="70AC3546" w14:textId="77777777" w:rsidTr="00102E13">
        <w:trPr>
          <w:jc w:val="center"/>
        </w:trPr>
        <w:tc>
          <w:tcPr>
            <w:tcW w:w="1322" w:type="dxa"/>
            <w:vMerge/>
            <w:vAlign w:val="center"/>
          </w:tcPr>
          <w:p w14:paraId="453177B1" w14:textId="77777777" w:rsidR="007265F5" w:rsidRPr="00B32DE8" w:rsidRDefault="007265F5" w:rsidP="007265F5">
            <w:pPr>
              <w:ind w:firstLine="420"/>
              <w:rPr>
                <w:sz w:val="24"/>
              </w:rPr>
            </w:pPr>
          </w:p>
        </w:tc>
        <w:tc>
          <w:tcPr>
            <w:tcW w:w="1196" w:type="dxa"/>
          </w:tcPr>
          <w:p w14:paraId="2ED53707" w14:textId="1A32ACFA" w:rsidR="007265F5" w:rsidRPr="00B32DE8" w:rsidRDefault="007265F5" w:rsidP="002B5590">
            <w:pPr>
              <w:ind w:firstLine="420"/>
              <w:rPr>
                <w:sz w:val="24"/>
              </w:rPr>
            </w:pPr>
            <w:r>
              <w:rPr>
                <w:rFonts w:hint="eastAsia"/>
                <w:sz w:val="24"/>
              </w:rPr>
              <w:t>4</w:t>
            </w:r>
          </w:p>
        </w:tc>
        <w:tc>
          <w:tcPr>
            <w:tcW w:w="2789" w:type="dxa"/>
            <w:vAlign w:val="center"/>
          </w:tcPr>
          <w:p w14:paraId="15C99BD1" w14:textId="1FF96438" w:rsidR="007265F5" w:rsidRPr="00B32DE8" w:rsidRDefault="007265F5" w:rsidP="002F75A8">
            <w:pPr>
              <w:jc w:val="center"/>
              <w:rPr>
                <w:sz w:val="24"/>
              </w:rPr>
            </w:pPr>
            <w:r w:rsidRPr="00B32DE8">
              <w:rPr>
                <w:rFonts w:hint="eastAsia"/>
                <w:sz w:val="24"/>
              </w:rPr>
              <w:t>只能查询自己企业数据，只可以浏览不可以导出</w:t>
            </w:r>
            <w:r>
              <w:rPr>
                <w:rFonts w:hint="eastAsia"/>
                <w:sz w:val="24"/>
              </w:rPr>
              <w:t>。确保查询过程快速无误。</w:t>
            </w:r>
          </w:p>
        </w:tc>
        <w:tc>
          <w:tcPr>
            <w:tcW w:w="2372" w:type="dxa"/>
            <w:vAlign w:val="center"/>
          </w:tcPr>
          <w:p w14:paraId="726B6495" w14:textId="68AF6B49" w:rsidR="007265F5" w:rsidRPr="00B32DE8" w:rsidRDefault="007265F5" w:rsidP="002F75A8">
            <w:pPr>
              <w:jc w:val="center"/>
              <w:rPr>
                <w:sz w:val="24"/>
              </w:rPr>
            </w:pPr>
            <w:r w:rsidRPr="00B32DE8">
              <w:rPr>
                <w:rFonts w:hint="eastAsia"/>
                <w:sz w:val="24"/>
              </w:rPr>
              <w:t>查询以往</w:t>
            </w:r>
            <w:r>
              <w:rPr>
                <w:rFonts w:hint="eastAsia"/>
                <w:sz w:val="24"/>
              </w:rPr>
              <w:t>调查期</w:t>
            </w:r>
            <w:r w:rsidRPr="00B32DE8">
              <w:rPr>
                <w:rFonts w:hint="eastAsia"/>
                <w:sz w:val="24"/>
              </w:rPr>
              <w:t>数据</w:t>
            </w:r>
          </w:p>
        </w:tc>
        <w:tc>
          <w:tcPr>
            <w:tcW w:w="843" w:type="dxa"/>
            <w:vAlign w:val="center"/>
          </w:tcPr>
          <w:p w14:paraId="1CFEA928" w14:textId="707C5682" w:rsidR="007265F5" w:rsidRPr="00B32DE8" w:rsidRDefault="00CC59A0" w:rsidP="002B5590">
            <w:pPr>
              <w:ind w:firstLine="420"/>
              <w:jc w:val="center"/>
              <w:rPr>
                <w:sz w:val="24"/>
              </w:rPr>
            </w:pPr>
            <w:r>
              <w:rPr>
                <w:rFonts w:hint="eastAsia"/>
                <w:sz w:val="24"/>
              </w:rPr>
              <w:t>3</w:t>
            </w:r>
          </w:p>
        </w:tc>
      </w:tr>
      <w:tr w:rsidR="002C2BA6" w:rsidRPr="00B32DE8" w14:paraId="7AE8F076" w14:textId="77777777" w:rsidTr="00474E5F">
        <w:trPr>
          <w:jc w:val="center"/>
        </w:trPr>
        <w:tc>
          <w:tcPr>
            <w:tcW w:w="1322" w:type="dxa"/>
            <w:vMerge/>
            <w:vAlign w:val="center"/>
          </w:tcPr>
          <w:p w14:paraId="1984C527" w14:textId="77777777" w:rsidR="002C2BA6" w:rsidRPr="00B32DE8" w:rsidRDefault="002C2BA6" w:rsidP="002C2BA6">
            <w:pPr>
              <w:ind w:firstLine="420"/>
              <w:rPr>
                <w:sz w:val="24"/>
              </w:rPr>
            </w:pPr>
          </w:p>
        </w:tc>
        <w:tc>
          <w:tcPr>
            <w:tcW w:w="1196" w:type="dxa"/>
          </w:tcPr>
          <w:p w14:paraId="366388E1" w14:textId="2B6E8191" w:rsidR="002C2BA6" w:rsidRPr="00B32DE8" w:rsidRDefault="002C2BA6" w:rsidP="002B5590">
            <w:pPr>
              <w:ind w:firstLine="420"/>
              <w:rPr>
                <w:sz w:val="24"/>
              </w:rPr>
            </w:pPr>
            <w:r>
              <w:rPr>
                <w:rFonts w:hint="eastAsia"/>
                <w:sz w:val="24"/>
              </w:rPr>
              <w:t>5</w:t>
            </w:r>
          </w:p>
        </w:tc>
        <w:tc>
          <w:tcPr>
            <w:tcW w:w="2789" w:type="dxa"/>
          </w:tcPr>
          <w:p w14:paraId="158C336D" w14:textId="3E7F3D0E" w:rsidR="002C2BA6" w:rsidRPr="00B32DE8" w:rsidRDefault="002C2BA6" w:rsidP="002F75A8">
            <w:pPr>
              <w:jc w:val="center"/>
              <w:rPr>
                <w:sz w:val="24"/>
              </w:rPr>
            </w:pPr>
            <w:r>
              <w:rPr>
                <w:rFonts w:hint="eastAsia"/>
                <w:color w:val="000000"/>
                <w:sz w:val="24"/>
                <w:szCs w:val="21"/>
              </w:rPr>
              <w:t>方便快速查询通知信息</w:t>
            </w:r>
          </w:p>
        </w:tc>
        <w:tc>
          <w:tcPr>
            <w:tcW w:w="2372" w:type="dxa"/>
          </w:tcPr>
          <w:p w14:paraId="3E9D904C" w14:textId="29B70496" w:rsidR="002C2BA6" w:rsidRPr="00B32DE8" w:rsidRDefault="002C2BA6" w:rsidP="002F75A8">
            <w:pPr>
              <w:jc w:val="center"/>
              <w:rPr>
                <w:sz w:val="24"/>
              </w:rPr>
            </w:pPr>
            <w:r>
              <w:rPr>
                <w:rFonts w:hint="eastAsia"/>
                <w:color w:val="000000"/>
                <w:sz w:val="24"/>
                <w:szCs w:val="21"/>
              </w:rPr>
              <w:t>浏览通知</w:t>
            </w:r>
          </w:p>
        </w:tc>
        <w:tc>
          <w:tcPr>
            <w:tcW w:w="843" w:type="dxa"/>
          </w:tcPr>
          <w:p w14:paraId="3DB59A30" w14:textId="0CAEDD5A" w:rsidR="002C2BA6" w:rsidRPr="00B32DE8" w:rsidRDefault="002C2BA6" w:rsidP="002B5590">
            <w:pPr>
              <w:ind w:firstLine="420"/>
              <w:jc w:val="center"/>
              <w:rPr>
                <w:sz w:val="24"/>
              </w:rPr>
            </w:pPr>
            <w:r w:rsidRPr="002B5590">
              <w:rPr>
                <w:rFonts w:hint="eastAsia"/>
                <w:sz w:val="24"/>
              </w:rPr>
              <w:t>4</w:t>
            </w:r>
          </w:p>
        </w:tc>
      </w:tr>
      <w:tr w:rsidR="00C61260" w:rsidRPr="00B32DE8" w14:paraId="154E32F0" w14:textId="77777777" w:rsidTr="008910D9">
        <w:trPr>
          <w:jc w:val="center"/>
        </w:trPr>
        <w:tc>
          <w:tcPr>
            <w:tcW w:w="1322" w:type="dxa"/>
            <w:vMerge w:val="restart"/>
            <w:vAlign w:val="center"/>
          </w:tcPr>
          <w:p w14:paraId="555DD494" w14:textId="77777777" w:rsidR="00C61260" w:rsidRPr="00B32DE8" w:rsidRDefault="00C61260" w:rsidP="00C61260">
            <w:pPr>
              <w:jc w:val="center"/>
              <w:rPr>
                <w:sz w:val="24"/>
              </w:rPr>
            </w:pPr>
            <w:r w:rsidRPr="00B32DE8">
              <w:rPr>
                <w:rFonts w:hint="eastAsia"/>
                <w:sz w:val="24"/>
              </w:rPr>
              <w:t>省用户</w:t>
            </w:r>
          </w:p>
        </w:tc>
        <w:tc>
          <w:tcPr>
            <w:tcW w:w="1196" w:type="dxa"/>
          </w:tcPr>
          <w:p w14:paraId="0AF681E4" w14:textId="6C8446A8" w:rsidR="00C61260" w:rsidRPr="00B32DE8" w:rsidRDefault="00C61260" w:rsidP="002B5590">
            <w:pPr>
              <w:ind w:firstLine="420"/>
              <w:rPr>
                <w:sz w:val="24"/>
              </w:rPr>
            </w:pPr>
            <w:r>
              <w:rPr>
                <w:rFonts w:hint="eastAsia"/>
                <w:sz w:val="24"/>
              </w:rPr>
              <w:t>6</w:t>
            </w:r>
          </w:p>
        </w:tc>
        <w:tc>
          <w:tcPr>
            <w:tcW w:w="2789" w:type="dxa"/>
          </w:tcPr>
          <w:p w14:paraId="0BB11965" w14:textId="4EC10D73" w:rsidR="00C61260" w:rsidRPr="00C61260" w:rsidRDefault="00C61260" w:rsidP="002F75A8">
            <w:pPr>
              <w:jc w:val="center"/>
              <w:rPr>
                <w:color w:val="000000"/>
                <w:sz w:val="24"/>
                <w:szCs w:val="21"/>
              </w:rPr>
            </w:pPr>
            <w:r w:rsidRPr="00C61260">
              <w:rPr>
                <w:rFonts w:hint="eastAsia"/>
                <w:color w:val="000000"/>
                <w:sz w:val="24"/>
                <w:szCs w:val="21"/>
              </w:rPr>
              <w:t>在表格中按照备案时间倒序排序</w:t>
            </w:r>
          </w:p>
        </w:tc>
        <w:tc>
          <w:tcPr>
            <w:tcW w:w="2372" w:type="dxa"/>
          </w:tcPr>
          <w:p w14:paraId="2427F330" w14:textId="7D0B81AB" w:rsidR="00C61260" w:rsidRPr="00C61260" w:rsidRDefault="00C61260" w:rsidP="002F75A8">
            <w:pPr>
              <w:jc w:val="center"/>
              <w:rPr>
                <w:color w:val="000000"/>
                <w:sz w:val="24"/>
                <w:szCs w:val="21"/>
              </w:rPr>
            </w:pPr>
            <w:r w:rsidRPr="00C61260">
              <w:rPr>
                <w:rFonts w:hint="eastAsia"/>
                <w:color w:val="000000"/>
                <w:sz w:val="24"/>
                <w:szCs w:val="21"/>
              </w:rPr>
              <w:t>将最近备案的企业显示在最前</w:t>
            </w:r>
          </w:p>
        </w:tc>
        <w:tc>
          <w:tcPr>
            <w:tcW w:w="843" w:type="dxa"/>
          </w:tcPr>
          <w:p w14:paraId="2BA93475" w14:textId="1E6EB32E" w:rsidR="00C61260" w:rsidRPr="002B5590" w:rsidRDefault="00C61260" w:rsidP="002B5590">
            <w:pPr>
              <w:ind w:firstLine="420"/>
              <w:jc w:val="center"/>
              <w:rPr>
                <w:sz w:val="24"/>
              </w:rPr>
            </w:pPr>
            <w:r w:rsidRPr="002B5590">
              <w:rPr>
                <w:rFonts w:hint="eastAsia"/>
                <w:sz w:val="24"/>
              </w:rPr>
              <w:t>3</w:t>
            </w:r>
          </w:p>
        </w:tc>
      </w:tr>
      <w:tr w:rsidR="00C61260" w:rsidRPr="00B32DE8" w14:paraId="5765B75B" w14:textId="77777777" w:rsidTr="00C61260">
        <w:trPr>
          <w:trHeight w:val="678"/>
          <w:jc w:val="center"/>
        </w:trPr>
        <w:tc>
          <w:tcPr>
            <w:tcW w:w="1322" w:type="dxa"/>
            <w:vMerge/>
            <w:vAlign w:val="center"/>
          </w:tcPr>
          <w:p w14:paraId="7404F122" w14:textId="77777777" w:rsidR="00C61260" w:rsidRPr="00B32DE8" w:rsidRDefault="00C61260" w:rsidP="00C61260">
            <w:pPr>
              <w:ind w:firstLine="420"/>
              <w:rPr>
                <w:sz w:val="24"/>
              </w:rPr>
            </w:pPr>
          </w:p>
        </w:tc>
        <w:tc>
          <w:tcPr>
            <w:tcW w:w="1196" w:type="dxa"/>
          </w:tcPr>
          <w:p w14:paraId="48C72667" w14:textId="29979A09" w:rsidR="00C61260" w:rsidRPr="00B32DE8" w:rsidRDefault="00C61260" w:rsidP="002B5590">
            <w:pPr>
              <w:ind w:firstLine="420"/>
              <w:rPr>
                <w:sz w:val="24"/>
              </w:rPr>
            </w:pPr>
            <w:r>
              <w:rPr>
                <w:rFonts w:hint="eastAsia"/>
                <w:sz w:val="24"/>
              </w:rPr>
              <w:t>7</w:t>
            </w:r>
          </w:p>
        </w:tc>
        <w:tc>
          <w:tcPr>
            <w:tcW w:w="2789" w:type="dxa"/>
          </w:tcPr>
          <w:p w14:paraId="7CA39E48" w14:textId="0615E324" w:rsidR="00C61260" w:rsidRPr="00C61260" w:rsidRDefault="00C61260" w:rsidP="002F75A8">
            <w:pPr>
              <w:jc w:val="center"/>
              <w:rPr>
                <w:color w:val="000000"/>
                <w:sz w:val="24"/>
                <w:szCs w:val="21"/>
              </w:rPr>
            </w:pPr>
            <w:r w:rsidRPr="00C61260">
              <w:rPr>
                <w:rFonts w:hint="eastAsia"/>
                <w:color w:val="000000"/>
                <w:sz w:val="24"/>
                <w:szCs w:val="21"/>
              </w:rPr>
              <w:t>可以自由设置一页内的信息行数</w:t>
            </w:r>
          </w:p>
        </w:tc>
        <w:tc>
          <w:tcPr>
            <w:tcW w:w="2372" w:type="dxa"/>
          </w:tcPr>
          <w:p w14:paraId="2BFC36F4" w14:textId="6A450C33" w:rsidR="00C61260" w:rsidRPr="00C61260" w:rsidRDefault="00C61260" w:rsidP="002F75A8">
            <w:pPr>
              <w:jc w:val="center"/>
              <w:rPr>
                <w:color w:val="000000"/>
                <w:sz w:val="24"/>
                <w:szCs w:val="21"/>
              </w:rPr>
            </w:pPr>
            <w:r w:rsidRPr="00C61260">
              <w:rPr>
                <w:rFonts w:hint="eastAsia"/>
                <w:color w:val="000000"/>
                <w:sz w:val="24"/>
                <w:szCs w:val="21"/>
              </w:rPr>
              <w:t>在下拉框中选择每页表格显示的行数</w:t>
            </w:r>
          </w:p>
        </w:tc>
        <w:tc>
          <w:tcPr>
            <w:tcW w:w="843" w:type="dxa"/>
          </w:tcPr>
          <w:p w14:paraId="05D4FFCB" w14:textId="5D52974A" w:rsidR="00C61260" w:rsidRPr="002B5590" w:rsidRDefault="00C61260" w:rsidP="002B5590">
            <w:pPr>
              <w:ind w:firstLine="420"/>
              <w:jc w:val="center"/>
              <w:rPr>
                <w:sz w:val="24"/>
              </w:rPr>
            </w:pPr>
            <w:r w:rsidRPr="002B5590">
              <w:rPr>
                <w:rFonts w:hint="eastAsia"/>
                <w:sz w:val="24"/>
              </w:rPr>
              <w:t>3</w:t>
            </w:r>
          </w:p>
        </w:tc>
      </w:tr>
      <w:tr w:rsidR="00C61260" w:rsidRPr="00B32DE8" w14:paraId="7B04BA7D" w14:textId="77777777" w:rsidTr="008910D9">
        <w:trPr>
          <w:jc w:val="center"/>
        </w:trPr>
        <w:tc>
          <w:tcPr>
            <w:tcW w:w="1322" w:type="dxa"/>
            <w:vMerge/>
            <w:vAlign w:val="center"/>
          </w:tcPr>
          <w:p w14:paraId="74380921" w14:textId="77777777" w:rsidR="00C61260" w:rsidRPr="00B32DE8" w:rsidRDefault="00C61260" w:rsidP="00C61260">
            <w:pPr>
              <w:ind w:firstLine="420"/>
              <w:rPr>
                <w:sz w:val="24"/>
              </w:rPr>
            </w:pPr>
          </w:p>
        </w:tc>
        <w:tc>
          <w:tcPr>
            <w:tcW w:w="1196" w:type="dxa"/>
          </w:tcPr>
          <w:p w14:paraId="2DA684C0" w14:textId="37FD209D" w:rsidR="00C61260" w:rsidRPr="00B32DE8" w:rsidRDefault="00C61260" w:rsidP="002B5590">
            <w:pPr>
              <w:ind w:firstLine="420"/>
              <w:rPr>
                <w:sz w:val="24"/>
              </w:rPr>
            </w:pPr>
            <w:r>
              <w:rPr>
                <w:rFonts w:hint="eastAsia"/>
                <w:sz w:val="24"/>
              </w:rPr>
              <w:t>7</w:t>
            </w:r>
          </w:p>
        </w:tc>
        <w:tc>
          <w:tcPr>
            <w:tcW w:w="2789" w:type="dxa"/>
          </w:tcPr>
          <w:p w14:paraId="24C3267C" w14:textId="6A947571" w:rsidR="00C61260" w:rsidRPr="00C61260" w:rsidRDefault="00C61260" w:rsidP="002F75A8">
            <w:pPr>
              <w:jc w:val="center"/>
              <w:rPr>
                <w:color w:val="000000"/>
                <w:sz w:val="24"/>
                <w:szCs w:val="21"/>
              </w:rPr>
            </w:pPr>
            <w:r w:rsidRPr="00C61260">
              <w:rPr>
                <w:rFonts w:hint="eastAsia"/>
                <w:color w:val="000000"/>
                <w:sz w:val="24"/>
                <w:szCs w:val="21"/>
              </w:rPr>
              <w:t>可以高自由地任意跳转表格页</w:t>
            </w:r>
          </w:p>
        </w:tc>
        <w:tc>
          <w:tcPr>
            <w:tcW w:w="2372" w:type="dxa"/>
          </w:tcPr>
          <w:p w14:paraId="6DA8214F" w14:textId="7A783E3F" w:rsidR="00C61260" w:rsidRPr="00C61260" w:rsidRDefault="00C61260" w:rsidP="002F75A8">
            <w:pPr>
              <w:jc w:val="center"/>
              <w:rPr>
                <w:color w:val="000000"/>
                <w:sz w:val="24"/>
                <w:szCs w:val="21"/>
              </w:rPr>
            </w:pPr>
            <w:r w:rsidRPr="00C61260">
              <w:rPr>
                <w:rFonts w:hint="eastAsia"/>
                <w:color w:val="000000"/>
                <w:sz w:val="24"/>
                <w:szCs w:val="21"/>
              </w:rPr>
              <w:t>通过点击按钮可以到达对应的指定页面</w:t>
            </w:r>
          </w:p>
        </w:tc>
        <w:tc>
          <w:tcPr>
            <w:tcW w:w="843" w:type="dxa"/>
          </w:tcPr>
          <w:p w14:paraId="6612D1BA" w14:textId="77E9B690" w:rsidR="00C61260" w:rsidRPr="002B5590" w:rsidRDefault="00C61260" w:rsidP="002B5590">
            <w:pPr>
              <w:ind w:firstLine="420"/>
              <w:jc w:val="center"/>
              <w:rPr>
                <w:sz w:val="24"/>
              </w:rPr>
            </w:pPr>
            <w:r w:rsidRPr="002B5590">
              <w:rPr>
                <w:rFonts w:hint="eastAsia"/>
                <w:sz w:val="24"/>
              </w:rPr>
              <w:t>4</w:t>
            </w:r>
          </w:p>
        </w:tc>
      </w:tr>
      <w:tr w:rsidR="00C61260" w:rsidRPr="00B32DE8" w14:paraId="2F2A4C70" w14:textId="77777777" w:rsidTr="008910D9">
        <w:trPr>
          <w:jc w:val="center"/>
        </w:trPr>
        <w:tc>
          <w:tcPr>
            <w:tcW w:w="1322" w:type="dxa"/>
            <w:vMerge/>
            <w:vAlign w:val="center"/>
          </w:tcPr>
          <w:p w14:paraId="7F733927" w14:textId="77777777" w:rsidR="00C61260" w:rsidRPr="00B32DE8" w:rsidRDefault="00C61260" w:rsidP="00C61260">
            <w:pPr>
              <w:ind w:firstLine="420"/>
              <w:rPr>
                <w:sz w:val="24"/>
              </w:rPr>
            </w:pPr>
          </w:p>
        </w:tc>
        <w:tc>
          <w:tcPr>
            <w:tcW w:w="1196" w:type="dxa"/>
          </w:tcPr>
          <w:p w14:paraId="6AA9128B" w14:textId="04D8FC9B" w:rsidR="00C61260" w:rsidRPr="00B32DE8" w:rsidRDefault="00C61260" w:rsidP="002B5590">
            <w:pPr>
              <w:ind w:firstLine="420"/>
              <w:rPr>
                <w:sz w:val="24"/>
              </w:rPr>
            </w:pPr>
            <w:r>
              <w:rPr>
                <w:rFonts w:hint="eastAsia"/>
                <w:sz w:val="24"/>
              </w:rPr>
              <w:t>7</w:t>
            </w:r>
          </w:p>
        </w:tc>
        <w:tc>
          <w:tcPr>
            <w:tcW w:w="2789" w:type="dxa"/>
          </w:tcPr>
          <w:p w14:paraId="0264952B" w14:textId="14FEFE45" w:rsidR="00C61260" w:rsidRPr="00C61260" w:rsidRDefault="00C61260" w:rsidP="002F75A8">
            <w:pPr>
              <w:jc w:val="center"/>
              <w:rPr>
                <w:color w:val="000000"/>
                <w:sz w:val="24"/>
                <w:szCs w:val="21"/>
              </w:rPr>
            </w:pPr>
            <w:r w:rsidRPr="00C61260">
              <w:rPr>
                <w:rFonts w:hint="eastAsia"/>
                <w:color w:val="000000"/>
                <w:sz w:val="24"/>
                <w:szCs w:val="21"/>
              </w:rPr>
              <w:t>可以自由导出任意数量和范围的企业信息</w:t>
            </w:r>
          </w:p>
        </w:tc>
        <w:tc>
          <w:tcPr>
            <w:tcW w:w="2372" w:type="dxa"/>
          </w:tcPr>
          <w:p w14:paraId="67BB39CE" w14:textId="21806A96" w:rsidR="00C61260" w:rsidRPr="00C61260" w:rsidRDefault="00C61260" w:rsidP="002F75A8">
            <w:pPr>
              <w:jc w:val="center"/>
              <w:rPr>
                <w:color w:val="000000"/>
                <w:sz w:val="24"/>
                <w:szCs w:val="21"/>
              </w:rPr>
            </w:pPr>
            <w:r w:rsidRPr="00C61260">
              <w:rPr>
                <w:rFonts w:hint="eastAsia"/>
                <w:color w:val="000000"/>
                <w:sz w:val="24"/>
                <w:szCs w:val="21"/>
              </w:rPr>
              <w:t>设定开始和结束页面来导出</w:t>
            </w:r>
            <w:r w:rsidRPr="00C61260">
              <w:rPr>
                <w:rFonts w:hint="eastAsia"/>
                <w:color w:val="000000"/>
                <w:sz w:val="24"/>
                <w:szCs w:val="21"/>
              </w:rPr>
              <w:t>EXCEL</w:t>
            </w:r>
          </w:p>
        </w:tc>
        <w:tc>
          <w:tcPr>
            <w:tcW w:w="843" w:type="dxa"/>
          </w:tcPr>
          <w:p w14:paraId="14A593F8" w14:textId="6642FAA5" w:rsidR="00C61260" w:rsidRPr="002B5590" w:rsidRDefault="00C61260" w:rsidP="002B5590">
            <w:pPr>
              <w:ind w:firstLine="420"/>
              <w:jc w:val="center"/>
              <w:rPr>
                <w:sz w:val="24"/>
              </w:rPr>
            </w:pPr>
            <w:r w:rsidRPr="002B5590">
              <w:rPr>
                <w:rFonts w:hint="eastAsia"/>
                <w:sz w:val="24"/>
              </w:rPr>
              <w:t>4</w:t>
            </w:r>
          </w:p>
        </w:tc>
      </w:tr>
      <w:tr w:rsidR="00C61260" w:rsidRPr="00B32DE8" w14:paraId="71061958" w14:textId="77777777" w:rsidTr="008910D9">
        <w:trPr>
          <w:jc w:val="center"/>
        </w:trPr>
        <w:tc>
          <w:tcPr>
            <w:tcW w:w="1322" w:type="dxa"/>
            <w:vMerge/>
            <w:vAlign w:val="center"/>
          </w:tcPr>
          <w:p w14:paraId="04C33923" w14:textId="77777777" w:rsidR="00C61260" w:rsidRPr="00B32DE8" w:rsidRDefault="00C61260" w:rsidP="00C61260">
            <w:pPr>
              <w:ind w:firstLine="420"/>
              <w:rPr>
                <w:sz w:val="24"/>
              </w:rPr>
            </w:pPr>
          </w:p>
        </w:tc>
        <w:tc>
          <w:tcPr>
            <w:tcW w:w="1196" w:type="dxa"/>
          </w:tcPr>
          <w:p w14:paraId="7647007F" w14:textId="135F8A6C" w:rsidR="00C61260" w:rsidRPr="00B32DE8" w:rsidRDefault="00C61260" w:rsidP="002B5590">
            <w:pPr>
              <w:ind w:firstLine="420"/>
              <w:rPr>
                <w:sz w:val="24"/>
              </w:rPr>
            </w:pPr>
            <w:r>
              <w:rPr>
                <w:rFonts w:hint="eastAsia"/>
                <w:sz w:val="24"/>
              </w:rPr>
              <w:t>7</w:t>
            </w:r>
          </w:p>
        </w:tc>
        <w:tc>
          <w:tcPr>
            <w:tcW w:w="2789" w:type="dxa"/>
          </w:tcPr>
          <w:p w14:paraId="50739C07" w14:textId="52CDAD28" w:rsidR="00C61260" w:rsidRPr="00C61260" w:rsidRDefault="00C61260" w:rsidP="002F75A8">
            <w:pPr>
              <w:jc w:val="center"/>
              <w:rPr>
                <w:color w:val="000000"/>
                <w:sz w:val="24"/>
                <w:szCs w:val="21"/>
              </w:rPr>
            </w:pPr>
            <w:r w:rsidRPr="00C61260">
              <w:rPr>
                <w:rFonts w:hint="eastAsia"/>
                <w:color w:val="000000"/>
                <w:sz w:val="24"/>
                <w:szCs w:val="21"/>
              </w:rPr>
              <w:t>可以查询指定内容的企业信息</w:t>
            </w:r>
          </w:p>
        </w:tc>
        <w:tc>
          <w:tcPr>
            <w:tcW w:w="2372" w:type="dxa"/>
          </w:tcPr>
          <w:p w14:paraId="7E3587BD" w14:textId="2FE550E5" w:rsidR="00C61260" w:rsidRPr="00C61260" w:rsidRDefault="00C61260" w:rsidP="002F75A8">
            <w:pPr>
              <w:jc w:val="center"/>
              <w:rPr>
                <w:color w:val="000000"/>
                <w:sz w:val="24"/>
                <w:szCs w:val="21"/>
              </w:rPr>
            </w:pPr>
            <w:r w:rsidRPr="00C61260">
              <w:rPr>
                <w:rFonts w:hint="eastAsia"/>
                <w:color w:val="000000"/>
                <w:sz w:val="24"/>
                <w:szCs w:val="21"/>
              </w:rPr>
              <w:t>选定范围和键入查询文本后可以仅显示出目标企业</w:t>
            </w:r>
          </w:p>
        </w:tc>
        <w:tc>
          <w:tcPr>
            <w:tcW w:w="843" w:type="dxa"/>
          </w:tcPr>
          <w:p w14:paraId="66A55DA3" w14:textId="11E25CC3" w:rsidR="00C61260" w:rsidRPr="002B5590" w:rsidRDefault="00C61260" w:rsidP="002B5590">
            <w:pPr>
              <w:ind w:firstLine="420"/>
              <w:jc w:val="center"/>
              <w:rPr>
                <w:sz w:val="24"/>
              </w:rPr>
            </w:pPr>
            <w:r w:rsidRPr="002B5590">
              <w:rPr>
                <w:rFonts w:hint="eastAsia"/>
                <w:sz w:val="24"/>
              </w:rPr>
              <w:t>4</w:t>
            </w:r>
          </w:p>
        </w:tc>
      </w:tr>
      <w:tr w:rsidR="0062091D" w:rsidRPr="00B32DE8" w14:paraId="036822C6" w14:textId="77777777" w:rsidTr="00102E13">
        <w:trPr>
          <w:jc w:val="center"/>
        </w:trPr>
        <w:tc>
          <w:tcPr>
            <w:tcW w:w="1322" w:type="dxa"/>
            <w:vMerge/>
            <w:vAlign w:val="center"/>
          </w:tcPr>
          <w:p w14:paraId="12072AB9" w14:textId="77777777" w:rsidR="0062091D" w:rsidRPr="00B32DE8" w:rsidRDefault="0062091D" w:rsidP="0062091D">
            <w:pPr>
              <w:ind w:firstLine="420"/>
              <w:rPr>
                <w:sz w:val="24"/>
              </w:rPr>
            </w:pPr>
          </w:p>
        </w:tc>
        <w:tc>
          <w:tcPr>
            <w:tcW w:w="1196" w:type="dxa"/>
          </w:tcPr>
          <w:p w14:paraId="7DD4588F" w14:textId="0D0918A7" w:rsidR="0062091D" w:rsidRPr="00B32DE8" w:rsidRDefault="009019A9" w:rsidP="002B5590">
            <w:pPr>
              <w:ind w:firstLine="420"/>
              <w:rPr>
                <w:sz w:val="24"/>
              </w:rPr>
            </w:pPr>
            <w:r>
              <w:rPr>
                <w:rFonts w:hint="eastAsia"/>
                <w:sz w:val="24"/>
              </w:rPr>
              <w:t>8</w:t>
            </w:r>
          </w:p>
        </w:tc>
        <w:tc>
          <w:tcPr>
            <w:tcW w:w="2789" w:type="dxa"/>
            <w:vAlign w:val="center"/>
          </w:tcPr>
          <w:p w14:paraId="37FEC875" w14:textId="71DBC666" w:rsidR="0062091D" w:rsidRPr="00B32DE8" w:rsidRDefault="0062091D" w:rsidP="002F75A8">
            <w:pPr>
              <w:jc w:val="center"/>
              <w:rPr>
                <w:sz w:val="24"/>
              </w:rPr>
            </w:pPr>
            <w:r>
              <w:rPr>
                <w:rFonts w:hint="eastAsia"/>
                <w:sz w:val="24"/>
              </w:rPr>
              <w:t>浏览企业所上传的数据和报表</w:t>
            </w:r>
          </w:p>
        </w:tc>
        <w:tc>
          <w:tcPr>
            <w:tcW w:w="2372" w:type="dxa"/>
            <w:vAlign w:val="center"/>
          </w:tcPr>
          <w:p w14:paraId="445D14C2" w14:textId="04FBB2AA" w:rsidR="0062091D" w:rsidRPr="00B32DE8" w:rsidRDefault="0062091D" w:rsidP="002F75A8">
            <w:pPr>
              <w:jc w:val="center"/>
              <w:rPr>
                <w:sz w:val="24"/>
              </w:rPr>
            </w:pPr>
            <w:r>
              <w:rPr>
                <w:rFonts w:hint="eastAsia"/>
                <w:sz w:val="24"/>
              </w:rPr>
              <w:t>查看企业上传的数据和报表</w:t>
            </w:r>
          </w:p>
        </w:tc>
        <w:tc>
          <w:tcPr>
            <w:tcW w:w="843" w:type="dxa"/>
            <w:vAlign w:val="center"/>
          </w:tcPr>
          <w:p w14:paraId="41F231AA" w14:textId="2E0C7A90" w:rsidR="0062091D" w:rsidRPr="00B32DE8" w:rsidRDefault="0062091D" w:rsidP="002B5590">
            <w:pPr>
              <w:ind w:firstLine="420"/>
              <w:jc w:val="center"/>
              <w:rPr>
                <w:sz w:val="24"/>
              </w:rPr>
            </w:pPr>
            <w:r>
              <w:rPr>
                <w:rFonts w:hint="eastAsia"/>
                <w:sz w:val="24"/>
              </w:rPr>
              <w:t>3</w:t>
            </w:r>
          </w:p>
        </w:tc>
      </w:tr>
      <w:tr w:rsidR="0062091D" w:rsidRPr="00B32DE8" w14:paraId="314612F0" w14:textId="77777777" w:rsidTr="00102E13">
        <w:trPr>
          <w:jc w:val="center"/>
        </w:trPr>
        <w:tc>
          <w:tcPr>
            <w:tcW w:w="1322" w:type="dxa"/>
            <w:vMerge/>
            <w:vAlign w:val="center"/>
          </w:tcPr>
          <w:p w14:paraId="4D0ABB81" w14:textId="77777777" w:rsidR="0062091D" w:rsidRPr="00B32DE8" w:rsidRDefault="0062091D" w:rsidP="0062091D">
            <w:pPr>
              <w:ind w:firstLine="420"/>
              <w:rPr>
                <w:sz w:val="24"/>
              </w:rPr>
            </w:pPr>
          </w:p>
        </w:tc>
        <w:tc>
          <w:tcPr>
            <w:tcW w:w="1196" w:type="dxa"/>
          </w:tcPr>
          <w:p w14:paraId="4A606616" w14:textId="31037092" w:rsidR="0062091D" w:rsidRPr="00B32DE8" w:rsidRDefault="009019A9" w:rsidP="002B5590">
            <w:pPr>
              <w:ind w:firstLine="420"/>
              <w:rPr>
                <w:sz w:val="24"/>
              </w:rPr>
            </w:pPr>
            <w:r>
              <w:rPr>
                <w:rFonts w:hint="eastAsia"/>
                <w:sz w:val="24"/>
              </w:rPr>
              <w:t>8</w:t>
            </w:r>
          </w:p>
        </w:tc>
        <w:tc>
          <w:tcPr>
            <w:tcW w:w="2789" w:type="dxa"/>
            <w:vAlign w:val="center"/>
          </w:tcPr>
          <w:p w14:paraId="2FC818D5" w14:textId="757BD8B6" w:rsidR="0062091D" w:rsidRPr="00B32DE8" w:rsidRDefault="0062091D" w:rsidP="002F75A8">
            <w:pPr>
              <w:jc w:val="center"/>
              <w:rPr>
                <w:sz w:val="24"/>
              </w:rPr>
            </w:pPr>
            <w:r>
              <w:rPr>
                <w:rFonts w:hint="eastAsia"/>
                <w:sz w:val="24"/>
              </w:rPr>
              <w:t>防止企业所提交的数据存在类型错误，或者数据无效错误</w:t>
            </w:r>
          </w:p>
        </w:tc>
        <w:tc>
          <w:tcPr>
            <w:tcW w:w="2372" w:type="dxa"/>
            <w:vAlign w:val="center"/>
          </w:tcPr>
          <w:p w14:paraId="2A6D7C78" w14:textId="440A6D32" w:rsidR="0062091D" w:rsidRPr="00B32DE8" w:rsidRDefault="0062091D" w:rsidP="002F75A8">
            <w:pPr>
              <w:jc w:val="center"/>
              <w:rPr>
                <w:sz w:val="24"/>
              </w:rPr>
            </w:pPr>
            <w:r>
              <w:rPr>
                <w:rFonts w:hint="eastAsia"/>
                <w:sz w:val="24"/>
              </w:rPr>
              <w:t>由系统对企业上传的数据进行数据类型审核和越界审核</w:t>
            </w:r>
          </w:p>
        </w:tc>
        <w:tc>
          <w:tcPr>
            <w:tcW w:w="843" w:type="dxa"/>
            <w:vAlign w:val="center"/>
          </w:tcPr>
          <w:p w14:paraId="454CE04F" w14:textId="659742A6" w:rsidR="0062091D" w:rsidRPr="00B32DE8" w:rsidRDefault="0062091D" w:rsidP="002B5590">
            <w:pPr>
              <w:ind w:firstLine="420"/>
              <w:jc w:val="center"/>
              <w:rPr>
                <w:sz w:val="24"/>
              </w:rPr>
            </w:pPr>
            <w:r>
              <w:rPr>
                <w:rFonts w:hint="eastAsia"/>
                <w:sz w:val="24"/>
              </w:rPr>
              <w:t>5</w:t>
            </w:r>
          </w:p>
        </w:tc>
      </w:tr>
      <w:tr w:rsidR="0062091D" w:rsidRPr="00B32DE8" w14:paraId="43F2F9C5" w14:textId="77777777" w:rsidTr="00102E13">
        <w:trPr>
          <w:jc w:val="center"/>
        </w:trPr>
        <w:tc>
          <w:tcPr>
            <w:tcW w:w="1322" w:type="dxa"/>
            <w:vMerge/>
            <w:vAlign w:val="center"/>
          </w:tcPr>
          <w:p w14:paraId="68514BAA" w14:textId="77777777" w:rsidR="0062091D" w:rsidRPr="00B32DE8" w:rsidRDefault="0062091D" w:rsidP="0062091D">
            <w:pPr>
              <w:ind w:firstLine="420"/>
              <w:rPr>
                <w:sz w:val="24"/>
              </w:rPr>
            </w:pPr>
          </w:p>
        </w:tc>
        <w:tc>
          <w:tcPr>
            <w:tcW w:w="1196" w:type="dxa"/>
          </w:tcPr>
          <w:p w14:paraId="00DF600C" w14:textId="6C0269D4" w:rsidR="0062091D" w:rsidRPr="00B32DE8" w:rsidRDefault="009019A9" w:rsidP="002B5590">
            <w:pPr>
              <w:ind w:firstLine="420"/>
              <w:rPr>
                <w:sz w:val="24"/>
              </w:rPr>
            </w:pPr>
            <w:r>
              <w:rPr>
                <w:rFonts w:hint="eastAsia"/>
                <w:sz w:val="24"/>
              </w:rPr>
              <w:t>8</w:t>
            </w:r>
          </w:p>
        </w:tc>
        <w:tc>
          <w:tcPr>
            <w:tcW w:w="2789" w:type="dxa"/>
            <w:vAlign w:val="center"/>
          </w:tcPr>
          <w:p w14:paraId="11D0A7BB" w14:textId="4240FA30" w:rsidR="0062091D" w:rsidRPr="00B32DE8" w:rsidRDefault="0062091D" w:rsidP="002F75A8">
            <w:pPr>
              <w:jc w:val="center"/>
              <w:rPr>
                <w:sz w:val="24"/>
              </w:rPr>
            </w:pPr>
            <w:r>
              <w:rPr>
                <w:rFonts w:hint="eastAsia"/>
                <w:sz w:val="24"/>
              </w:rPr>
              <w:t>退回企业所上传的数据，</w:t>
            </w:r>
            <w:r>
              <w:rPr>
                <w:rFonts w:hint="eastAsia"/>
                <w:sz w:val="24"/>
              </w:rPr>
              <w:lastRenderedPageBreak/>
              <w:t>并告知企业被退回的原因</w:t>
            </w:r>
          </w:p>
        </w:tc>
        <w:tc>
          <w:tcPr>
            <w:tcW w:w="2372" w:type="dxa"/>
            <w:vAlign w:val="center"/>
          </w:tcPr>
          <w:p w14:paraId="0CBF64CA" w14:textId="6C9DD539" w:rsidR="0062091D" w:rsidRPr="00B32DE8" w:rsidRDefault="0062091D" w:rsidP="002F75A8">
            <w:pPr>
              <w:jc w:val="center"/>
              <w:rPr>
                <w:sz w:val="24"/>
              </w:rPr>
            </w:pPr>
            <w:r>
              <w:rPr>
                <w:rFonts w:hint="eastAsia"/>
                <w:sz w:val="24"/>
              </w:rPr>
              <w:lastRenderedPageBreak/>
              <w:t>退回企业所上传的</w:t>
            </w:r>
            <w:r>
              <w:rPr>
                <w:rFonts w:hint="eastAsia"/>
                <w:sz w:val="24"/>
              </w:rPr>
              <w:lastRenderedPageBreak/>
              <w:t>数据和报表，并返回备注，内容为退回报表的原因和指导意见</w:t>
            </w:r>
          </w:p>
        </w:tc>
        <w:tc>
          <w:tcPr>
            <w:tcW w:w="843" w:type="dxa"/>
            <w:vAlign w:val="center"/>
          </w:tcPr>
          <w:p w14:paraId="258A412C" w14:textId="5D10E260" w:rsidR="0062091D" w:rsidRPr="00B32DE8" w:rsidRDefault="0062091D" w:rsidP="002B5590">
            <w:pPr>
              <w:ind w:firstLine="420"/>
              <w:jc w:val="center"/>
              <w:rPr>
                <w:sz w:val="24"/>
              </w:rPr>
            </w:pPr>
            <w:r>
              <w:rPr>
                <w:rFonts w:hint="eastAsia"/>
                <w:sz w:val="24"/>
              </w:rPr>
              <w:lastRenderedPageBreak/>
              <w:t>4</w:t>
            </w:r>
          </w:p>
        </w:tc>
      </w:tr>
      <w:tr w:rsidR="0062091D" w:rsidRPr="00B32DE8" w14:paraId="726E31A2" w14:textId="77777777" w:rsidTr="00102E13">
        <w:trPr>
          <w:jc w:val="center"/>
        </w:trPr>
        <w:tc>
          <w:tcPr>
            <w:tcW w:w="1322" w:type="dxa"/>
            <w:vMerge/>
            <w:vAlign w:val="center"/>
          </w:tcPr>
          <w:p w14:paraId="5B64CAAA" w14:textId="77777777" w:rsidR="0062091D" w:rsidRPr="00B32DE8" w:rsidRDefault="0062091D" w:rsidP="0062091D">
            <w:pPr>
              <w:ind w:firstLine="420"/>
              <w:rPr>
                <w:sz w:val="24"/>
              </w:rPr>
            </w:pPr>
          </w:p>
        </w:tc>
        <w:tc>
          <w:tcPr>
            <w:tcW w:w="1196" w:type="dxa"/>
          </w:tcPr>
          <w:p w14:paraId="4D993CEB" w14:textId="33A2CD39" w:rsidR="0062091D" w:rsidRPr="00B32DE8" w:rsidRDefault="009019A9" w:rsidP="002B5590">
            <w:pPr>
              <w:ind w:firstLine="420"/>
              <w:rPr>
                <w:sz w:val="24"/>
              </w:rPr>
            </w:pPr>
            <w:r>
              <w:rPr>
                <w:rFonts w:hint="eastAsia"/>
                <w:sz w:val="24"/>
              </w:rPr>
              <w:t>8</w:t>
            </w:r>
          </w:p>
        </w:tc>
        <w:tc>
          <w:tcPr>
            <w:tcW w:w="2789" w:type="dxa"/>
            <w:vAlign w:val="center"/>
          </w:tcPr>
          <w:p w14:paraId="44BFBC44" w14:textId="25E83DF7" w:rsidR="0062091D" w:rsidRPr="00B32DE8" w:rsidRDefault="0062091D" w:rsidP="002F75A8">
            <w:pPr>
              <w:jc w:val="center"/>
              <w:rPr>
                <w:sz w:val="24"/>
              </w:rPr>
            </w:pPr>
            <w:r>
              <w:rPr>
                <w:rFonts w:hint="eastAsia"/>
                <w:sz w:val="24"/>
              </w:rPr>
              <w:t>审核一份数据，审核完毕后，可以上传该数据</w:t>
            </w:r>
          </w:p>
        </w:tc>
        <w:tc>
          <w:tcPr>
            <w:tcW w:w="2372" w:type="dxa"/>
            <w:vAlign w:val="center"/>
          </w:tcPr>
          <w:p w14:paraId="0AA654BF" w14:textId="1B838257" w:rsidR="0062091D" w:rsidRPr="00B32DE8" w:rsidRDefault="0062091D" w:rsidP="002F75A8">
            <w:pPr>
              <w:jc w:val="center"/>
              <w:rPr>
                <w:sz w:val="24"/>
              </w:rPr>
            </w:pPr>
            <w:r>
              <w:rPr>
                <w:rFonts w:hint="eastAsia"/>
                <w:sz w:val="24"/>
              </w:rPr>
              <w:t>在系统通过数据审核之后，有管理员审核数据是否存在其他问题，若无问题，则该数据通过总审核</w:t>
            </w:r>
          </w:p>
        </w:tc>
        <w:tc>
          <w:tcPr>
            <w:tcW w:w="843" w:type="dxa"/>
            <w:vAlign w:val="center"/>
          </w:tcPr>
          <w:p w14:paraId="2A0DE746" w14:textId="7439F7BB" w:rsidR="0062091D" w:rsidRPr="00B32DE8" w:rsidRDefault="0062091D" w:rsidP="002B5590">
            <w:pPr>
              <w:ind w:firstLine="420"/>
              <w:jc w:val="center"/>
              <w:rPr>
                <w:sz w:val="24"/>
              </w:rPr>
            </w:pPr>
            <w:r>
              <w:rPr>
                <w:rFonts w:hint="eastAsia"/>
                <w:sz w:val="24"/>
              </w:rPr>
              <w:t>4</w:t>
            </w:r>
          </w:p>
        </w:tc>
      </w:tr>
      <w:tr w:rsidR="0062091D" w:rsidRPr="00B32DE8" w14:paraId="0D51F5A8" w14:textId="77777777" w:rsidTr="00102E13">
        <w:trPr>
          <w:jc w:val="center"/>
        </w:trPr>
        <w:tc>
          <w:tcPr>
            <w:tcW w:w="1322" w:type="dxa"/>
            <w:vMerge/>
            <w:vAlign w:val="center"/>
          </w:tcPr>
          <w:p w14:paraId="0872FF74" w14:textId="77777777" w:rsidR="0062091D" w:rsidRPr="00B32DE8" w:rsidRDefault="0062091D" w:rsidP="0062091D">
            <w:pPr>
              <w:ind w:firstLine="420"/>
              <w:rPr>
                <w:sz w:val="24"/>
              </w:rPr>
            </w:pPr>
          </w:p>
        </w:tc>
        <w:tc>
          <w:tcPr>
            <w:tcW w:w="1196" w:type="dxa"/>
          </w:tcPr>
          <w:p w14:paraId="708F03AF" w14:textId="07A7CA12" w:rsidR="0062091D" w:rsidRPr="00B32DE8" w:rsidRDefault="009019A9" w:rsidP="002B5590">
            <w:pPr>
              <w:ind w:firstLine="420"/>
              <w:rPr>
                <w:sz w:val="24"/>
              </w:rPr>
            </w:pPr>
            <w:r>
              <w:rPr>
                <w:rFonts w:hint="eastAsia"/>
                <w:sz w:val="24"/>
              </w:rPr>
              <w:t>8</w:t>
            </w:r>
          </w:p>
        </w:tc>
        <w:tc>
          <w:tcPr>
            <w:tcW w:w="2789" w:type="dxa"/>
            <w:vAlign w:val="center"/>
          </w:tcPr>
          <w:p w14:paraId="3EBEB253" w14:textId="62DB4E91" w:rsidR="0062091D" w:rsidRPr="00B32DE8" w:rsidRDefault="0062091D" w:rsidP="002F75A8">
            <w:pPr>
              <w:jc w:val="center"/>
              <w:rPr>
                <w:sz w:val="24"/>
              </w:rPr>
            </w:pPr>
            <w:r>
              <w:rPr>
                <w:rFonts w:hint="eastAsia"/>
                <w:sz w:val="24"/>
              </w:rPr>
              <w:t>将一份审核好的数据上传到部级单位</w:t>
            </w:r>
          </w:p>
        </w:tc>
        <w:tc>
          <w:tcPr>
            <w:tcW w:w="2372" w:type="dxa"/>
            <w:vAlign w:val="center"/>
          </w:tcPr>
          <w:p w14:paraId="34CBE1EF" w14:textId="554B6F23" w:rsidR="0062091D" w:rsidRPr="00B32DE8" w:rsidRDefault="0062091D" w:rsidP="002F75A8">
            <w:pPr>
              <w:jc w:val="center"/>
              <w:rPr>
                <w:sz w:val="24"/>
              </w:rPr>
            </w:pPr>
            <w:r>
              <w:rPr>
                <w:rFonts w:hint="eastAsia"/>
                <w:sz w:val="24"/>
              </w:rPr>
              <w:t>在管理员通过总审核之后，可以选择将一份数据上传至部级单位</w:t>
            </w:r>
          </w:p>
        </w:tc>
        <w:tc>
          <w:tcPr>
            <w:tcW w:w="843" w:type="dxa"/>
            <w:vAlign w:val="center"/>
          </w:tcPr>
          <w:p w14:paraId="0CA7681E" w14:textId="1AA5B5EF" w:rsidR="0062091D" w:rsidRPr="00B32DE8" w:rsidRDefault="0062091D" w:rsidP="002B5590">
            <w:pPr>
              <w:ind w:firstLine="420"/>
              <w:jc w:val="center"/>
              <w:rPr>
                <w:sz w:val="24"/>
              </w:rPr>
            </w:pPr>
            <w:r>
              <w:rPr>
                <w:rFonts w:hint="eastAsia"/>
                <w:sz w:val="24"/>
              </w:rPr>
              <w:t>5</w:t>
            </w:r>
          </w:p>
        </w:tc>
      </w:tr>
      <w:tr w:rsidR="0062091D" w:rsidRPr="00B32DE8" w14:paraId="2234C8C7" w14:textId="77777777" w:rsidTr="00102E13">
        <w:trPr>
          <w:jc w:val="center"/>
        </w:trPr>
        <w:tc>
          <w:tcPr>
            <w:tcW w:w="1322" w:type="dxa"/>
            <w:vMerge/>
            <w:vAlign w:val="center"/>
          </w:tcPr>
          <w:p w14:paraId="1C49EEB2" w14:textId="77777777" w:rsidR="0062091D" w:rsidRPr="00B32DE8" w:rsidRDefault="0062091D" w:rsidP="0062091D">
            <w:pPr>
              <w:ind w:firstLine="420"/>
              <w:rPr>
                <w:sz w:val="24"/>
              </w:rPr>
            </w:pPr>
          </w:p>
        </w:tc>
        <w:tc>
          <w:tcPr>
            <w:tcW w:w="1196" w:type="dxa"/>
          </w:tcPr>
          <w:p w14:paraId="78D1A88B" w14:textId="4AFFB728" w:rsidR="0062091D" w:rsidRPr="00B32DE8" w:rsidRDefault="009019A9" w:rsidP="002B5590">
            <w:pPr>
              <w:ind w:firstLine="420"/>
              <w:rPr>
                <w:sz w:val="24"/>
              </w:rPr>
            </w:pPr>
            <w:r>
              <w:rPr>
                <w:rFonts w:hint="eastAsia"/>
                <w:sz w:val="24"/>
              </w:rPr>
              <w:t>8</w:t>
            </w:r>
          </w:p>
        </w:tc>
        <w:tc>
          <w:tcPr>
            <w:tcW w:w="2789" w:type="dxa"/>
            <w:vAlign w:val="center"/>
          </w:tcPr>
          <w:p w14:paraId="5B56F323" w14:textId="7D5CE905" w:rsidR="0062091D" w:rsidRPr="00B32DE8" w:rsidRDefault="0062091D" w:rsidP="002F75A8">
            <w:pPr>
              <w:jc w:val="center"/>
              <w:rPr>
                <w:sz w:val="24"/>
              </w:rPr>
            </w:pPr>
            <w:r>
              <w:rPr>
                <w:rFonts w:hint="eastAsia"/>
                <w:sz w:val="24"/>
              </w:rPr>
              <w:t>可以查看企业提交数据的历史数据</w:t>
            </w:r>
          </w:p>
        </w:tc>
        <w:tc>
          <w:tcPr>
            <w:tcW w:w="2372" w:type="dxa"/>
            <w:vAlign w:val="center"/>
          </w:tcPr>
          <w:p w14:paraId="31BA62B4" w14:textId="566783DB" w:rsidR="0062091D" w:rsidRPr="00B32DE8" w:rsidRDefault="0062091D" w:rsidP="002F75A8">
            <w:pPr>
              <w:jc w:val="center"/>
              <w:rPr>
                <w:sz w:val="24"/>
              </w:rPr>
            </w:pPr>
            <w:r>
              <w:rPr>
                <w:rFonts w:hint="eastAsia"/>
                <w:sz w:val="24"/>
              </w:rPr>
              <w:t>在管理员通过总审核之后，一份数据会自动进入到数据库中，包括来自的企业，类型，日期等等，并包含其状态，是否可上交等。</w:t>
            </w:r>
          </w:p>
        </w:tc>
        <w:tc>
          <w:tcPr>
            <w:tcW w:w="843" w:type="dxa"/>
            <w:vAlign w:val="center"/>
          </w:tcPr>
          <w:p w14:paraId="566956D3" w14:textId="437C446E" w:rsidR="0062091D" w:rsidRPr="00B32DE8" w:rsidRDefault="0062091D" w:rsidP="002B5590">
            <w:pPr>
              <w:ind w:firstLine="420"/>
              <w:jc w:val="center"/>
              <w:rPr>
                <w:sz w:val="24"/>
              </w:rPr>
            </w:pPr>
            <w:r>
              <w:rPr>
                <w:rFonts w:hint="eastAsia"/>
                <w:sz w:val="24"/>
              </w:rPr>
              <w:t>4</w:t>
            </w:r>
          </w:p>
        </w:tc>
      </w:tr>
      <w:tr w:rsidR="00E268DA" w:rsidRPr="00B32DE8" w14:paraId="474934D3" w14:textId="77777777" w:rsidTr="00102E13">
        <w:trPr>
          <w:jc w:val="center"/>
        </w:trPr>
        <w:tc>
          <w:tcPr>
            <w:tcW w:w="1322" w:type="dxa"/>
            <w:vMerge/>
            <w:vAlign w:val="center"/>
          </w:tcPr>
          <w:p w14:paraId="5E0731E3" w14:textId="77777777" w:rsidR="00E268DA" w:rsidRPr="00B32DE8" w:rsidRDefault="00E268DA" w:rsidP="00E268DA">
            <w:pPr>
              <w:ind w:firstLine="420"/>
              <w:rPr>
                <w:sz w:val="24"/>
              </w:rPr>
            </w:pPr>
          </w:p>
        </w:tc>
        <w:tc>
          <w:tcPr>
            <w:tcW w:w="1196" w:type="dxa"/>
          </w:tcPr>
          <w:p w14:paraId="784F7F0D" w14:textId="239B20C1" w:rsidR="00E268DA" w:rsidRPr="00B32DE8" w:rsidRDefault="00E268DA" w:rsidP="002B5590">
            <w:pPr>
              <w:ind w:firstLine="420"/>
              <w:rPr>
                <w:sz w:val="24"/>
              </w:rPr>
            </w:pPr>
            <w:r>
              <w:rPr>
                <w:rFonts w:hint="eastAsia"/>
                <w:sz w:val="24"/>
              </w:rPr>
              <w:t>9</w:t>
            </w:r>
          </w:p>
        </w:tc>
        <w:tc>
          <w:tcPr>
            <w:tcW w:w="2789" w:type="dxa"/>
            <w:vAlign w:val="center"/>
          </w:tcPr>
          <w:p w14:paraId="5511C920" w14:textId="7C2A6CE9"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265DAD8A" w14:textId="7C8FB6D0" w:rsidR="00E268DA" w:rsidRPr="00B32DE8" w:rsidRDefault="00E268DA" w:rsidP="002F75A8">
            <w:pPr>
              <w:jc w:val="center"/>
              <w:rPr>
                <w:sz w:val="24"/>
              </w:rPr>
            </w:pPr>
            <w:r w:rsidRPr="00B32DE8">
              <w:rPr>
                <w:rFonts w:hint="eastAsia"/>
                <w:sz w:val="24"/>
              </w:rPr>
              <w:t>修改上报数据</w:t>
            </w:r>
          </w:p>
        </w:tc>
        <w:tc>
          <w:tcPr>
            <w:tcW w:w="843" w:type="dxa"/>
            <w:vAlign w:val="center"/>
          </w:tcPr>
          <w:p w14:paraId="72D74399" w14:textId="37F9F665" w:rsidR="00E268DA" w:rsidRPr="00B32DE8" w:rsidRDefault="00E268DA" w:rsidP="002B5590">
            <w:pPr>
              <w:ind w:firstLine="420"/>
              <w:jc w:val="center"/>
              <w:rPr>
                <w:sz w:val="24"/>
              </w:rPr>
            </w:pPr>
            <w:r w:rsidRPr="00B32DE8">
              <w:rPr>
                <w:rFonts w:hint="eastAsia"/>
                <w:sz w:val="24"/>
              </w:rPr>
              <w:t>4</w:t>
            </w:r>
          </w:p>
        </w:tc>
      </w:tr>
      <w:tr w:rsidR="00E268DA" w:rsidRPr="00B32DE8" w14:paraId="447E42C1" w14:textId="77777777" w:rsidTr="00102E13">
        <w:trPr>
          <w:jc w:val="center"/>
        </w:trPr>
        <w:tc>
          <w:tcPr>
            <w:tcW w:w="1322" w:type="dxa"/>
            <w:vMerge/>
            <w:vAlign w:val="center"/>
          </w:tcPr>
          <w:p w14:paraId="5E7C6063" w14:textId="77777777" w:rsidR="00E268DA" w:rsidRPr="00B32DE8" w:rsidRDefault="00E268DA" w:rsidP="00E268DA">
            <w:pPr>
              <w:ind w:firstLine="420"/>
              <w:rPr>
                <w:sz w:val="24"/>
              </w:rPr>
            </w:pPr>
          </w:p>
        </w:tc>
        <w:tc>
          <w:tcPr>
            <w:tcW w:w="1196" w:type="dxa"/>
          </w:tcPr>
          <w:p w14:paraId="0F369CBE" w14:textId="06B092C5" w:rsidR="00E268DA" w:rsidRPr="00B32DE8" w:rsidRDefault="00E268DA" w:rsidP="002B5590">
            <w:pPr>
              <w:ind w:firstLine="420"/>
              <w:rPr>
                <w:sz w:val="24"/>
              </w:rPr>
            </w:pPr>
            <w:r>
              <w:rPr>
                <w:rFonts w:hint="eastAsia"/>
                <w:sz w:val="24"/>
              </w:rPr>
              <w:t>1</w:t>
            </w:r>
            <w:r>
              <w:rPr>
                <w:sz w:val="24"/>
              </w:rPr>
              <w:t>0</w:t>
            </w:r>
          </w:p>
        </w:tc>
        <w:tc>
          <w:tcPr>
            <w:tcW w:w="2789" w:type="dxa"/>
            <w:vAlign w:val="center"/>
          </w:tcPr>
          <w:p w14:paraId="648A98B8" w14:textId="224953F4"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3411B41E" w14:textId="48DF38F0" w:rsidR="00E268DA" w:rsidRPr="00B32DE8" w:rsidRDefault="00E268DA" w:rsidP="002F75A8">
            <w:pPr>
              <w:jc w:val="center"/>
              <w:rPr>
                <w:sz w:val="24"/>
              </w:rPr>
            </w:pPr>
            <w:r w:rsidRPr="00B32DE8">
              <w:rPr>
                <w:rFonts w:hint="eastAsia"/>
                <w:sz w:val="24"/>
              </w:rPr>
              <w:t>删除历史数据</w:t>
            </w:r>
          </w:p>
        </w:tc>
        <w:tc>
          <w:tcPr>
            <w:tcW w:w="843" w:type="dxa"/>
            <w:vAlign w:val="center"/>
          </w:tcPr>
          <w:p w14:paraId="2637C49B" w14:textId="0784768B" w:rsidR="00E268DA" w:rsidRPr="00B32DE8" w:rsidRDefault="00E268DA" w:rsidP="002B5590">
            <w:pPr>
              <w:ind w:firstLine="420"/>
              <w:jc w:val="center"/>
              <w:rPr>
                <w:sz w:val="24"/>
              </w:rPr>
            </w:pPr>
            <w:r w:rsidRPr="00B32DE8">
              <w:rPr>
                <w:rFonts w:hint="eastAsia"/>
                <w:sz w:val="24"/>
              </w:rPr>
              <w:t>4</w:t>
            </w:r>
          </w:p>
        </w:tc>
      </w:tr>
      <w:tr w:rsidR="00E268DA" w:rsidRPr="00B32DE8" w14:paraId="5651D6EB" w14:textId="77777777" w:rsidTr="00102E13">
        <w:trPr>
          <w:jc w:val="center"/>
        </w:trPr>
        <w:tc>
          <w:tcPr>
            <w:tcW w:w="1322" w:type="dxa"/>
            <w:vMerge/>
            <w:vAlign w:val="center"/>
          </w:tcPr>
          <w:p w14:paraId="3AD3B4CA" w14:textId="77777777" w:rsidR="00E268DA" w:rsidRPr="00B32DE8" w:rsidRDefault="00E268DA" w:rsidP="00E268DA">
            <w:pPr>
              <w:ind w:firstLine="420"/>
              <w:rPr>
                <w:sz w:val="24"/>
              </w:rPr>
            </w:pPr>
          </w:p>
        </w:tc>
        <w:tc>
          <w:tcPr>
            <w:tcW w:w="1196" w:type="dxa"/>
          </w:tcPr>
          <w:p w14:paraId="3DBA8BE3" w14:textId="4A266923" w:rsidR="00E268DA" w:rsidRPr="00B32DE8" w:rsidRDefault="00E268DA" w:rsidP="002B5590">
            <w:pPr>
              <w:ind w:firstLine="420"/>
              <w:rPr>
                <w:sz w:val="24"/>
              </w:rPr>
            </w:pPr>
            <w:r>
              <w:rPr>
                <w:rFonts w:hint="eastAsia"/>
                <w:sz w:val="24"/>
              </w:rPr>
              <w:t>1</w:t>
            </w:r>
            <w:r>
              <w:rPr>
                <w:sz w:val="24"/>
              </w:rPr>
              <w:t>1</w:t>
            </w:r>
          </w:p>
        </w:tc>
        <w:tc>
          <w:tcPr>
            <w:tcW w:w="2789" w:type="dxa"/>
            <w:vAlign w:val="center"/>
          </w:tcPr>
          <w:p w14:paraId="66CB7894" w14:textId="2F2F349C" w:rsidR="00E268DA" w:rsidRPr="00B32DE8" w:rsidRDefault="00E268DA" w:rsidP="002F75A8">
            <w:pPr>
              <w:jc w:val="center"/>
              <w:rPr>
                <w:sz w:val="24"/>
              </w:rPr>
            </w:pPr>
            <w:r w:rsidRPr="00B32DE8">
              <w:rPr>
                <w:rFonts w:hint="eastAsia"/>
                <w:sz w:val="24"/>
              </w:rPr>
              <w:t>更好地对数据进行管理</w:t>
            </w:r>
          </w:p>
        </w:tc>
        <w:tc>
          <w:tcPr>
            <w:tcW w:w="2372" w:type="dxa"/>
            <w:vAlign w:val="center"/>
          </w:tcPr>
          <w:p w14:paraId="26DDC5BF" w14:textId="07487110" w:rsidR="00E268DA" w:rsidRPr="00B32DE8" w:rsidRDefault="00E268DA" w:rsidP="002F75A8">
            <w:pPr>
              <w:jc w:val="center"/>
              <w:rPr>
                <w:sz w:val="24"/>
              </w:rPr>
            </w:pPr>
            <w:r w:rsidRPr="00B32DE8">
              <w:rPr>
                <w:rFonts w:hint="eastAsia"/>
                <w:sz w:val="24"/>
              </w:rPr>
              <w:t>退回上报数据</w:t>
            </w:r>
          </w:p>
        </w:tc>
        <w:tc>
          <w:tcPr>
            <w:tcW w:w="843" w:type="dxa"/>
            <w:vAlign w:val="center"/>
          </w:tcPr>
          <w:p w14:paraId="24F7ED28" w14:textId="2E2D86DA" w:rsidR="00E268DA" w:rsidRPr="00B32DE8" w:rsidRDefault="00E268DA" w:rsidP="002B5590">
            <w:pPr>
              <w:ind w:firstLine="420"/>
              <w:jc w:val="center"/>
              <w:rPr>
                <w:sz w:val="24"/>
              </w:rPr>
            </w:pPr>
            <w:r w:rsidRPr="00B32DE8">
              <w:rPr>
                <w:rFonts w:hint="eastAsia"/>
                <w:sz w:val="24"/>
              </w:rPr>
              <w:t>4</w:t>
            </w:r>
          </w:p>
        </w:tc>
      </w:tr>
      <w:tr w:rsidR="00844A96" w:rsidRPr="00B32DE8" w14:paraId="4D0CCBDA" w14:textId="77777777" w:rsidTr="00102E13">
        <w:trPr>
          <w:jc w:val="center"/>
        </w:trPr>
        <w:tc>
          <w:tcPr>
            <w:tcW w:w="1322" w:type="dxa"/>
            <w:vMerge/>
            <w:vAlign w:val="center"/>
          </w:tcPr>
          <w:p w14:paraId="1CAEE8D7" w14:textId="77777777" w:rsidR="00844A96" w:rsidRPr="00B32DE8" w:rsidRDefault="00844A96" w:rsidP="00844A96">
            <w:pPr>
              <w:ind w:firstLine="420"/>
              <w:rPr>
                <w:sz w:val="24"/>
              </w:rPr>
            </w:pPr>
          </w:p>
        </w:tc>
        <w:tc>
          <w:tcPr>
            <w:tcW w:w="1196" w:type="dxa"/>
          </w:tcPr>
          <w:p w14:paraId="53EA395D" w14:textId="284973C6" w:rsidR="00844A96" w:rsidRPr="00B32DE8" w:rsidRDefault="00844A96" w:rsidP="002B5590">
            <w:pPr>
              <w:ind w:firstLine="420"/>
              <w:rPr>
                <w:sz w:val="24"/>
              </w:rPr>
            </w:pPr>
            <w:r>
              <w:rPr>
                <w:rFonts w:hint="eastAsia"/>
                <w:sz w:val="24"/>
              </w:rPr>
              <w:t>1</w:t>
            </w:r>
            <w:r>
              <w:rPr>
                <w:sz w:val="24"/>
              </w:rPr>
              <w:t>2</w:t>
            </w:r>
          </w:p>
        </w:tc>
        <w:tc>
          <w:tcPr>
            <w:tcW w:w="2789" w:type="dxa"/>
            <w:vAlign w:val="center"/>
          </w:tcPr>
          <w:p w14:paraId="7D27300E" w14:textId="2E36717A" w:rsidR="00844A96" w:rsidRPr="00B32DE8" w:rsidRDefault="00844A96" w:rsidP="002F75A8">
            <w:pPr>
              <w:jc w:val="center"/>
              <w:rPr>
                <w:sz w:val="24"/>
              </w:rPr>
            </w:pPr>
            <w:r w:rsidRPr="00320599">
              <w:rPr>
                <w:rFonts w:hint="eastAsia"/>
                <w:sz w:val="24"/>
              </w:rPr>
              <w:t>查看企业的汇总数据</w:t>
            </w:r>
          </w:p>
        </w:tc>
        <w:tc>
          <w:tcPr>
            <w:tcW w:w="2372" w:type="dxa"/>
            <w:vAlign w:val="center"/>
          </w:tcPr>
          <w:p w14:paraId="636B92E1" w14:textId="79AC0E6A" w:rsidR="00844A96" w:rsidRPr="00B32DE8" w:rsidRDefault="00844A96" w:rsidP="002F75A8">
            <w:pPr>
              <w:jc w:val="center"/>
              <w:rPr>
                <w:sz w:val="24"/>
              </w:rPr>
            </w:pPr>
            <w:r w:rsidRPr="00320599">
              <w:rPr>
                <w:rFonts w:hint="eastAsia"/>
                <w:sz w:val="24"/>
              </w:rPr>
              <w:t>根据不同的调查期显示出企业的汇总数据</w:t>
            </w:r>
          </w:p>
        </w:tc>
        <w:tc>
          <w:tcPr>
            <w:tcW w:w="843" w:type="dxa"/>
            <w:vAlign w:val="center"/>
          </w:tcPr>
          <w:p w14:paraId="30EE9D14" w14:textId="58B1E215" w:rsidR="00844A96" w:rsidRPr="00B32DE8" w:rsidRDefault="00844A96" w:rsidP="002B5590">
            <w:pPr>
              <w:ind w:firstLine="420"/>
              <w:jc w:val="center"/>
              <w:rPr>
                <w:sz w:val="24"/>
              </w:rPr>
            </w:pPr>
            <w:r>
              <w:rPr>
                <w:sz w:val="24"/>
              </w:rPr>
              <w:t>1</w:t>
            </w:r>
          </w:p>
        </w:tc>
      </w:tr>
      <w:tr w:rsidR="00047BFB" w:rsidRPr="00B32DE8" w14:paraId="60B558AE" w14:textId="77777777" w:rsidTr="00F4515B">
        <w:trPr>
          <w:jc w:val="center"/>
        </w:trPr>
        <w:tc>
          <w:tcPr>
            <w:tcW w:w="1322" w:type="dxa"/>
            <w:vAlign w:val="center"/>
          </w:tcPr>
          <w:p w14:paraId="2701321D" w14:textId="77777777" w:rsidR="00047BFB" w:rsidRPr="00B32DE8" w:rsidRDefault="00047BFB" w:rsidP="00047BFB">
            <w:pPr>
              <w:ind w:firstLine="420"/>
              <w:rPr>
                <w:sz w:val="24"/>
              </w:rPr>
            </w:pPr>
          </w:p>
        </w:tc>
        <w:tc>
          <w:tcPr>
            <w:tcW w:w="1196" w:type="dxa"/>
          </w:tcPr>
          <w:p w14:paraId="73EC4D76" w14:textId="3FE2EABF" w:rsidR="00047BFB" w:rsidRPr="00B32DE8" w:rsidRDefault="00047BFB" w:rsidP="002B5590">
            <w:pPr>
              <w:ind w:firstLine="420"/>
              <w:rPr>
                <w:sz w:val="24"/>
              </w:rPr>
            </w:pPr>
            <w:r>
              <w:rPr>
                <w:rFonts w:hint="eastAsia"/>
                <w:sz w:val="24"/>
              </w:rPr>
              <w:t>1</w:t>
            </w:r>
            <w:r>
              <w:rPr>
                <w:sz w:val="24"/>
              </w:rPr>
              <w:t>3</w:t>
            </w:r>
          </w:p>
        </w:tc>
        <w:tc>
          <w:tcPr>
            <w:tcW w:w="2789" w:type="dxa"/>
            <w:shd w:val="clear" w:color="auto" w:fill="auto"/>
            <w:vAlign w:val="center"/>
          </w:tcPr>
          <w:p w14:paraId="4B649A48" w14:textId="5901907A" w:rsidR="00047BFB" w:rsidRPr="00B32DE8" w:rsidRDefault="00047BFB" w:rsidP="002F75A8">
            <w:pPr>
              <w:jc w:val="center"/>
              <w:rPr>
                <w:sz w:val="24"/>
              </w:rPr>
            </w:pPr>
            <w:r>
              <w:rPr>
                <w:rFonts w:ascii="宋体" w:hAnsi="宋体" w:hint="eastAsia"/>
                <w:sz w:val="24"/>
              </w:rPr>
              <w:t>按相应的查询条件进行查询</w:t>
            </w:r>
          </w:p>
        </w:tc>
        <w:tc>
          <w:tcPr>
            <w:tcW w:w="2372" w:type="dxa"/>
            <w:shd w:val="clear" w:color="auto" w:fill="auto"/>
            <w:vAlign w:val="center"/>
          </w:tcPr>
          <w:p w14:paraId="6D7FA414" w14:textId="2C108B7D" w:rsidR="00047BFB" w:rsidRPr="00B32DE8" w:rsidRDefault="00047BFB" w:rsidP="002F75A8">
            <w:pPr>
              <w:jc w:val="center"/>
              <w:rPr>
                <w:sz w:val="24"/>
              </w:rPr>
            </w:pPr>
            <w:r>
              <w:rPr>
                <w:rFonts w:hint="eastAsia"/>
                <w:sz w:val="24"/>
              </w:rPr>
              <w:t>查询信息</w:t>
            </w:r>
          </w:p>
        </w:tc>
        <w:tc>
          <w:tcPr>
            <w:tcW w:w="843" w:type="dxa"/>
            <w:shd w:val="clear" w:color="auto" w:fill="auto"/>
            <w:vAlign w:val="center"/>
          </w:tcPr>
          <w:p w14:paraId="54C690FF" w14:textId="11C3F4DB" w:rsidR="00047BFB" w:rsidRPr="00B32DE8" w:rsidRDefault="00047BFB" w:rsidP="002B5590">
            <w:pPr>
              <w:ind w:firstLine="420"/>
              <w:jc w:val="center"/>
              <w:rPr>
                <w:sz w:val="24"/>
              </w:rPr>
            </w:pPr>
            <w:r>
              <w:rPr>
                <w:rFonts w:hint="eastAsia"/>
                <w:sz w:val="24"/>
              </w:rPr>
              <w:t>5</w:t>
            </w:r>
          </w:p>
        </w:tc>
      </w:tr>
      <w:tr w:rsidR="00047BFB" w:rsidRPr="00B32DE8" w14:paraId="10A429FE" w14:textId="77777777" w:rsidTr="00F4515B">
        <w:trPr>
          <w:jc w:val="center"/>
        </w:trPr>
        <w:tc>
          <w:tcPr>
            <w:tcW w:w="1322" w:type="dxa"/>
            <w:vAlign w:val="center"/>
          </w:tcPr>
          <w:p w14:paraId="52E08418" w14:textId="77777777" w:rsidR="00047BFB" w:rsidRPr="00B32DE8" w:rsidRDefault="00047BFB" w:rsidP="00047BFB">
            <w:pPr>
              <w:ind w:firstLine="420"/>
              <w:rPr>
                <w:sz w:val="24"/>
              </w:rPr>
            </w:pPr>
          </w:p>
        </w:tc>
        <w:tc>
          <w:tcPr>
            <w:tcW w:w="1196" w:type="dxa"/>
          </w:tcPr>
          <w:p w14:paraId="0A387D6A" w14:textId="64FD0947" w:rsidR="00047BFB" w:rsidRPr="00B32DE8" w:rsidRDefault="00047BFB" w:rsidP="002B5590">
            <w:pPr>
              <w:ind w:firstLine="420"/>
              <w:rPr>
                <w:sz w:val="24"/>
              </w:rPr>
            </w:pPr>
            <w:r>
              <w:rPr>
                <w:rFonts w:hint="eastAsia"/>
                <w:sz w:val="24"/>
              </w:rPr>
              <w:t>1</w:t>
            </w:r>
            <w:r>
              <w:rPr>
                <w:sz w:val="24"/>
              </w:rPr>
              <w:t>4</w:t>
            </w:r>
          </w:p>
        </w:tc>
        <w:tc>
          <w:tcPr>
            <w:tcW w:w="2789" w:type="dxa"/>
            <w:shd w:val="clear" w:color="auto" w:fill="auto"/>
            <w:vAlign w:val="center"/>
          </w:tcPr>
          <w:p w14:paraId="3430062D" w14:textId="2595431C" w:rsidR="00047BFB" w:rsidRPr="00B32DE8" w:rsidRDefault="00047BFB" w:rsidP="002F75A8">
            <w:pPr>
              <w:jc w:val="center"/>
              <w:rPr>
                <w:sz w:val="24"/>
              </w:rPr>
            </w:pPr>
            <w:r>
              <w:rPr>
                <w:rFonts w:ascii="宋体" w:hAnsi="宋体" w:hint="eastAsia"/>
                <w:sz w:val="24"/>
              </w:rPr>
              <w:t>导出查询后数据为excel表</w:t>
            </w:r>
          </w:p>
        </w:tc>
        <w:tc>
          <w:tcPr>
            <w:tcW w:w="2372" w:type="dxa"/>
            <w:shd w:val="clear" w:color="auto" w:fill="auto"/>
            <w:vAlign w:val="center"/>
          </w:tcPr>
          <w:p w14:paraId="3169CECE" w14:textId="6A3C62EF" w:rsidR="00047BFB" w:rsidRPr="00B32DE8" w:rsidRDefault="00047BFB" w:rsidP="002F75A8">
            <w:pPr>
              <w:jc w:val="center"/>
              <w:rPr>
                <w:sz w:val="24"/>
              </w:rPr>
            </w:pPr>
            <w:r>
              <w:rPr>
                <w:rFonts w:hint="eastAsia"/>
                <w:sz w:val="24"/>
              </w:rPr>
              <w:t>导出信息</w:t>
            </w:r>
          </w:p>
        </w:tc>
        <w:tc>
          <w:tcPr>
            <w:tcW w:w="843" w:type="dxa"/>
            <w:shd w:val="clear" w:color="auto" w:fill="auto"/>
            <w:vAlign w:val="center"/>
          </w:tcPr>
          <w:p w14:paraId="432F823D" w14:textId="29AC5BE5" w:rsidR="00047BFB" w:rsidRPr="00B32DE8" w:rsidRDefault="00047BFB" w:rsidP="002B5590">
            <w:pPr>
              <w:ind w:firstLine="420"/>
              <w:jc w:val="center"/>
              <w:rPr>
                <w:sz w:val="24"/>
              </w:rPr>
            </w:pPr>
            <w:r>
              <w:rPr>
                <w:rFonts w:hint="eastAsia"/>
                <w:sz w:val="24"/>
              </w:rPr>
              <w:t>2</w:t>
            </w:r>
          </w:p>
        </w:tc>
      </w:tr>
      <w:tr w:rsidR="00E268DA" w:rsidRPr="00B32DE8" w14:paraId="366C07EE" w14:textId="77777777" w:rsidTr="00102E13">
        <w:trPr>
          <w:jc w:val="center"/>
        </w:trPr>
        <w:tc>
          <w:tcPr>
            <w:tcW w:w="1322" w:type="dxa"/>
            <w:vAlign w:val="center"/>
          </w:tcPr>
          <w:p w14:paraId="6934236F" w14:textId="77777777" w:rsidR="00E268DA" w:rsidRPr="00B32DE8" w:rsidRDefault="00E268DA" w:rsidP="00B32DE8">
            <w:pPr>
              <w:ind w:firstLine="420"/>
              <w:rPr>
                <w:sz w:val="24"/>
              </w:rPr>
            </w:pPr>
          </w:p>
        </w:tc>
        <w:tc>
          <w:tcPr>
            <w:tcW w:w="1196" w:type="dxa"/>
          </w:tcPr>
          <w:p w14:paraId="104054A9" w14:textId="171E718D" w:rsidR="00E268DA" w:rsidRPr="00B32DE8" w:rsidRDefault="008A5D5F" w:rsidP="002B5590">
            <w:pPr>
              <w:ind w:firstLine="420"/>
              <w:rPr>
                <w:sz w:val="24"/>
              </w:rPr>
            </w:pPr>
            <w:r>
              <w:rPr>
                <w:rFonts w:hint="eastAsia"/>
                <w:sz w:val="24"/>
              </w:rPr>
              <w:t>1</w:t>
            </w:r>
            <w:r>
              <w:rPr>
                <w:sz w:val="24"/>
              </w:rPr>
              <w:t>5</w:t>
            </w:r>
          </w:p>
        </w:tc>
        <w:tc>
          <w:tcPr>
            <w:tcW w:w="2789" w:type="dxa"/>
            <w:vAlign w:val="center"/>
          </w:tcPr>
          <w:p w14:paraId="0EFC8A20" w14:textId="7C70B205" w:rsidR="00E268DA" w:rsidRPr="00B32DE8" w:rsidRDefault="00696CE0" w:rsidP="002F75A8">
            <w:pPr>
              <w:jc w:val="center"/>
              <w:rPr>
                <w:sz w:val="24"/>
              </w:rPr>
            </w:pPr>
            <w:r>
              <w:rPr>
                <w:rFonts w:ascii="宋体" w:hAnsi="宋体" w:hint="eastAsia"/>
                <w:sz w:val="24"/>
              </w:rPr>
              <w:t>查询指定企业的企业信息</w:t>
            </w:r>
          </w:p>
        </w:tc>
        <w:tc>
          <w:tcPr>
            <w:tcW w:w="2372" w:type="dxa"/>
            <w:vAlign w:val="center"/>
          </w:tcPr>
          <w:p w14:paraId="094B9FFB" w14:textId="46546873" w:rsidR="00E268DA" w:rsidRPr="00B32DE8" w:rsidRDefault="00C43007" w:rsidP="002F75A8">
            <w:pPr>
              <w:jc w:val="center"/>
              <w:rPr>
                <w:sz w:val="24"/>
              </w:rPr>
            </w:pPr>
            <w:r>
              <w:rPr>
                <w:rFonts w:hint="eastAsia"/>
                <w:sz w:val="24"/>
              </w:rPr>
              <w:t>取样查询</w:t>
            </w:r>
          </w:p>
        </w:tc>
        <w:tc>
          <w:tcPr>
            <w:tcW w:w="843" w:type="dxa"/>
            <w:vAlign w:val="center"/>
          </w:tcPr>
          <w:p w14:paraId="3545160F" w14:textId="77777777" w:rsidR="00E268DA" w:rsidRPr="00B32DE8" w:rsidRDefault="00E268DA" w:rsidP="002B5590">
            <w:pPr>
              <w:ind w:firstLine="420"/>
              <w:jc w:val="center"/>
              <w:rPr>
                <w:sz w:val="24"/>
              </w:rPr>
            </w:pPr>
          </w:p>
        </w:tc>
      </w:tr>
      <w:tr w:rsidR="008A5D5F" w:rsidRPr="00B32DE8" w14:paraId="7166B101" w14:textId="77777777" w:rsidTr="00102E13">
        <w:trPr>
          <w:jc w:val="center"/>
        </w:trPr>
        <w:tc>
          <w:tcPr>
            <w:tcW w:w="1322" w:type="dxa"/>
            <w:vAlign w:val="center"/>
          </w:tcPr>
          <w:p w14:paraId="51218ECF" w14:textId="77777777" w:rsidR="008A5D5F" w:rsidRPr="00B32DE8" w:rsidRDefault="008A5D5F" w:rsidP="008A5D5F">
            <w:pPr>
              <w:ind w:firstLine="420"/>
              <w:rPr>
                <w:sz w:val="24"/>
              </w:rPr>
            </w:pPr>
          </w:p>
        </w:tc>
        <w:tc>
          <w:tcPr>
            <w:tcW w:w="1196" w:type="dxa"/>
          </w:tcPr>
          <w:p w14:paraId="0F70733E" w14:textId="603AF0D4" w:rsidR="008A5D5F" w:rsidRPr="00B32DE8" w:rsidRDefault="008A5D5F" w:rsidP="002B5590">
            <w:pPr>
              <w:ind w:firstLine="420"/>
              <w:rPr>
                <w:sz w:val="24"/>
              </w:rPr>
            </w:pPr>
            <w:r w:rsidRPr="008A5D5F">
              <w:rPr>
                <w:rFonts w:hint="eastAsia"/>
                <w:sz w:val="24"/>
              </w:rPr>
              <w:t>16</w:t>
            </w:r>
          </w:p>
        </w:tc>
        <w:tc>
          <w:tcPr>
            <w:tcW w:w="2789" w:type="dxa"/>
            <w:vAlign w:val="center"/>
          </w:tcPr>
          <w:p w14:paraId="6801D568" w14:textId="5035E063" w:rsidR="008A5D5F" w:rsidRPr="00B32DE8" w:rsidRDefault="008A5D5F" w:rsidP="002F75A8">
            <w:pPr>
              <w:jc w:val="center"/>
              <w:rPr>
                <w:sz w:val="24"/>
              </w:rPr>
            </w:pPr>
            <w:r>
              <w:rPr>
                <w:rFonts w:ascii="Times New Roman" w:eastAsia="宋体" w:hAnsi="Times New Roman" w:cs="Times New Roman" w:hint="eastAsia"/>
                <w:kern w:val="0"/>
                <w:sz w:val="24"/>
              </w:rPr>
              <w:t>用多维方式分析全省岗位变动情况的各类指标。</w:t>
            </w:r>
          </w:p>
        </w:tc>
        <w:tc>
          <w:tcPr>
            <w:tcW w:w="2372" w:type="dxa"/>
            <w:vAlign w:val="center"/>
          </w:tcPr>
          <w:p w14:paraId="2964E65A" w14:textId="3DEE1AF8" w:rsidR="008A5D5F" w:rsidRPr="00B32DE8" w:rsidRDefault="008A5D5F" w:rsidP="002F75A8">
            <w:pPr>
              <w:jc w:val="center"/>
              <w:rPr>
                <w:sz w:val="24"/>
              </w:rPr>
            </w:pPr>
            <w:r>
              <w:rPr>
                <w:rFonts w:ascii="Times New Roman" w:eastAsia="宋体" w:hAnsi="Times New Roman" w:cs="Times New Roman" w:hint="eastAsia"/>
                <w:kern w:val="0"/>
                <w:sz w:val="24"/>
              </w:rPr>
              <w:t>创建一张多维分析报表</w:t>
            </w:r>
          </w:p>
        </w:tc>
        <w:tc>
          <w:tcPr>
            <w:tcW w:w="843" w:type="dxa"/>
            <w:vAlign w:val="center"/>
          </w:tcPr>
          <w:p w14:paraId="1EE5CFEE" w14:textId="728D703C" w:rsidR="008A5D5F" w:rsidRPr="00B32DE8" w:rsidRDefault="008A5D5F" w:rsidP="002B5590">
            <w:pPr>
              <w:ind w:firstLine="420"/>
              <w:jc w:val="center"/>
              <w:rPr>
                <w:sz w:val="24"/>
              </w:rPr>
            </w:pPr>
            <w:r w:rsidRPr="002B5590">
              <w:rPr>
                <w:rFonts w:hint="eastAsia"/>
                <w:sz w:val="24"/>
              </w:rPr>
              <w:t>2</w:t>
            </w:r>
          </w:p>
        </w:tc>
      </w:tr>
      <w:tr w:rsidR="008A5D5F" w:rsidRPr="00B32DE8" w14:paraId="431E6E19" w14:textId="77777777" w:rsidTr="00102E13">
        <w:trPr>
          <w:jc w:val="center"/>
        </w:trPr>
        <w:tc>
          <w:tcPr>
            <w:tcW w:w="1322" w:type="dxa"/>
            <w:vAlign w:val="center"/>
          </w:tcPr>
          <w:p w14:paraId="753D2087" w14:textId="77777777" w:rsidR="008A5D5F" w:rsidRPr="00B32DE8" w:rsidRDefault="008A5D5F" w:rsidP="008A5D5F">
            <w:pPr>
              <w:ind w:firstLine="420"/>
              <w:rPr>
                <w:sz w:val="24"/>
              </w:rPr>
            </w:pPr>
          </w:p>
        </w:tc>
        <w:tc>
          <w:tcPr>
            <w:tcW w:w="1196" w:type="dxa"/>
          </w:tcPr>
          <w:p w14:paraId="4515CD7F" w14:textId="3717AD53" w:rsidR="008A5D5F" w:rsidRPr="00B32DE8" w:rsidRDefault="008A5D5F" w:rsidP="002B5590">
            <w:pPr>
              <w:ind w:firstLine="420"/>
              <w:rPr>
                <w:sz w:val="24"/>
              </w:rPr>
            </w:pPr>
            <w:r w:rsidRPr="008A5D5F">
              <w:rPr>
                <w:rFonts w:hint="eastAsia"/>
                <w:sz w:val="24"/>
              </w:rPr>
              <w:t>17</w:t>
            </w:r>
          </w:p>
        </w:tc>
        <w:tc>
          <w:tcPr>
            <w:tcW w:w="2789" w:type="dxa"/>
            <w:vAlign w:val="center"/>
          </w:tcPr>
          <w:p w14:paraId="70795953" w14:textId="226128FD" w:rsidR="008A5D5F" w:rsidRPr="00B32DE8" w:rsidRDefault="008A5D5F" w:rsidP="002F75A8">
            <w:pPr>
              <w:jc w:val="center"/>
              <w:rPr>
                <w:sz w:val="24"/>
              </w:rPr>
            </w:pPr>
            <w:r>
              <w:rPr>
                <w:rFonts w:ascii="Times New Roman" w:eastAsia="宋体" w:hAnsi="Times New Roman" w:cs="Times New Roman" w:hint="eastAsia"/>
                <w:kern w:val="0"/>
                <w:sz w:val="24"/>
              </w:rPr>
              <w:t>用图标方式分析全省岗位变动情况的各类指标。</w:t>
            </w:r>
          </w:p>
        </w:tc>
        <w:tc>
          <w:tcPr>
            <w:tcW w:w="2372" w:type="dxa"/>
            <w:vAlign w:val="center"/>
          </w:tcPr>
          <w:p w14:paraId="7A64BD56" w14:textId="046E319A" w:rsidR="008A5D5F" w:rsidRPr="00B32DE8" w:rsidRDefault="008A5D5F" w:rsidP="002F75A8">
            <w:pPr>
              <w:jc w:val="center"/>
              <w:rPr>
                <w:sz w:val="24"/>
              </w:rPr>
            </w:pPr>
            <w:r>
              <w:rPr>
                <w:rFonts w:ascii="Times New Roman" w:eastAsia="宋体" w:hAnsi="Times New Roman" w:cs="Times New Roman" w:hint="eastAsia"/>
                <w:kern w:val="0"/>
                <w:sz w:val="24"/>
              </w:rPr>
              <w:t>创建一张进行对比分析或趋势分析的图表</w:t>
            </w:r>
          </w:p>
        </w:tc>
        <w:tc>
          <w:tcPr>
            <w:tcW w:w="843" w:type="dxa"/>
            <w:vAlign w:val="center"/>
          </w:tcPr>
          <w:p w14:paraId="05C07392" w14:textId="1271A38F" w:rsidR="008A5D5F" w:rsidRPr="00B32DE8" w:rsidRDefault="008A5D5F" w:rsidP="002B5590">
            <w:pPr>
              <w:ind w:firstLine="420"/>
              <w:jc w:val="center"/>
              <w:rPr>
                <w:sz w:val="24"/>
              </w:rPr>
            </w:pPr>
            <w:r w:rsidRPr="002B5590">
              <w:rPr>
                <w:rFonts w:hint="eastAsia"/>
                <w:sz w:val="24"/>
              </w:rPr>
              <w:t>2</w:t>
            </w:r>
          </w:p>
        </w:tc>
      </w:tr>
      <w:tr w:rsidR="008A5D5F" w:rsidRPr="00B32DE8" w14:paraId="41E9B7E9" w14:textId="77777777" w:rsidTr="00016B3E">
        <w:trPr>
          <w:jc w:val="center"/>
        </w:trPr>
        <w:tc>
          <w:tcPr>
            <w:tcW w:w="1322" w:type="dxa"/>
            <w:vAlign w:val="center"/>
          </w:tcPr>
          <w:p w14:paraId="7B0BDCA8" w14:textId="77777777" w:rsidR="008A5D5F" w:rsidRPr="00B32DE8" w:rsidRDefault="008A5D5F" w:rsidP="008A5D5F">
            <w:pPr>
              <w:ind w:firstLine="420"/>
              <w:rPr>
                <w:sz w:val="24"/>
              </w:rPr>
            </w:pPr>
          </w:p>
        </w:tc>
        <w:tc>
          <w:tcPr>
            <w:tcW w:w="1196" w:type="dxa"/>
          </w:tcPr>
          <w:p w14:paraId="111D074B" w14:textId="6FB93858" w:rsidR="008A5D5F" w:rsidRPr="00B32DE8" w:rsidRDefault="008A5D5F" w:rsidP="002B5590">
            <w:pPr>
              <w:ind w:firstLine="420"/>
              <w:rPr>
                <w:sz w:val="24"/>
              </w:rPr>
            </w:pPr>
            <w:r>
              <w:rPr>
                <w:rFonts w:hint="eastAsia"/>
                <w:sz w:val="24"/>
              </w:rPr>
              <w:t>1</w:t>
            </w:r>
            <w:r>
              <w:rPr>
                <w:sz w:val="24"/>
              </w:rPr>
              <w:t>8</w:t>
            </w:r>
          </w:p>
        </w:tc>
        <w:tc>
          <w:tcPr>
            <w:tcW w:w="2789" w:type="dxa"/>
          </w:tcPr>
          <w:p w14:paraId="21AD737B" w14:textId="76CDB9DA" w:rsidR="008A5D5F" w:rsidRPr="00B32DE8" w:rsidRDefault="008A5D5F" w:rsidP="002F75A8">
            <w:pPr>
              <w:jc w:val="center"/>
              <w:rPr>
                <w:sz w:val="24"/>
              </w:rPr>
            </w:pPr>
            <w:r>
              <w:rPr>
                <w:rFonts w:hint="eastAsia"/>
                <w:color w:val="000000"/>
                <w:sz w:val="24"/>
                <w:szCs w:val="21"/>
              </w:rPr>
              <w:t>方便查询和发布、修改、删除通知信息</w:t>
            </w:r>
          </w:p>
        </w:tc>
        <w:tc>
          <w:tcPr>
            <w:tcW w:w="2372" w:type="dxa"/>
          </w:tcPr>
          <w:p w14:paraId="1634081C" w14:textId="4D5FE318" w:rsidR="008A5D5F" w:rsidRPr="00B32DE8" w:rsidRDefault="008A5D5F" w:rsidP="002F75A8">
            <w:pPr>
              <w:jc w:val="center"/>
              <w:rPr>
                <w:sz w:val="24"/>
              </w:rPr>
            </w:pPr>
            <w:r>
              <w:rPr>
                <w:rFonts w:hint="eastAsia"/>
                <w:color w:val="000000"/>
                <w:sz w:val="24"/>
                <w:szCs w:val="21"/>
              </w:rPr>
              <w:t>通知管理</w:t>
            </w:r>
          </w:p>
        </w:tc>
        <w:tc>
          <w:tcPr>
            <w:tcW w:w="843" w:type="dxa"/>
          </w:tcPr>
          <w:p w14:paraId="6527C627" w14:textId="7297F625" w:rsidR="008A5D5F" w:rsidRPr="00B32DE8" w:rsidRDefault="008A5D5F" w:rsidP="002B5590">
            <w:pPr>
              <w:ind w:firstLine="420"/>
              <w:jc w:val="center"/>
              <w:rPr>
                <w:sz w:val="24"/>
              </w:rPr>
            </w:pPr>
            <w:r w:rsidRPr="002B5590">
              <w:rPr>
                <w:rFonts w:hint="eastAsia"/>
                <w:sz w:val="24"/>
              </w:rPr>
              <w:t>4</w:t>
            </w:r>
          </w:p>
        </w:tc>
      </w:tr>
      <w:tr w:rsidR="008A5D5F" w:rsidRPr="00B32DE8" w14:paraId="597D5A35" w14:textId="77777777" w:rsidTr="00016B3E">
        <w:trPr>
          <w:jc w:val="center"/>
        </w:trPr>
        <w:tc>
          <w:tcPr>
            <w:tcW w:w="1322" w:type="dxa"/>
            <w:vAlign w:val="center"/>
          </w:tcPr>
          <w:p w14:paraId="5C099FA6" w14:textId="77777777" w:rsidR="008A5D5F" w:rsidRPr="00B32DE8" w:rsidRDefault="008A5D5F" w:rsidP="008A5D5F">
            <w:pPr>
              <w:ind w:firstLine="420"/>
              <w:rPr>
                <w:sz w:val="24"/>
              </w:rPr>
            </w:pPr>
          </w:p>
        </w:tc>
        <w:tc>
          <w:tcPr>
            <w:tcW w:w="1196" w:type="dxa"/>
          </w:tcPr>
          <w:p w14:paraId="783E8B3A" w14:textId="124896AB" w:rsidR="008A5D5F" w:rsidRPr="00B32DE8" w:rsidRDefault="008A5D5F" w:rsidP="002B5590">
            <w:pPr>
              <w:ind w:firstLine="420"/>
              <w:rPr>
                <w:sz w:val="24"/>
              </w:rPr>
            </w:pPr>
            <w:r>
              <w:rPr>
                <w:rFonts w:hint="eastAsia"/>
                <w:sz w:val="24"/>
              </w:rPr>
              <w:t>1</w:t>
            </w:r>
            <w:r>
              <w:rPr>
                <w:sz w:val="24"/>
              </w:rPr>
              <w:t>9</w:t>
            </w:r>
          </w:p>
        </w:tc>
        <w:tc>
          <w:tcPr>
            <w:tcW w:w="2789" w:type="dxa"/>
          </w:tcPr>
          <w:p w14:paraId="12702DCE" w14:textId="4ACACEE5" w:rsidR="008A5D5F" w:rsidRPr="00B32DE8" w:rsidRDefault="008A5D5F" w:rsidP="002F75A8">
            <w:pPr>
              <w:jc w:val="center"/>
              <w:rPr>
                <w:sz w:val="24"/>
              </w:rPr>
            </w:pPr>
            <w:r>
              <w:rPr>
                <w:rFonts w:hint="eastAsia"/>
                <w:color w:val="000000"/>
                <w:sz w:val="24"/>
                <w:szCs w:val="21"/>
              </w:rPr>
              <w:t>方便管理企业上报数据的时限</w:t>
            </w:r>
          </w:p>
        </w:tc>
        <w:tc>
          <w:tcPr>
            <w:tcW w:w="2372" w:type="dxa"/>
          </w:tcPr>
          <w:p w14:paraId="7499E384" w14:textId="616FFEEE" w:rsidR="008A5D5F" w:rsidRPr="00B32DE8" w:rsidRDefault="008A5D5F" w:rsidP="002F75A8">
            <w:pPr>
              <w:jc w:val="center"/>
              <w:rPr>
                <w:sz w:val="24"/>
              </w:rPr>
            </w:pPr>
            <w:r>
              <w:rPr>
                <w:rFonts w:hint="eastAsia"/>
                <w:color w:val="000000"/>
                <w:sz w:val="24"/>
                <w:szCs w:val="21"/>
              </w:rPr>
              <w:t>管理企业上报时限</w:t>
            </w:r>
          </w:p>
        </w:tc>
        <w:tc>
          <w:tcPr>
            <w:tcW w:w="843" w:type="dxa"/>
          </w:tcPr>
          <w:p w14:paraId="4EBA3B2F" w14:textId="2093E534" w:rsidR="008A5D5F" w:rsidRPr="00B32DE8" w:rsidRDefault="008A5D5F" w:rsidP="002B5590">
            <w:pPr>
              <w:ind w:firstLine="420"/>
              <w:jc w:val="center"/>
              <w:rPr>
                <w:sz w:val="24"/>
              </w:rPr>
            </w:pPr>
            <w:r w:rsidRPr="002B5590">
              <w:rPr>
                <w:rFonts w:hint="eastAsia"/>
                <w:sz w:val="24"/>
              </w:rPr>
              <w:t>5</w:t>
            </w:r>
          </w:p>
        </w:tc>
      </w:tr>
      <w:tr w:rsidR="008A5D5F" w:rsidRPr="00B32DE8" w14:paraId="7A9F180F" w14:textId="77777777" w:rsidTr="00016B3E">
        <w:trPr>
          <w:jc w:val="center"/>
        </w:trPr>
        <w:tc>
          <w:tcPr>
            <w:tcW w:w="1322" w:type="dxa"/>
            <w:vAlign w:val="center"/>
          </w:tcPr>
          <w:p w14:paraId="309F6713" w14:textId="77777777" w:rsidR="008A5D5F" w:rsidRPr="00B32DE8" w:rsidRDefault="008A5D5F" w:rsidP="008A5D5F">
            <w:pPr>
              <w:ind w:firstLine="420"/>
              <w:rPr>
                <w:sz w:val="24"/>
              </w:rPr>
            </w:pPr>
          </w:p>
        </w:tc>
        <w:tc>
          <w:tcPr>
            <w:tcW w:w="1196" w:type="dxa"/>
          </w:tcPr>
          <w:p w14:paraId="6E420337" w14:textId="03ECCE75" w:rsidR="008A5D5F" w:rsidRPr="00B32DE8" w:rsidRDefault="008A5D5F" w:rsidP="002B5590">
            <w:pPr>
              <w:ind w:firstLine="420"/>
              <w:rPr>
                <w:sz w:val="24"/>
              </w:rPr>
            </w:pPr>
            <w:r>
              <w:rPr>
                <w:rFonts w:hint="eastAsia"/>
                <w:sz w:val="24"/>
              </w:rPr>
              <w:t>1</w:t>
            </w:r>
            <w:r>
              <w:rPr>
                <w:sz w:val="24"/>
              </w:rPr>
              <w:t>9</w:t>
            </w:r>
          </w:p>
        </w:tc>
        <w:tc>
          <w:tcPr>
            <w:tcW w:w="2789" w:type="dxa"/>
          </w:tcPr>
          <w:p w14:paraId="75824179" w14:textId="64CCAF37" w:rsidR="008A5D5F" w:rsidRPr="00B32DE8" w:rsidRDefault="008A5D5F" w:rsidP="002F75A8">
            <w:pPr>
              <w:jc w:val="center"/>
              <w:rPr>
                <w:sz w:val="24"/>
              </w:rPr>
            </w:pPr>
            <w:r>
              <w:rPr>
                <w:rFonts w:hint="eastAsia"/>
                <w:color w:val="000000"/>
                <w:sz w:val="24"/>
                <w:szCs w:val="21"/>
              </w:rPr>
              <w:t>管理省用户和企业用户信息，分配角色做好用户</w:t>
            </w:r>
            <w:r>
              <w:rPr>
                <w:rFonts w:hint="eastAsia"/>
                <w:color w:val="000000"/>
                <w:sz w:val="24"/>
                <w:szCs w:val="21"/>
              </w:rPr>
              <w:lastRenderedPageBreak/>
              <w:t>管理</w:t>
            </w:r>
          </w:p>
        </w:tc>
        <w:tc>
          <w:tcPr>
            <w:tcW w:w="2372" w:type="dxa"/>
          </w:tcPr>
          <w:p w14:paraId="2116BFC3" w14:textId="1B6ABB15" w:rsidR="008A5D5F" w:rsidRPr="00B32DE8" w:rsidRDefault="008A5D5F" w:rsidP="002F75A8">
            <w:pPr>
              <w:jc w:val="center"/>
              <w:rPr>
                <w:sz w:val="24"/>
              </w:rPr>
            </w:pPr>
            <w:r>
              <w:rPr>
                <w:rFonts w:hint="eastAsia"/>
                <w:color w:val="000000"/>
                <w:sz w:val="24"/>
                <w:szCs w:val="21"/>
              </w:rPr>
              <w:lastRenderedPageBreak/>
              <w:t>管理角色和用户</w:t>
            </w:r>
          </w:p>
        </w:tc>
        <w:tc>
          <w:tcPr>
            <w:tcW w:w="843" w:type="dxa"/>
          </w:tcPr>
          <w:p w14:paraId="00C7589C" w14:textId="6897CFE5" w:rsidR="008A5D5F" w:rsidRPr="00B32DE8" w:rsidRDefault="008A5D5F" w:rsidP="002B5590">
            <w:pPr>
              <w:ind w:firstLine="420"/>
              <w:jc w:val="center"/>
              <w:rPr>
                <w:sz w:val="24"/>
              </w:rPr>
            </w:pPr>
            <w:r w:rsidRPr="002B5590">
              <w:rPr>
                <w:rFonts w:hint="eastAsia"/>
                <w:sz w:val="24"/>
              </w:rPr>
              <w:t>5</w:t>
            </w:r>
          </w:p>
        </w:tc>
      </w:tr>
      <w:tr w:rsidR="008A5D5F" w:rsidRPr="00B32DE8" w14:paraId="1652B663" w14:textId="77777777" w:rsidTr="00016B3E">
        <w:trPr>
          <w:jc w:val="center"/>
        </w:trPr>
        <w:tc>
          <w:tcPr>
            <w:tcW w:w="1322" w:type="dxa"/>
            <w:vAlign w:val="center"/>
          </w:tcPr>
          <w:p w14:paraId="6C3DD6B5" w14:textId="77777777" w:rsidR="008A5D5F" w:rsidRPr="00B32DE8" w:rsidRDefault="008A5D5F" w:rsidP="008A5D5F">
            <w:pPr>
              <w:ind w:firstLine="420"/>
              <w:rPr>
                <w:sz w:val="24"/>
              </w:rPr>
            </w:pPr>
          </w:p>
        </w:tc>
        <w:tc>
          <w:tcPr>
            <w:tcW w:w="1196" w:type="dxa"/>
          </w:tcPr>
          <w:p w14:paraId="1B62CFCC" w14:textId="0BE28825" w:rsidR="008A5D5F" w:rsidRPr="00B32DE8" w:rsidRDefault="008A5D5F" w:rsidP="002B5590">
            <w:pPr>
              <w:ind w:firstLine="420"/>
              <w:rPr>
                <w:sz w:val="24"/>
              </w:rPr>
            </w:pPr>
            <w:r>
              <w:rPr>
                <w:rFonts w:hint="eastAsia"/>
                <w:sz w:val="24"/>
              </w:rPr>
              <w:t>1</w:t>
            </w:r>
            <w:r>
              <w:rPr>
                <w:sz w:val="24"/>
              </w:rPr>
              <w:t>9</w:t>
            </w:r>
          </w:p>
        </w:tc>
        <w:tc>
          <w:tcPr>
            <w:tcW w:w="2789" w:type="dxa"/>
          </w:tcPr>
          <w:p w14:paraId="38CA8A45" w14:textId="230F7808" w:rsidR="008A5D5F" w:rsidRPr="00B32DE8" w:rsidRDefault="008A5D5F" w:rsidP="002F75A8">
            <w:pPr>
              <w:jc w:val="center"/>
              <w:rPr>
                <w:sz w:val="24"/>
              </w:rPr>
            </w:pPr>
            <w:r>
              <w:rPr>
                <w:rFonts w:hint="eastAsia"/>
                <w:color w:val="000000"/>
                <w:sz w:val="24"/>
                <w:szCs w:val="21"/>
              </w:rPr>
              <w:t>及时获取系统工作情况，保障系统正常稳定运行</w:t>
            </w:r>
          </w:p>
        </w:tc>
        <w:tc>
          <w:tcPr>
            <w:tcW w:w="2372" w:type="dxa"/>
          </w:tcPr>
          <w:p w14:paraId="4D2745A5" w14:textId="237C9DB4" w:rsidR="008A5D5F" w:rsidRPr="00B32DE8" w:rsidRDefault="008A5D5F" w:rsidP="002F75A8">
            <w:pPr>
              <w:jc w:val="center"/>
              <w:rPr>
                <w:sz w:val="24"/>
              </w:rPr>
            </w:pPr>
            <w:r>
              <w:rPr>
                <w:rFonts w:hint="eastAsia"/>
                <w:color w:val="000000"/>
                <w:sz w:val="24"/>
                <w:szCs w:val="21"/>
              </w:rPr>
              <w:t>管理系统运行</w:t>
            </w:r>
          </w:p>
        </w:tc>
        <w:tc>
          <w:tcPr>
            <w:tcW w:w="843" w:type="dxa"/>
          </w:tcPr>
          <w:p w14:paraId="76A796D7" w14:textId="7EBAD136" w:rsidR="008A5D5F" w:rsidRPr="00B32DE8" w:rsidRDefault="008A5D5F" w:rsidP="002B5590">
            <w:pPr>
              <w:ind w:firstLine="420"/>
              <w:jc w:val="center"/>
              <w:rPr>
                <w:sz w:val="24"/>
              </w:rPr>
            </w:pPr>
            <w:r w:rsidRPr="002B5590">
              <w:rPr>
                <w:rFonts w:hint="eastAsia"/>
                <w:sz w:val="24"/>
              </w:rPr>
              <w:t>5</w:t>
            </w:r>
          </w:p>
        </w:tc>
      </w:tr>
    </w:tbl>
    <w:p w14:paraId="40EDBA9B" w14:textId="77777777" w:rsidR="00643C8E" w:rsidRDefault="00643C8E" w:rsidP="00DA5A96">
      <w:pPr>
        <w:ind w:firstLineChars="200" w:firstLine="420"/>
      </w:pPr>
    </w:p>
    <w:p w14:paraId="4681F989" w14:textId="77777777" w:rsidR="00DA5A96" w:rsidRDefault="00DA5A96" w:rsidP="00DA5A96"/>
    <w:p w14:paraId="034EDD95" w14:textId="77777777" w:rsidR="00DA5A96" w:rsidRDefault="00DA5A96" w:rsidP="00DA5A96"/>
    <w:p w14:paraId="03974452" w14:textId="5DF49649" w:rsidR="00DA5A96" w:rsidRDefault="00643C8E" w:rsidP="00DA5A96">
      <w:pPr>
        <w:pStyle w:val="2"/>
        <w:ind w:firstLineChars="200" w:firstLine="643"/>
      </w:pPr>
      <w:bookmarkStart w:id="39" w:name="_Toc135416157"/>
      <w:r>
        <w:t>4</w:t>
      </w:r>
      <w:r w:rsidR="00DA5A96">
        <w:rPr>
          <w:rFonts w:hint="eastAsia"/>
        </w:rPr>
        <w:t>.2</w:t>
      </w:r>
      <w:r>
        <w:rPr>
          <w:rFonts w:hint="eastAsia"/>
        </w:rPr>
        <w:t>激励</w:t>
      </w:r>
      <w:r>
        <w:rPr>
          <w:rFonts w:hint="eastAsia"/>
        </w:rPr>
        <w:t>/</w:t>
      </w:r>
      <w:r>
        <w:rPr>
          <w:rFonts w:hint="eastAsia"/>
        </w:rPr>
        <w:t>响应序列</w:t>
      </w:r>
      <w:bookmarkEnd w:id="39"/>
    </w:p>
    <w:p w14:paraId="3084EBFD" w14:textId="77777777" w:rsidR="00643C8E" w:rsidRPr="00B32DE8" w:rsidRDefault="00643C8E" w:rsidP="00B23F6E">
      <w:pPr>
        <w:ind w:firstLine="420"/>
        <w:rPr>
          <w:sz w:val="24"/>
        </w:rPr>
      </w:pPr>
      <w:r w:rsidRPr="00B32DE8">
        <w:rPr>
          <w:rFonts w:hint="eastAsia"/>
          <w:sz w:val="24"/>
        </w:rPr>
        <w:t>本系统主要有两大涉众：企业用户和省用户。</w:t>
      </w:r>
    </w:p>
    <w:p w14:paraId="765E1DBA" w14:textId="5229512A" w:rsidR="00643C8E" w:rsidRDefault="00643C8E" w:rsidP="00643C8E">
      <w:pPr>
        <w:rPr>
          <w:sz w:val="24"/>
        </w:rPr>
      </w:pPr>
      <w:r w:rsidRPr="00B32DE8">
        <w:rPr>
          <w:sz w:val="24"/>
        </w:rPr>
        <w:tab/>
      </w:r>
    </w:p>
    <w:p w14:paraId="3B0E3743" w14:textId="77777777" w:rsidR="007D0363" w:rsidRDefault="007D0363" w:rsidP="00643C8E">
      <w:pPr>
        <w:rPr>
          <w:sz w:val="24"/>
        </w:rPr>
      </w:pPr>
    </w:p>
    <w:tbl>
      <w:tblPr>
        <w:tblStyle w:val="a4"/>
        <w:tblW w:w="8926" w:type="dxa"/>
        <w:jc w:val="center"/>
        <w:tblLook w:val="04A0" w:firstRow="1" w:lastRow="0" w:firstColumn="1" w:lastColumn="0" w:noHBand="0" w:noVBand="1"/>
      </w:tblPr>
      <w:tblGrid>
        <w:gridCol w:w="1322"/>
        <w:gridCol w:w="1196"/>
        <w:gridCol w:w="2789"/>
        <w:gridCol w:w="3619"/>
      </w:tblGrid>
      <w:tr w:rsidR="00230B54" w:rsidRPr="00B32DE8" w14:paraId="58F88BB0" w14:textId="77777777" w:rsidTr="00230B54">
        <w:trPr>
          <w:jc w:val="center"/>
        </w:trPr>
        <w:tc>
          <w:tcPr>
            <w:tcW w:w="1322" w:type="dxa"/>
          </w:tcPr>
          <w:p w14:paraId="59E25554" w14:textId="77777777" w:rsidR="00230B54" w:rsidRPr="00B32DE8" w:rsidRDefault="00230B54" w:rsidP="00257B22">
            <w:pPr>
              <w:ind w:firstLine="420"/>
              <w:rPr>
                <w:sz w:val="24"/>
              </w:rPr>
            </w:pPr>
            <w:r w:rsidRPr="00B32DE8">
              <w:rPr>
                <w:rFonts w:hint="eastAsia"/>
                <w:sz w:val="24"/>
              </w:rPr>
              <w:t>涉众</w:t>
            </w:r>
          </w:p>
        </w:tc>
        <w:tc>
          <w:tcPr>
            <w:tcW w:w="1196" w:type="dxa"/>
            <w:vAlign w:val="center"/>
          </w:tcPr>
          <w:p w14:paraId="5AF06F66" w14:textId="77777777" w:rsidR="00230B54" w:rsidRPr="00B32DE8" w:rsidRDefault="00230B54" w:rsidP="00257B22">
            <w:pPr>
              <w:jc w:val="center"/>
              <w:rPr>
                <w:sz w:val="24"/>
              </w:rPr>
            </w:pPr>
            <w:r>
              <w:rPr>
                <w:rFonts w:hint="eastAsia"/>
                <w:sz w:val="24"/>
              </w:rPr>
              <w:t>对应功能用例编号</w:t>
            </w:r>
          </w:p>
        </w:tc>
        <w:tc>
          <w:tcPr>
            <w:tcW w:w="2789" w:type="dxa"/>
          </w:tcPr>
          <w:p w14:paraId="54EE8DDF" w14:textId="5912A710" w:rsidR="00230B54" w:rsidRPr="00B32DE8" w:rsidRDefault="00230B54" w:rsidP="00230B54">
            <w:pPr>
              <w:jc w:val="center"/>
              <w:rPr>
                <w:sz w:val="24"/>
              </w:rPr>
            </w:pPr>
            <w:r>
              <w:rPr>
                <w:rFonts w:hint="eastAsia"/>
                <w:sz w:val="24"/>
              </w:rPr>
              <w:t>响应</w:t>
            </w:r>
          </w:p>
        </w:tc>
        <w:tc>
          <w:tcPr>
            <w:tcW w:w="3619" w:type="dxa"/>
          </w:tcPr>
          <w:p w14:paraId="5EC57A7A" w14:textId="016155B0" w:rsidR="00230B54" w:rsidRPr="00B32DE8" w:rsidRDefault="00230B54" w:rsidP="00230B54">
            <w:pPr>
              <w:jc w:val="center"/>
              <w:rPr>
                <w:sz w:val="24"/>
              </w:rPr>
            </w:pPr>
            <w:r>
              <w:rPr>
                <w:rFonts w:hint="eastAsia"/>
                <w:sz w:val="24"/>
              </w:rPr>
              <w:t>激励</w:t>
            </w:r>
          </w:p>
        </w:tc>
      </w:tr>
      <w:tr w:rsidR="00CC59A0" w:rsidRPr="00230B54" w14:paraId="5AF9AB95" w14:textId="77777777" w:rsidTr="0046327F">
        <w:trPr>
          <w:jc w:val="center"/>
        </w:trPr>
        <w:tc>
          <w:tcPr>
            <w:tcW w:w="1322" w:type="dxa"/>
            <w:vMerge w:val="restart"/>
            <w:vAlign w:val="center"/>
          </w:tcPr>
          <w:p w14:paraId="5213B1F5" w14:textId="77777777" w:rsidR="00CC59A0" w:rsidRPr="00B32DE8" w:rsidRDefault="00CC59A0" w:rsidP="00F95293">
            <w:pPr>
              <w:jc w:val="center"/>
              <w:rPr>
                <w:sz w:val="24"/>
              </w:rPr>
            </w:pPr>
            <w:r w:rsidRPr="00B32DE8">
              <w:rPr>
                <w:rFonts w:hint="eastAsia"/>
                <w:sz w:val="24"/>
              </w:rPr>
              <w:t>企业用户</w:t>
            </w:r>
          </w:p>
        </w:tc>
        <w:tc>
          <w:tcPr>
            <w:tcW w:w="1196" w:type="dxa"/>
          </w:tcPr>
          <w:p w14:paraId="589EE7BB" w14:textId="77777777" w:rsidR="00CC59A0" w:rsidRPr="00730479" w:rsidRDefault="00CC59A0" w:rsidP="00F95293">
            <w:pPr>
              <w:ind w:firstLine="420"/>
              <w:rPr>
                <w:sz w:val="24"/>
              </w:rPr>
            </w:pPr>
            <w:r w:rsidRPr="00730479">
              <w:rPr>
                <w:rFonts w:hint="eastAsia"/>
                <w:sz w:val="24"/>
              </w:rPr>
              <w:t>1</w:t>
            </w:r>
          </w:p>
        </w:tc>
        <w:tc>
          <w:tcPr>
            <w:tcW w:w="2789" w:type="dxa"/>
          </w:tcPr>
          <w:p w14:paraId="632CE811" w14:textId="1DFE34C6" w:rsidR="00CC59A0" w:rsidRPr="00B32DE8" w:rsidRDefault="00CC59A0" w:rsidP="00494883">
            <w:pPr>
              <w:jc w:val="center"/>
              <w:rPr>
                <w:sz w:val="24"/>
              </w:rPr>
            </w:pPr>
            <w:r>
              <w:rPr>
                <w:rFonts w:hint="eastAsia"/>
                <w:sz w:val="24"/>
              </w:rPr>
              <w:t>填入</w:t>
            </w:r>
            <w:r w:rsidRPr="00B32DE8">
              <w:rPr>
                <w:rFonts w:hint="eastAsia"/>
                <w:sz w:val="24"/>
              </w:rPr>
              <w:t>企业信息</w:t>
            </w:r>
          </w:p>
        </w:tc>
        <w:tc>
          <w:tcPr>
            <w:tcW w:w="3619" w:type="dxa"/>
          </w:tcPr>
          <w:p w14:paraId="4CCFCD09" w14:textId="48B27D29" w:rsidR="00CC59A0" w:rsidRPr="00B32DE8" w:rsidRDefault="00CC59A0" w:rsidP="00494883">
            <w:pPr>
              <w:jc w:val="center"/>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0D210696" w14:textId="77777777" w:rsidTr="0046327F">
        <w:trPr>
          <w:jc w:val="center"/>
        </w:trPr>
        <w:tc>
          <w:tcPr>
            <w:tcW w:w="1322" w:type="dxa"/>
            <w:vMerge/>
            <w:vAlign w:val="center"/>
          </w:tcPr>
          <w:p w14:paraId="373860C0" w14:textId="77777777" w:rsidR="00CC59A0" w:rsidRPr="00B32DE8" w:rsidRDefault="00CC59A0" w:rsidP="00F95293">
            <w:pPr>
              <w:ind w:firstLine="420"/>
              <w:rPr>
                <w:sz w:val="24"/>
              </w:rPr>
            </w:pPr>
          </w:p>
        </w:tc>
        <w:tc>
          <w:tcPr>
            <w:tcW w:w="1196" w:type="dxa"/>
          </w:tcPr>
          <w:p w14:paraId="08E475A1" w14:textId="71FC362C" w:rsidR="00CC59A0" w:rsidRPr="00B32DE8" w:rsidRDefault="00CC59A0" w:rsidP="00F95293">
            <w:pPr>
              <w:ind w:firstLine="420"/>
              <w:rPr>
                <w:sz w:val="24"/>
              </w:rPr>
            </w:pPr>
            <w:r>
              <w:rPr>
                <w:rFonts w:hint="eastAsia"/>
                <w:sz w:val="24"/>
              </w:rPr>
              <w:t>1</w:t>
            </w:r>
          </w:p>
        </w:tc>
        <w:tc>
          <w:tcPr>
            <w:tcW w:w="2789" w:type="dxa"/>
          </w:tcPr>
          <w:p w14:paraId="3F8146BA" w14:textId="5FB1EEA8" w:rsidR="00CC59A0" w:rsidRPr="00B32DE8" w:rsidRDefault="00CC59A0" w:rsidP="00494883">
            <w:pPr>
              <w:jc w:val="center"/>
              <w:rPr>
                <w:sz w:val="24"/>
              </w:rPr>
            </w:pPr>
            <w:r>
              <w:rPr>
                <w:rFonts w:hint="eastAsia"/>
                <w:sz w:val="24"/>
              </w:rPr>
              <w:t>点击“录入”按钮，录入</w:t>
            </w:r>
            <w:r w:rsidRPr="00B32DE8">
              <w:rPr>
                <w:rFonts w:hint="eastAsia"/>
                <w:sz w:val="24"/>
              </w:rPr>
              <w:t>企业信息</w:t>
            </w:r>
          </w:p>
        </w:tc>
        <w:tc>
          <w:tcPr>
            <w:tcW w:w="3619" w:type="dxa"/>
          </w:tcPr>
          <w:p w14:paraId="5D8331F9" w14:textId="3268705B" w:rsidR="00CC59A0" w:rsidRPr="00B32DE8" w:rsidRDefault="00CC59A0" w:rsidP="00494883">
            <w:pPr>
              <w:jc w:val="center"/>
              <w:rPr>
                <w:sz w:val="24"/>
              </w:rPr>
            </w:pPr>
            <w:r>
              <w:rPr>
                <w:rFonts w:hint="eastAsia"/>
                <w:sz w:val="24"/>
              </w:rPr>
              <w:t>将信息录入数据库，若录入成功，显示“信息录入成功”；若录入失败，显示“信息录入失败，请重新尝试”</w:t>
            </w:r>
          </w:p>
        </w:tc>
      </w:tr>
      <w:tr w:rsidR="00CC59A0" w:rsidRPr="00B32DE8" w14:paraId="4DA20747" w14:textId="77777777" w:rsidTr="0046327F">
        <w:trPr>
          <w:jc w:val="center"/>
        </w:trPr>
        <w:tc>
          <w:tcPr>
            <w:tcW w:w="1322" w:type="dxa"/>
            <w:vMerge/>
            <w:vAlign w:val="center"/>
          </w:tcPr>
          <w:p w14:paraId="470655E6" w14:textId="77777777" w:rsidR="00CC59A0" w:rsidRPr="00B32DE8" w:rsidRDefault="00CC59A0" w:rsidP="00F95293">
            <w:pPr>
              <w:ind w:firstLine="420"/>
              <w:rPr>
                <w:sz w:val="24"/>
              </w:rPr>
            </w:pPr>
          </w:p>
        </w:tc>
        <w:tc>
          <w:tcPr>
            <w:tcW w:w="1196" w:type="dxa"/>
          </w:tcPr>
          <w:p w14:paraId="591A353D" w14:textId="73B73596" w:rsidR="00CC59A0" w:rsidRPr="00B32DE8" w:rsidRDefault="00CC59A0" w:rsidP="00F95293">
            <w:pPr>
              <w:ind w:firstLine="420"/>
              <w:rPr>
                <w:sz w:val="24"/>
              </w:rPr>
            </w:pPr>
            <w:r>
              <w:rPr>
                <w:rFonts w:hint="eastAsia"/>
                <w:sz w:val="24"/>
              </w:rPr>
              <w:t>1</w:t>
            </w:r>
          </w:p>
        </w:tc>
        <w:tc>
          <w:tcPr>
            <w:tcW w:w="2789" w:type="dxa"/>
          </w:tcPr>
          <w:p w14:paraId="5D795973" w14:textId="1DA78A9B" w:rsidR="00CC59A0" w:rsidRPr="00B32DE8" w:rsidRDefault="00CC59A0" w:rsidP="00494883">
            <w:pPr>
              <w:jc w:val="center"/>
              <w:rPr>
                <w:sz w:val="24"/>
              </w:rPr>
            </w:pPr>
            <w:r>
              <w:rPr>
                <w:rFonts w:hint="eastAsia"/>
                <w:sz w:val="24"/>
              </w:rPr>
              <w:t>修改企业信息后，点击“修改”按钮，修改</w:t>
            </w:r>
            <w:r w:rsidRPr="00B32DE8">
              <w:rPr>
                <w:rFonts w:hint="eastAsia"/>
                <w:sz w:val="24"/>
              </w:rPr>
              <w:t>企业信息</w:t>
            </w:r>
          </w:p>
        </w:tc>
        <w:tc>
          <w:tcPr>
            <w:tcW w:w="3619" w:type="dxa"/>
          </w:tcPr>
          <w:p w14:paraId="13696706" w14:textId="3C07215D" w:rsidR="00CC59A0" w:rsidRPr="00B32DE8" w:rsidRDefault="00CC59A0" w:rsidP="00494883">
            <w:pPr>
              <w:jc w:val="center"/>
              <w:rPr>
                <w:sz w:val="24"/>
              </w:rPr>
            </w:pPr>
            <w:r>
              <w:rPr>
                <w:rFonts w:hint="eastAsia"/>
                <w:sz w:val="24"/>
              </w:rPr>
              <w:t>询问是否确认修改，若确认修改，则修改数据；若取消修改，则不进行修改。</w:t>
            </w:r>
          </w:p>
        </w:tc>
      </w:tr>
      <w:tr w:rsidR="00CC59A0" w:rsidRPr="00B32DE8" w14:paraId="6FF0CA42" w14:textId="77777777" w:rsidTr="0090523D">
        <w:trPr>
          <w:jc w:val="center"/>
        </w:trPr>
        <w:tc>
          <w:tcPr>
            <w:tcW w:w="1322" w:type="dxa"/>
            <w:vMerge/>
            <w:vAlign w:val="center"/>
          </w:tcPr>
          <w:p w14:paraId="5BFE0E2D" w14:textId="77777777" w:rsidR="00CC59A0" w:rsidRPr="00B32DE8" w:rsidRDefault="00CC59A0" w:rsidP="00F95293">
            <w:pPr>
              <w:ind w:firstLine="420"/>
              <w:rPr>
                <w:sz w:val="24"/>
              </w:rPr>
            </w:pPr>
          </w:p>
        </w:tc>
        <w:tc>
          <w:tcPr>
            <w:tcW w:w="1196" w:type="dxa"/>
          </w:tcPr>
          <w:p w14:paraId="3C72B6F4" w14:textId="74626BC5" w:rsidR="00CC59A0" w:rsidRPr="00B32DE8" w:rsidRDefault="00CC59A0" w:rsidP="00F95293">
            <w:pPr>
              <w:ind w:firstLine="420"/>
              <w:rPr>
                <w:sz w:val="24"/>
              </w:rPr>
            </w:pPr>
            <w:r>
              <w:rPr>
                <w:rFonts w:hint="eastAsia"/>
                <w:sz w:val="24"/>
              </w:rPr>
              <w:t>2</w:t>
            </w:r>
          </w:p>
        </w:tc>
        <w:tc>
          <w:tcPr>
            <w:tcW w:w="2789" w:type="dxa"/>
          </w:tcPr>
          <w:p w14:paraId="17E189FB" w14:textId="6BD9C4FE" w:rsidR="00CC59A0" w:rsidRPr="00B32DE8" w:rsidRDefault="00CC59A0" w:rsidP="00494883">
            <w:pPr>
              <w:jc w:val="center"/>
              <w:rPr>
                <w:sz w:val="24"/>
              </w:rPr>
            </w:pPr>
            <w:r>
              <w:rPr>
                <w:rFonts w:hint="eastAsia"/>
                <w:sz w:val="24"/>
              </w:rPr>
              <w:t>按照备案模板，填入</w:t>
            </w:r>
            <w:r w:rsidRPr="00B32DE8">
              <w:rPr>
                <w:rFonts w:hint="eastAsia"/>
                <w:sz w:val="24"/>
              </w:rPr>
              <w:t>信息</w:t>
            </w:r>
          </w:p>
        </w:tc>
        <w:tc>
          <w:tcPr>
            <w:tcW w:w="3619" w:type="dxa"/>
          </w:tcPr>
          <w:p w14:paraId="427725C5" w14:textId="3D14982C" w:rsidR="00CC59A0" w:rsidRPr="00B32DE8" w:rsidRDefault="00CC59A0" w:rsidP="00494883">
            <w:pPr>
              <w:jc w:val="center"/>
              <w:rPr>
                <w:sz w:val="24"/>
              </w:rPr>
            </w:pPr>
            <w:r>
              <w:rPr>
                <w:rFonts w:hint="eastAsia"/>
                <w:sz w:val="24"/>
              </w:rPr>
              <w:t>显示</w:t>
            </w:r>
            <w:r w:rsidRPr="00B32DE8">
              <w:rPr>
                <w:rFonts w:hint="eastAsia"/>
                <w:sz w:val="24"/>
              </w:rPr>
              <w:t>企业信息</w:t>
            </w:r>
            <w:r>
              <w:rPr>
                <w:rFonts w:hint="eastAsia"/>
                <w:sz w:val="24"/>
              </w:rPr>
              <w:t>是否符合填写规定，若符合，以黑色字显示；若不符合，以红色字显示。</w:t>
            </w:r>
          </w:p>
        </w:tc>
      </w:tr>
      <w:tr w:rsidR="00CC59A0" w:rsidRPr="00B32DE8" w14:paraId="3647D6F5" w14:textId="77777777" w:rsidTr="0090523D">
        <w:trPr>
          <w:jc w:val="center"/>
        </w:trPr>
        <w:tc>
          <w:tcPr>
            <w:tcW w:w="1322" w:type="dxa"/>
            <w:vMerge/>
            <w:vAlign w:val="center"/>
          </w:tcPr>
          <w:p w14:paraId="038C4210" w14:textId="77777777" w:rsidR="00CC59A0" w:rsidRPr="00B32DE8" w:rsidRDefault="00CC59A0" w:rsidP="00F95293">
            <w:pPr>
              <w:ind w:firstLine="420"/>
              <w:rPr>
                <w:sz w:val="24"/>
              </w:rPr>
            </w:pPr>
          </w:p>
        </w:tc>
        <w:tc>
          <w:tcPr>
            <w:tcW w:w="1196" w:type="dxa"/>
          </w:tcPr>
          <w:p w14:paraId="36CF0B7F" w14:textId="7ECD69B6" w:rsidR="00CC59A0" w:rsidRPr="00B32DE8" w:rsidRDefault="00CC59A0" w:rsidP="00F95293">
            <w:pPr>
              <w:ind w:firstLine="420"/>
              <w:rPr>
                <w:sz w:val="24"/>
              </w:rPr>
            </w:pPr>
            <w:r>
              <w:rPr>
                <w:rFonts w:hint="eastAsia"/>
                <w:sz w:val="24"/>
              </w:rPr>
              <w:t>2</w:t>
            </w:r>
          </w:p>
        </w:tc>
        <w:tc>
          <w:tcPr>
            <w:tcW w:w="2789" w:type="dxa"/>
          </w:tcPr>
          <w:p w14:paraId="3FF8DD01" w14:textId="66E9E3DD" w:rsidR="00CC59A0" w:rsidRPr="00B32DE8" w:rsidRDefault="00CC59A0" w:rsidP="00494883">
            <w:pPr>
              <w:jc w:val="center"/>
              <w:rPr>
                <w:sz w:val="24"/>
              </w:rPr>
            </w:pPr>
            <w:r>
              <w:rPr>
                <w:rFonts w:hint="eastAsia"/>
                <w:sz w:val="24"/>
              </w:rPr>
              <w:t>点击“保存”按钮，保存</w:t>
            </w:r>
            <w:r w:rsidRPr="00B32DE8">
              <w:rPr>
                <w:rFonts w:hint="eastAsia"/>
                <w:sz w:val="24"/>
              </w:rPr>
              <w:t>企业</w:t>
            </w:r>
            <w:r>
              <w:rPr>
                <w:rFonts w:hint="eastAsia"/>
                <w:sz w:val="24"/>
              </w:rPr>
              <w:t>的备案信息的填写</w:t>
            </w:r>
          </w:p>
        </w:tc>
        <w:tc>
          <w:tcPr>
            <w:tcW w:w="3619" w:type="dxa"/>
          </w:tcPr>
          <w:p w14:paraId="49434F59" w14:textId="279AB019" w:rsidR="00CC59A0" w:rsidRPr="00B32DE8" w:rsidRDefault="00CC59A0" w:rsidP="00494883">
            <w:pPr>
              <w:jc w:val="center"/>
              <w:rPr>
                <w:sz w:val="24"/>
              </w:rPr>
            </w:pPr>
            <w:r>
              <w:rPr>
                <w:rFonts w:hint="eastAsia"/>
                <w:sz w:val="24"/>
              </w:rPr>
              <w:t>将备案信息保存，若保存成功，显示“备案信息保存成功”；若保存失败，显示“备案信息保存失败，请重新尝试”</w:t>
            </w:r>
          </w:p>
        </w:tc>
      </w:tr>
      <w:tr w:rsidR="00CC59A0" w:rsidRPr="00B32DE8" w14:paraId="54F64377" w14:textId="77777777" w:rsidTr="0090523D">
        <w:trPr>
          <w:jc w:val="center"/>
        </w:trPr>
        <w:tc>
          <w:tcPr>
            <w:tcW w:w="1322" w:type="dxa"/>
            <w:vMerge/>
            <w:vAlign w:val="center"/>
          </w:tcPr>
          <w:p w14:paraId="507B93F4" w14:textId="77777777" w:rsidR="00CC59A0" w:rsidRPr="00B32DE8" w:rsidRDefault="00CC59A0" w:rsidP="00F95293">
            <w:pPr>
              <w:ind w:firstLine="420"/>
              <w:rPr>
                <w:sz w:val="24"/>
              </w:rPr>
            </w:pPr>
          </w:p>
        </w:tc>
        <w:tc>
          <w:tcPr>
            <w:tcW w:w="1196" w:type="dxa"/>
          </w:tcPr>
          <w:p w14:paraId="2FE7D48E" w14:textId="6300DC3D" w:rsidR="00CC59A0" w:rsidRDefault="00CC59A0" w:rsidP="00F95293">
            <w:pPr>
              <w:ind w:firstLine="420"/>
              <w:rPr>
                <w:sz w:val="24"/>
              </w:rPr>
            </w:pPr>
            <w:r>
              <w:rPr>
                <w:rFonts w:hint="eastAsia"/>
                <w:sz w:val="24"/>
              </w:rPr>
              <w:t>2</w:t>
            </w:r>
          </w:p>
        </w:tc>
        <w:tc>
          <w:tcPr>
            <w:tcW w:w="2789" w:type="dxa"/>
          </w:tcPr>
          <w:p w14:paraId="6BD2080D" w14:textId="457E0BE9" w:rsidR="00CC59A0" w:rsidRDefault="00CC59A0" w:rsidP="00494883">
            <w:pPr>
              <w:jc w:val="center"/>
              <w:rPr>
                <w:sz w:val="24"/>
              </w:rPr>
            </w:pPr>
            <w:r>
              <w:rPr>
                <w:rFonts w:hint="eastAsia"/>
                <w:sz w:val="24"/>
              </w:rPr>
              <w:t>保存</w:t>
            </w:r>
            <w:r w:rsidRPr="00B32DE8">
              <w:rPr>
                <w:rFonts w:hint="eastAsia"/>
                <w:sz w:val="24"/>
              </w:rPr>
              <w:t>企业</w:t>
            </w:r>
            <w:r>
              <w:rPr>
                <w:rFonts w:hint="eastAsia"/>
                <w:sz w:val="24"/>
              </w:rPr>
              <w:t>的备案信息后，点击“上报备案”按钮，上报</w:t>
            </w:r>
            <w:r w:rsidRPr="00B32DE8">
              <w:rPr>
                <w:rFonts w:hint="eastAsia"/>
                <w:sz w:val="24"/>
              </w:rPr>
              <w:t>企业</w:t>
            </w:r>
            <w:r>
              <w:rPr>
                <w:rFonts w:hint="eastAsia"/>
                <w:sz w:val="24"/>
              </w:rPr>
              <w:t>备案</w:t>
            </w:r>
            <w:r w:rsidRPr="00B32DE8">
              <w:rPr>
                <w:rFonts w:hint="eastAsia"/>
                <w:sz w:val="24"/>
              </w:rPr>
              <w:t>信息</w:t>
            </w:r>
          </w:p>
        </w:tc>
        <w:tc>
          <w:tcPr>
            <w:tcW w:w="3619" w:type="dxa"/>
          </w:tcPr>
          <w:p w14:paraId="738BCAF6" w14:textId="0F9BB1CE" w:rsidR="00CC59A0" w:rsidRDefault="00CC59A0" w:rsidP="00494883">
            <w:pPr>
              <w:jc w:val="center"/>
              <w:rPr>
                <w:sz w:val="24"/>
              </w:rPr>
            </w:pPr>
            <w:r>
              <w:rPr>
                <w:rFonts w:hint="eastAsia"/>
                <w:sz w:val="24"/>
              </w:rPr>
              <w:t>将备案信息上报，若上报成功，显示“备案信息上报成功”；若上报失败，显示“备案信息上报失败，请重新尝试”</w:t>
            </w:r>
          </w:p>
        </w:tc>
      </w:tr>
      <w:tr w:rsidR="00CC59A0" w:rsidRPr="00B32DE8" w14:paraId="2BE27D7C" w14:textId="77777777" w:rsidTr="0090523D">
        <w:trPr>
          <w:jc w:val="center"/>
        </w:trPr>
        <w:tc>
          <w:tcPr>
            <w:tcW w:w="1322" w:type="dxa"/>
            <w:vMerge/>
            <w:vAlign w:val="center"/>
          </w:tcPr>
          <w:p w14:paraId="5EA675AC" w14:textId="77777777" w:rsidR="00CC59A0" w:rsidRPr="00B32DE8" w:rsidRDefault="00CC59A0" w:rsidP="007265F5">
            <w:pPr>
              <w:ind w:firstLine="420"/>
              <w:rPr>
                <w:sz w:val="24"/>
              </w:rPr>
            </w:pPr>
          </w:p>
        </w:tc>
        <w:tc>
          <w:tcPr>
            <w:tcW w:w="1196" w:type="dxa"/>
          </w:tcPr>
          <w:p w14:paraId="32FD2871" w14:textId="5750D28A" w:rsidR="00CC59A0" w:rsidRDefault="00CC59A0" w:rsidP="007265F5">
            <w:pPr>
              <w:ind w:firstLine="420"/>
              <w:rPr>
                <w:sz w:val="24"/>
              </w:rPr>
            </w:pPr>
            <w:r>
              <w:rPr>
                <w:rFonts w:hint="eastAsia"/>
                <w:sz w:val="24"/>
              </w:rPr>
              <w:t>3</w:t>
            </w:r>
          </w:p>
        </w:tc>
        <w:tc>
          <w:tcPr>
            <w:tcW w:w="2789" w:type="dxa"/>
          </w:tcPr>
          <w:p w14:paraId="3505528A" w14:textId="3DFA1FBA" w:rsidR="00CC59A0" w:rsidRDefault="00CC59A0" w:rsidP="00494883">
            <w:pPr>
              <w:jc w:val="center"/>
              <w:rPr>
                <w:sz w:val="24"/>
              </w:rPr>
            </w:pPr>
            <w:r>
              <w:rPr>
                <w:rFonts w:hint="eastAsia"/>
                <w:sz w:val="24"/>
              </w:rPr>
              <w:t>企业人员请求新建数据填报</w:t>
            </w:r>
          </w:p>
        </w:tc>
        <w:tc>
          <w:tcPr>
            <w:tcW w:w="3619" w:type="dxa"/>
          </w:tcPr>
          <w:p w14:paraId="283C49A8" w14:textId="3FA00208" w:rsidR="00CC59A0" w:rsidRDefault="00CC59A0" w:rsidP="00494883">
            <w:pPr>
              <w:jc w:val="center"/>
              <w:rPr>
                <w:sz w:val="24"/>
              </w:rPr>
            </w:pPr>
            <w:r w:rsidRPr="00F53983">
              <w:rPr>
                <w:rFonts w:hint="eastAsia"/>
                <w:sz w:val="24"/>
              </w:rPr>
              <w:t>系统提供空白的</w:t>
            </w:r>
            <w:r>
              <w:rPr>
                <w:rFonts w:hint="eastAsia"/>
                <w:sz w:val="24"/>
              </w:rPr>
              <w:t>数据填报</w:t>
            </w:r>
            <w:r w:rsidRPr="00F53983">
              <w:rPr>
                <w:rFonts w:hint="eastAsia"/>
                <w:sz w:val="24"/>
              </w:rPr>
              <w:t>模板</w:t>
            </w:r>
          </w:p>
        </w:tc>
      </w:tr>
      <w:tr w:rsidR="00CC59A0" w:rsidRPr="00B32DE8" w14:paraId="54B1D4DB" w14:textId="77777777" w:rsidTr="0090523D">
        <w:trPr>
          <w:jc w:val="center"/>
        </w:trPr>
        <w:tc>
          <w:tcPr>
            <w:tcW w:w="1322" w:type="dxa"/>
            <w:vMerge/>
            <w:vAlign w:val="center"/>
          </w:tcPr>
          <w:p w14:paraId="40AF087E" w14:textId="77777777" w:rsidR="00CC59A0" w:rsidRPr="00B32DE8" w:rsidRDefault="00CC59A0" w:rsidP="007265F5">
            <w:pPr>
              <w:ind w:firstLine="420"/>
              <w:rPr>
                <w:sz w:val="24"/>
              </w:rPr>
            </w:pPr>
          </w:p>
        </w:tc>
        <w:tc>
          <w:tcPr>
            <w:tcW w:w="1196" w:type="dxa"/>
          </w:tcPr>
          <w:p w14:paraId="15E5A351" w14:textId="52A9ED8B" w:rsidR="00CC59A0" w:rsidRDefault="00CC59A0" w:rsidP="007265F5">
            <w:pPr>
              <w:ind w:firstLine="420"/>
              <w:rPr>
                <w:sz w:val="24"/>
              </w:rPr>
            </w:pPr>
            <w:r>
              <w:rPr>
                <w:rFonts w:hint="eastAsia"/>
                <w:sz w:val="24"/>
              </w:rPr>
              <w:t>3</w:t>
            </w:r>
          </w:p>
        </w:tc>
        <w:tc>
          <w:tcPr>
            <w:tcW w:w="2789" w:type="dxa"/>
          </w:tcPr>
          <w:p w14:paraId="25B7103A" w14:textId="787AB01D" w:rsidR="00CC59A0" w:rsidRDefault="00CC59A0" w:rsidP="00494883">
            <w:pPr>
              <w:jc w:val="center"/>
              <w:rPr>
                <w:sz w:val="24"/>
              </w:rPr>
            </w:pPr>
            <w:r>
              <w:rPr>
                <w:rFonts w:hint="eastAsia"/>
                <w:sz w:val="24"/>
              </w:rPr>
              <w:t>企业人员请求保存数据填报</w:t>
            </w:r>
          </w:p>
        </w:tc>
        <w:tc>
          <w:tcPr>
            <w:tcW w:w="3619" w:type="dxa"/>
          </w:tcPr>
          <w:p w14:paraId="7AF64494" w14:textId="15C3461E" w:rsidR="00CC59A0" w:rsidRDefault="00CC59A0" w:rsidP="00494883">
            <w:pPr>
              <w:jc w:val="center"/>
              <w:rPr>
                <w:sz w:val="24"/>
              </w:rPr>
            </w:pPr>
            <w:r>
              <w:rPr>
                <w:rFonts w:hint="eastAsia"/>
                <w:sz w:val="24"/>
              </w:rPr>
              <w:t>系统保存最新版数据填报</w:t>
            </w:r>
          </w:p>
        </w:tc>
      </w:tr>
      <w:tr w:rsidR="00CC59A0" w:rsidRPr="00B32DE8" w14:paraId="6818F75A" w14:textId="77777777" w:rsidTr="0090523D">
        <w:trPr>
          <w:jc w:val="center"/>
        </w:trPr>
        <w:tc>
          <w:tcPr>
            <w:tcW w:w="1322" w:type="dxa"/>
            <w:vMerge/>
            <w:vAlign w:val="center"/>
          </w:tcPr>
          <w:p w14:paraId="78A48AF8" w14:textId="77777777" w:rsidR="00CC59A0" w:rsidRPr="00B32DE8" w:rsidRDefault="00CC59A0" w:rsidP="007265F5">
            <w:pPr>
              <w:ind w:firstLine="420"/>
              <w:rPr>
                <w:sz w:val="24"/>
              </w:rPr>
            </w:pPr>
          </w:p>
        </w:tc>
        <w:tc>
          <w:tcPr>
            <w:tcW w:w="1196" w:type="dxa"/>
          </w:tcPr>
          <w:p w14:paraId="5B743E6F" w14:textId="5C0ADF89" w:rsidR="00CC59A0" w:rsidRDefault="00CC59A0" w:rsidP="007265F5">
            <w:pPr>
              <w:ind w:firstLine="420"/>
              <w:rPr>
                <w:sz w:val="24"/>
              </w:rPr>
            </w:pPr>
            <w:r>
              <w:rPr>
                <w:rFonts w:hint="eastAsia"/>
                <w:sz w:val="24"/>
              </w:rPr>
              <w:t>3</w:t>
            </w:r>
          </w:p>
        </w:tc>
        <w:tc>
          <w:tcPr>
            <w:tcW w:w="2789" w:type="dxa"/>
          </w:tcPr>
          <w:p w14:paraId="158C095C" w14:textId="7F65B0DB" w:rsidR="00CC59A0" w:rsidRDefault="00CC59A0" w:rsidP="00494883">
            <w:pPr>
              <w:jc w:val="center"/>
              <w:rPr>
                <w:sz w:val="24"/>
              </w:rPr>
            </w:pPr>
            <w:r>
              <w:rPr>
                <w:rFonts w:hint="eastAsia"/>
                <w:sz w:val="24"/>
              </w:rPr>
              <w:t>企业人员请求上报数据填报</w:t>
            </w:r>
          </w:p>
        </w:tc>
        <w:tc>
          <w:tcPr>
            <w:tcW w:w="3619" w:type="dxa"/>
          </w:tcPr>
          <w:p w14:paraId="384FCA84" w14:textId="7B3EB818" w:rsidR="00CC59A0" w:rsidRDefault="00CC59A0" w:rsidP="00494883">
            <w:pPr>
              <w:jc w:val="center"/>
              <w:rPr>
                <w:sz w:val="24"/>
              </w:rPr>
            </w:pPr>
            <w:r w:rsidRPr="00F53983">
              <w:rPr>
                <w:rFonts w:hint="eastAsia"/>
                <w:sz w:val="24"/>
              </w:rPr>
              <w:t>系统上传新建</w:t>
            </w:r>
            <w:r>
              <w:rPr>
                <w:rFonts w:hint="eastAsia"/>
                <w:sz w:val="24"/>
              </w:rPr>
              <w:t>报单</w:t>
            </w:r>
            <w:r w:rsidRPr="00F53983">
              <w:rPr>
                <w:rFonts w:hint="eastAsia"/>
                <w:sz w:val="24"/>
              </w:rPr>
              <w:t>，并提交给审核人员，返回上传成功信息</w:t>
            </w:r>
          </w:p>
        </w:tc>
      </w:tr>
      <w:tr w:rsidR="00CC59A0" w:rsidRPr="00B32DE8" w14:paraId="51081FE1" w14:textId="77777777" w:rsidTr="0090523D">
        <w:trPr>
          <w:jc w:val="center"/>
        </w:trPr>
        <w:tc>
          <w:tcPr>
            <w:tcW w:w="1322" w:type="dxa"/>
            <w:vMerge/>
            <w:vAlign w:val="center"/>
          </w:tcPr>
          <w:p w14:paraId="47F82978" w14:textId="77777777" w:rsidR="00CC59A0" w:rsidRPr="00B32DE8" w:rsidRDefault="00CC59A0" w:rsidP="007265F5">
            <w:pPr>
              <w:ind w:firstLine="420"/>
              <w:rPr>
                <w:sz w:val="24"/>
              </w:rPr>
            </w:pPr>
          </w:p>
        </w:tc>
        <w:tc>
          <w:tcPr>
            <w:tcW w:w="1196" w:type="dxa"/>
          </w:tcPr>
          <w:p w14:paraId="165BBD6F" w14:textId="282E7625" w:rsidR="00CC59A0" w:rsidRDefault="00CC59A0" w:rsidP="007265F5">
            <w:pPr>
              <w:ind w:firstLine="420"/>
              <w:rPr>
                <w:sz w:val="24"/>
              </w:rPr>
            </w:pPr>
            <w:r>
              <w:rPr>
                <w:rFonts w:hint="eastAsia"/>
                <w:sz w:val="24"/>
              </w:rPr>
              <w:t>4</w:t>
            </w:r>
          </w:p>
        </w:tc>
        <w:tc>
          <w:tcPr>
            <w:tcW w:w="2789" w:type="dxa"/>
          </w:tcPr>
          <w:p w14:paraId="587F00D2" w14:textId="30295859" w:rsidR="00CC59A0" w:rsidRDefault="00CC59A0" w:rsidP="00494883">
            <w:pPr>
              <w:jc w:val="center"/>
              <w:rPr>
                <w:sz w:val="24"/>
              </w:rPr>
            </w:pPr>
            <w:r>
              <w:rPr>
                <w:rFonts w:hint="eastAsia"/>
                <w:sz w:val="24"/>
              </w:rPr>
              <w:t>企业人员点击查询按钮</w:t>
            </w:r>
          </w:p>
        </w:tc>
        <w:tc>
          <w:tcPr>
            <w:tcW w:w="3619" w:type="dxa"/>
          </w:tcPr>
          <w:p w14:paraId="1B4F6CA8" w14:textId="3D2F09E7" w:rsidR="00CC59A0" w:rsidRDefault="00CC59A0" w:rsidP="00494883">
            <w:pPr>
              <w:jc w:val="center"/>
              <w:rPr>
                <w:sz w:val="24"/>
              </w:rPr>
            </w:pPr>
            <w:r>
              <w:rPr>
                <w:rFonts w:hint="eastAsia"/>
                <w:sz w:val="24"/>
              </w:rPr>
              <w:t>系统进入查询页面，并显示查询条件选项</w:t>
            </w:r>
          </w:p>
        </w:tc>
      </w:tr>
      <w:tr w:rsidR="00CC59A0" w:rsidRPr="00B32DE8" w14:paraId="47473554" w14:textId="77777777" w:rsidTr="0090523D">
        <w:trPr>
          <w:jc w:val="center"/>
        </w:trPr>
        <w:tc>
          <w:tcPr>
            <w:tcW w:w="1322" w:type="dxa"/>
            <w:vMerge/>
            <w:vAlign w:val="center"/>
          </w:tcPr>
          <w:p w14:paraId="73239425" w14:textId="77777777" w:rsidR="00CC59A0" w:rsidRPr="00B32DE8" w:rsidRDefault="00CC59A0" w:rsidP="007265F5">
            <w:pPr>
              <w:ind w:firstLine="420"/>
              <w:rPr>
                <w:sz w:val="24"/>
              </w:rPr>
            </w:pPr>
          </w:p>
        </w:tc>
        <w:tc>
          <w:tcPr>
            <w:tcW w:w="1196" w:type="dxa"/>
          </w:tcPr>
          <w:p w14:paraId="36F737E4" w14:textId="19772816" w:rsidR="00CC59A0" w:rsidRDefault="00CC59A0" w:rsidP="007265F5">
            <w:pPr>
              <w:ind w:firstLine="420"/>
              <w:rPr>
                <w:sz w:val="24"/>
              </w:rPr>
            </w:pPr>
            <w:r>
              <w:rPr>
                <w:rFonts w:hint="eastAsia"/>
                <w:sz w:val="24"/>
              </w:rPr>
              <w:t>4</w:t>
            </w:r>
          </w:p>
        </w:tc>
        <w:tc>
          <w:tcPr>
            <w:tcW w:w="2789" w:type="dxa"/>
          </w:tcPr>
          <w:p w14:paraId="452807C2" w14:textId="509BA5E7" w:rsidR="00CC59A0" w:rsidRDefault="00CC59A0" w:rsidP="00494883">
            <w:pPr>
              <w:jc w:val="center"/>
              <w:rPr>
                <w:sz w:val="24"/>
              </w:rPr>
            </w:pPr>
            <w:r>
              <w:rPr>
                <w:rFonts w:hint="eastAsia"/>
                <w:sz w:val="24"/>
              </w:rPr>
              <w:t>企业人员选择查询条件后查询信息</w:t>
            </w:r>
          </w:p>
        </w:tc>
        <w:tc>
          <w:tcPr>
            <w:tcW w:w="3619" w:type="dxa"/>
          </w:tcPr>
          <w:p w14:paraId="2BBE86D4" w14:textId="7E387797" w:rsidR="00CC59A0" w:rsidRDefault="00CC59A0" w:rsidP="00494883">
            <w:pPr>
              <w:jc w:val="center"/>
              <w:rPr>
                <w:sz w:val="24"/>
              </w:rPr>
            </w:pPr>
            <w:r>
              <w:rPr>
                <w:rFonts w:hint="eastAsia"/>
                <w:sz w:val="24"/>
              </w:rPr>
              <w:t>系统显示查询结果</w:t>
            </w:r>
          </w:p>
        </w:tc>
      </w:tr>
      <w:tr w:rsidR="00CC59A0" w:rsidRPr="00B32DE8" w14:paraId="148E3DE8" w14:textId="77777777" w:rsidTr="0090523D">
        <w:trPr>
          <w:jc w:val="center"/>
        </w:trPr>
        <w:tc>
          <w:tcPr>
            <w:tcW w:w="1322" w:type="dxa"/>
            <w:vMerge/>
            <w:vAlign w:val="center"/>
          </w:tcPr>
          <w:p w14:paraId="413ADF34" w14:textId="77777777" w:rsidR="00CC59A0" w:rsidRPr="00B32DE8" w:rsidRDefault="00CC59A0" w:rsidP="00CC59A0">
            <w:pPr>
              <w:ind w:firstLine="420"/>
              <w:rPr>
                <w:sz w:val="24"/>
              </w:rPr>
            </w:pPr>
          </w:p>
        </w:tc>
        <w:tc>
          <w:tcPr>
            <w:tcW w:w="1196" w:type="dxa"/>
          </w:tcPr>
          <w:p w14:paraId="0A91A915" w14:textId="2F7C93F5" w:rsidR="00CC59A0" w:rsidRDefault="00CC59A0" w:rsidP="00CC59A0">
            <w:pPr>
              <w:ind w:firstLine="420"/>
              <w:rPr>
                <w:sz w:val="24"/>
              </w:rPr>
            </w:pPr>
            <w:r>
              <w:rPr>
                <w:rFonts w:hint="eastAsia"/>
                <w:sz w:val="24"/>
              </w:rPr>
              <w:t>5</w:t>
            </w:r>
          </w:p>
        </w:tc>
        <w:tc>
          <w:tcPr>
            <w:tcW w:w="2789" w:type="dxa"/>
          </w:tcPr>
          <w:p w14:paraId="11104048" w14:textId="5D642050" w:rsidR="00CC59A0" w:rsidRDefault="00CC59A0" w:rsidP="00494883">
            <w:pPr>
              <w:jc w:val="center"/>
              <w:rPr>
                <w:sz w:val="24"/>
              </w:rPr>
            </w:pPr>
            <w:r w:rsidRPr="008A5D5F">
              <w:rPr>
                <w:rFonts w:hint="eastAsia"/>
                <w:sz w:val="24"/>
              </w:rPr>
              <w:t>点击主页左侧消息通知查询</w:t>
            </w:r>
          </w:p>
        </w:tc>
        <w:tc>
          <w:tcPr>
            <w:tcW w:w="3619" w:type="dxa"/>
          </w:tcPr>
          <w:p w14:paraId="377EBFBB" w14:textId="65388DC1" w:rsidR="00CC59A0" w:rsidRDefault="00CC59A0" w:rsidP="00494883">
            <w:pPr>
              <w:jc w:val="center"/>
              <w:rPr>
                <w:sz w:val="24"/>
              </w:rPr>
            </w:pPr>
            <w:r w:rsidRPr="008A5D5F">
              <w:rPr>
                <w:rFonts w:hint="eastAsia"/>
                <w:sz w:val="24"/>
              </w:rPr>
              <w:t>打开消息页面</w:t>
            </w:r>
          </w:p>
        </w:tc>
      </w:tr>
      <w:tr w:rsidR="00CC59A0" w:rsidRPr="00B32DE8" w14:paraId="1D707467" w14:textId="77777777" w:rsidTr="0090523D">
        <w:trPr>
          <w:jc w:val="center"/>
        </w:trPr>
        <w:tc>
          <w:tcPr>
            <w:tcW w:w="1322" w:type="dxa"/>
            <w:vMerge/>
            <w:vAlign w:val="center"/>
          </w:tcPr>
          <w:p w14:paraId="24B63165" w14:textId="77777777" w:rsidR="00CC59A0" w:rsidRPr="00B32DE8" w:rsidRDefault="00CC59A0" w:rsidP="00CC59A0">
            <w:pPr>
              <w:ind w:firstLine="420"/>
              <w:rPr>
                <w:sz w:val="24"/>
              </w:rPr>
            </w:pPr>
          </w:p>
        </w:tc>
        <w:tc>
          <w:tcPr>
            <w:tcW w:w="1196" w:type="dxa"/>
          </w:tcPr>
          <w:p w14:paraId="7C91A38A" w14:textId="5944E9D5" w:rsidR="00CC59A0" w:rsidRDefault="00CC59A0" w:rsidP="00CC59A0">
            <w:pPr>
              <w:ind w:firstLine="420"/>
              <w:rPr>
                <w:sz w:val="24"/>
              </w:rPr>
            </w:pPr>
            <w:r>
              <w:rPr>
                <w:rFonts w:hint="eastAsia"/>
                <w:sz w:val="24"/>
              </w:rPr>
              <w:t>5</w:t>
            </w:r>
          </w:p>
        </w:tc>
        <w:tc>
          <w:tcPr>
            <w:tcW w:w="2789" w:type="dxa"/>
          </w:tcPr>
          <w:p w14:paraId="7A3BD9A5" w14:textId="45A30625" w:rsidR="00CC59A0" w:rsidRDefault="00CC59A0" w:rsidP="00494883">
            <w:pPr>
              <w:jc w:val="center"/>
              <w:rPr>
                <w:sz w:val="24"/>
              </w:rPr>
            </w:pPr>
            <w:r w:rsidRPr="008A5D5F">
              <w:rPr>
                <w:rFonts w:hint="eastAsia"/>
                <w:sz w:val="24"/>
              </w:rPr>
              <w:t>消息页面点击具体通知</w:t>
            </w:r>
          </w:p>
        </w:tc>
        <w:tc>
          <w:tcPr>
            <w:tcW w:w="3619" w:type="dxa"/>
          </w:tcPr>
          <w:p w14:paraId="65197A29" w14:textId="1A2F9BE6" w:rsidR="00CC59A0" w:rsidRDefault="00CC59A0" w:rsidP="00494883">
            <w:pPr>
              <w:jc w:val="center"/>
              <w:rPr>
                <w:sz w:val="24"/>
              </w:rPr>
            </w:pPr>
            <w:r w:rsidRPr="008A5D5F">
              <w:rPr>
                <w:rFonts w:hint="eastAsia"/>
                <w:sz w:val="24"/>
              </w:rPr>
              <w:t>展开通知全文，当此通知是未读通知消除掉小红点</w:t>
            </w:r>
          </w:p>
        </w:tc>
      </w:tr>
      <w:tr w:rsidR="00C61260" w:rsidRPr="00B32DE8" w14:paraId="4015CEC5" w14:textId="77777777" w:rsidTr="003A2F90">
        <w:trPr>
          <w:jc w:val="center"/>
        </w:trPr>
        <w:tc>
          <w:tcPr>
            <w:tcW w:w="1322" w:type="dxa"/>
            <w:vMerge w:val="restart"/>
            <w:vAlign w:val="center"/>
          </w:tcPr>
          <w:p w14:paraId="7D0E55BC" w14:textId="77777777" w:rsidR="00C61260" w:rsidRPr="00B32DE8" w:rsidRDefault="00C61260" w:rsidP="00C61260">
            <w:pPr>
              <w:jc w:val="center"/>
              <w:rPr>
                <w:sz w:val="24"/>
              </w:rPr>
            </w:pPr>
            <w:r w:rsidRPr="00B32DE8">
              <w:rPr>
                <w:rFonts w:hint="eastAsia"/>
                <w:sz w:val="24"/>
              </w:rPr>
              <w:t>省用户</w:t>
            </w:r>
          </w:p>
        </w:tc>
        <w:tc>
          <w:tcPr>
            <w:tcW w:w="1196" w:type="dxa"/>
          </w:tcPr>
          <w:p w14:paraId="29FBFA3F" w14:textId="0A107484" w:rsidR="00C61260" w:rsidRPr="00B32DE8" w:rsidRDefault="00C61260" w:rsidP="00C61260">
            <w:pPr>
              <w:ind w:firstLine="420"/>
              <w:rPr>
                <w:sz w:val="24"/>
              </w:rPr>
            </w:pPr>
            <w:r>
              <w:rPr>
                <w:rFonts w:hint="eastAsia"/>
                <w:sz w:val="24"/>
              </w:rPr>
              <w:t>6</w:t>
            </w:r>
          </w:p>
        </w:tc>
        <w:tc>
          <w:tcPr>
            <w:tcW w:w="2789" w:type="dxa"/>
          </w:tcPr>
          <w:p w14:paraId="42BBFA8F" w14:textId="79505F32" w:rsidR="00C61260" w:rsidRPr="008A5D5F" w:rsidRDefault="00C61260" w:rsidP="00494883">
            <w:pPr>
              <w:jc w:val="center"/>
              <w:rPr>
                <w:sz w:val="24"/>
              </w:rPr>
            </w:pPr>
            <w:r w:rsidRPr="008A5D5F">
              <w:rPr>
                <w:rFonts w:hint="eastAsia"/>
                <w:sz w:val="24"/>
              </w:rPr>
              <w:t>点击企业备案查询</w:t>
            </w:r>
          </w:p>
        </w:tc>
        <w:tc>
          <w:tcPr>
            <w:tcW w:w="3619" w:type="dxa"/>
          </w:tcPr>
          <w:p w14:paraId="40881837" w14:textId="7372C569" w:rsidR="00C61260" w:rsidRPr="008A5D5F" w:rsidRDefault="00C61260" w:rsidP="00494883">
            <w:pPr>
              <w:jc w:val="center"/>
              <w:rPr>
                <w:sz w:val="24"/>
              </w:rPr>
            </w:pPr>
            <w:r w:rsidRPr="008A5D5F">
              <w:rPr>
                <w:rFonts w:hint="eastAsia"/>
                <w:sz w:val="24"/>
              </w:rPr>
              <w:t>跳转到备案列表页面</w:t>
            </w:r>
          </w:p>
        </w:tc>
      </w:tr>
      <w:tr w:rsidR="00C61260" w:rsidRPr="00B32DE8" w14:paraId="534FE9BA" w14:textId="77777777" w:rsidTr="003A2F90">
        <w:trPr>
          <w:jc w:val="center"/>
        </w:trPr>
        <w:tc>
          <w:tcPr>
            <w:tcW w:w="1322" w:type="dxa"/>
            <w:vMerge/>
            <w:vAlign w:val="center"/>
          </w:tcPr>
          <w:p w14:paraId="1FAA3EC6" w14:textId="77777777" w:rsidR="00C61260" w:rsidRPr="00B32DE8" w:rsidRDefault="00C61260" w:rsidP="00C61260">
            <w:pPr>
              <w:ind w:firstLine="420"/>
              <w:rPr>
                <w:sz w:val="24"/>
              </w:rPr>
            </w:pPr>
          </w:p>
        </w:tc>
        <w:tc>
          <w:tcPr>
            <w:tcW w:w="1196" w:type="dxa"/>
          </w:tcPr>
          <w:p w14:paraId="6136F849" w14:textId="34529DC8" w:rsidR="00C61260" w:rsidRPr="00B32DE8" w:rsidRDefault="00C61260" w:rsidP="00C61260">
            <w:pPr>
              <w:ind w:firstLine="420"/>
              <w:rPr>
                <w:sz w:val="24"/>
              </w:rPr>
            </w:pPr>
            <w:r>
              <w:rPr>
                <w:rFonts w:hint="eastAsia"/>
                <w:sz w:val="24"/>
              </w:rPr>
              <w:t>7</w:t>
            </w:r>
          </w:p>
        </w:tc>
        <w:tc>
          <w:tcPr>
            <w:tcW w:w="2789" w:type="dxa"/>
          </w:tcPr>
          <w:p w14:paraId="14DFF7DE" w14:textId="11B2DBAB" w:rsidR="00C61260" w:rsidRPr="008A5D5F" w:rsidRDefault="00C61260" w:rsidP="00494883">
            <w:pPr>
              <w:jc w:val="center"/>
              <w:rPr>
                <w:sz w:val="24"/>
              </w:rPr>
            </w:pPr>
            <w:r w:rsidRPr="008A5D5F">
              <w:rPr>
                <w:rFonts w:hint="eastAsia"/>
                <w:sz w:val="24"/>
              </w:rPr>
              <w:t>在下拉框中修改当前页面行数</w:t>
            </w:r>
          </w:p>
        </w:tc>
        <w:tc>
          <w:tcPr>
            <w:tcW w:w="3619" w:type="dxa"/>
          </w:tcPr>
          <w:p w14:paraId="6F34AFFA" w14:textId="00A3E08F" w:rsidR="00C61260" w:rsidRPr="008A5D5F" w:rsidRDefault="00C61260" w:rsidP="00494883">
            <w:pPr>
              <w:jc w:val="center"/>
              <w:rPr>
                <w:sz w:val="24"/>
              </w:rPr>
            </w:pPr>
            <w:r w:rsidRPr="008A5D5F">
              <w:rPr>
                <w:rFonts w:hint="eastAsia"/>
                <w:sz w:val="24"/>
              </w:rPr>
              <w:t>每一页面展示出的企业信息行数改变</w:t>
            </w:r>
          </w:p>
        </w:tc>
      </w:tr>
      <w:tr w:rsidR="00C61260" w:rsidRPr="00B32DE8" w14:paraId="37BAFFE2" w14:textId="77777777" w:rsidTr="003A2F90">
        <w:trPr>
          <w:jc w:val="center"/>
        </w:trPr>
        <w:tc>
          <w:tcPr>
            <w:tcW w:w="1322" w:type="dxa"/>
            <w:vMerge/>
            <w:vAlign w:val="center"/>
          </w:tcPr>
          <w:p w14:paraId="3BC67197" w14:textId="77777777" w:rsidR="00C61260" w:rsidRPr="00B32DE8" w:rsidRDefault="00C61260" w:rsidP="00C61260">
            <w:pPr>
              <w:ind w:firstLine="420"/>
              <w:rPr>
                <w:sz w:val="24"/>
              </w:rPr>
            </w:pPr>
          </w:p>
        </w:tc>
        <w:tc>
          <w:tcPr>
            <w:tcW w:w="1196" w:type="dxa"/>
          </w:tcPr>
          <w:p w14:paraId="470092B5" w14:textId="607BD37A" w:rsidR="00C61260" w:rsidRPr="00B32DE8" w:rsidRDefault="00C61260" w:rsidP="00C61260">
            <w:pPr>
              <w:ind w:firstLine="420"/>
              <w:rPr>
                <w:sz w:val="24"/>
              </w:rPr>
            </w:pPr>
            <w:r>
              <w:rPr>
                <w:rFonts w:hint="eastAsia"/>
                <w:sz w:val="24"/>
              </w:rPr>
              <w:t>7</w:t>
            </w:r>
          </w:p>
        </w:tc>
        <w:tc>
          <w:tcPr>
            <w:tcW w:w="2789" w:type="dxa"/>
          </w:tcPr>
          <w:p w14:paraId="7C091652" w14:textId="21690752" w:rsidR="00C61260" w:rsidRPr="008A5D5F" w:rsidRDefault="00C61260" w:rsidP="00494883">
            <w:pPr>
              <w:jc w:val="center"/>
              <w:rPr>
                <w:sz w:val="24"/>
              </w:rPr>
            </w:pPr>
            <w:r w:rsidRPr="008A5D5F">
              <w:rPr>
                <w:rFonts w:hint="eastAsia"/>
                <w:sz w:val="24"/>
              </w:rPr>
              <w:t>点击页面跳转的相应按钮</w:t>
            </w:r>
          </w:p>
        </w:tc>
        <w:tc>
          <w:tcPr>
            <w:tcW w:w="3619" w:type="dxa"/>
          </w:tcPr>
          <w:p w14:paraId="03AA4F90" w14:textId="29A63FEE" w:rsidR="00C61260" w:rsidRPr="008A5D5F" w:rsidRDefault="00C61260" w:rsidP="00494883">
            <w:pPr>
              <w:jc w:val="center"/>
              <w:rPr>
                <w:sz w:val="24"/>
              </w:rPr>
            </w:pPr>
            <w:r w:rsidRPr="008A5D5F">
              <w:rPr>
                <w:rFonts w:hint="eastAsia"/>
                <w:sz w:val="24"/>
              </w:rPr>
              <w:t>跳转到指定的页面</w:t>
            </w:r>
          </w:p>
        </w:tc>
      </w:tr>
      <w:tr w:rsidR="00C61260" w:rsidRPr="00B32DE8" w14:paraId="40183FA7" w14:textId="77777777" w:rsidTr="003A2F90">
        <w:trPr>
          <w:jc w:val="center"/>
        </w:trPr>
        <w:tc>
          <w:tcPr>
            <w:tcW w:w="1322" w:type="dxa"/>
            <w:vMerge/>
            <w:vAlign w:val="center"/>
          </w:tcPr>
          <w:p w14:paraId="1BF76043" w14:textId="77777777" w:rsidR="00C61260" w:rsidRPr="00B32DE8" w:rsidRDefault="00C61260" w:rsidP="00C61260">
            <w:pPr>
              <w:ind w:firstLine="420"/>
              <w:rPr>
                <w:sz w:val="24"/>
              </w:rPr>
            </w:pPr>
          </w:p>
        </w:tc>
        <w:tc>
          <w:tcPr>
            <w:tcW w:w="1196" w:type="dxa"/>
          </w:tcPr>
          <w:p w14:paraId="7C34B80A" w14:textId="096CD6A6" w:rsidR="00C61260" w:rsidRPr="00B32DE8" w:rsidRDefault="00C61260" w:rsidP="00C61260">
            <w:pPr>
              <w:ind w:firstLine="420"/>
              <w:rPr>
                <w:sz w:val="24"/>
              </w:rPr>
            </w:pPr>
            <w:r>
              <w:rPr>
                <w:rFonts w:hint="eastAsia"/>
                <w:sz w:val="24"/>
              </w:rPr>
              <w:t>7</w:t>
            </w:r>
          </w:p>
        </w:tc>
        <w:tc>
          <w:tcPr>
            <w:tcW w:w="2789" w:type="dxa"/>
          </w:tcPr>
          <w:p w14:paraId="0D853F56" w14:textId="1D9A8655" w:rsidR="00C61260" w:rsidRPr="008A5D5F" w:rsidRDefault="00C61260" w:rsidP="00494883">
            <w:pPr>
              <w:jc w:val="center"/>
              <w:rPr>
                <w:sz w:val="24"/>
              </w:rPr>
            </w:pPr>
            <w:r w:rsidRPr="008A5D5F">
              <w:rPr>
                <w:rFonts w:hint="eastAsia"/>
                <w:sz w:val="24"/>
              </w:rPr>
              <w:t>填写要导出的页面数并点击导出按钮</w:t>
            </w:r>
          </w:p>
        </w:tc>
        <w:tc>
          <w:tcPr>
            <w:tcW w:w="3619" w:type="dxa"/>
          </w:tcPr>
          <w:p w14:paraId="4BDB88B4" w14:textId="08FCA66E" w:rsidR="00C61260" w:rsidRPr="008A5D5F" w:rsidRDefault="00C61260" w:rsidP="00494883">
            <w:pPr>
              <w:jc w:val="center"/>
              <w:rPr>
                <w:sz w:val="24"/>
              </w:rPr>
            </w:pPr>
            <w:r w:rsidRPr="008A5D5F">
              <w:rPr>
                <w:rFonts w:hint="eastAsia"/>
                <w:sz w:val="24"/>
              </w:rPr>
              <w:t>将指定页码的表格导出为</w:t>
            </w:r>
            <w:r w:rsidRPr="008A5D5F">
              <w:rPr>
                <w:rFonts w:hint="eastAsia"/>
                <w:sz w:val="24"/>
              </w:rPr>
              <w:t>EXCEL</w:t>
            </w:r>
            <w:r w:rsidRPr="008A5D5F">
              <w:rPr>
                <w:rFonts w:hint="eastAsia"/>
                <w:sz w:val="24"/>
              </w:rPr>
              <w:t>文件</w:t>
            </w:r>
          </w:p>
        </w:tc>
      </w:tr>
      <w:tr w:rsidR="00B0475D" w:rsidRPr="00B32DE8" w14:paraId="6BF58A1A" w14:textId="77777777" w:rsidTr="003F4547">
        <w:trPr>
          <w:jc w:val="center"/>
        </w:trPr>
        <w:tc>
          <w:tcPr>
            <w:tcW w:w="1322" w:type="dxa"/>
            <w:vMerge/>
            <w:vAlign w:val="center"/>
          </w:tcPr>
          <w:p w14:paraId="7D4EB079" w14:textId="77777777" w:rsidR="00B0475D" w:rsidRPr="00B32DE8" w:rsidRDefault="00B0475D" w:rsidP="00B0475D">
            <w:pPr>
              <w:ind w:firstLine="420"/>
              <w:rPr>
                <w:sz w:val="24"/>
              </w:rPr>
            </w:pPr>
          </w:p>
        </w:tc>
        <w:tc>
          <w:tcPr>
            <w:tcW w:w="1196" w:type="dxa"/>
          </w:tcPr>
          <w:p w14:paraId="4ED504BF" w14:textId="787D1AD5" w:rsidR="00B0475D" w:rsidRPr="00B32DE8" w:rsidRDefault="00B0475D" w:rsidP="00B0475D">
            <w:pPr>
              <w:ind w:firstLine="420"/>
              <w:rPr>
                <w:sz w:val="24"/>
              </w:rPr>
            </w:pPr>
            <w:r>
              <w:rPr>
                <w:rFonts w:hint="eastAsia"/>
                <w:sz w:val="24"/>
              </w:rPr>
              <w:t>8</w:t>
            </w:r>
          </w:p>
        </w:tc>
        <w:tc>
          <w:tcPr>
            <w:tcW w:w="2789" w:type="dxa"/>
          </w:tcPr>
          <w:p w14:paraId="5D23F7B7" w14:textId="0AE0B998" w:rsidR="00B0475D" w:rsidRPr="008A5D5F" w:rsidRDefault="00B0475D" w:rsidP="00494883">
            <w:pPr>
              <w:jc w:val="center"/>
              <w:rPr>
                <w:sz w:val="24"/>
              </w:rPr>
            </w:pPr>
            <w:r>
              <w:rPr>
                <w:rFonts w:hint="eastAsia"/>
                <w:sz w:val="24"/>
              </w:rPr>
              <w:t>用户请求查看企业所上传的数据和报表</w:t>
            </w:r>
          </w:p>
        </w:tc>
        <w:tc>
          <w:tcPr>
            <w:tcW w:w="3619" w:type="dxa"/>
          </w:tcPr>
          <w:p w14:paraId="47E309A3" w14:textId="37C23397" w:rsidR="00B0475D" w:rsidRPr="008A5D5F" w:rsidRDefault="00B0475D" w:rsidP="00494883">
            <w:pPr>
              <w:jc w:val="center"/>
              <w:rPr>
                <w:sz w:val="24"/>
              </w:rPr>
            </w:pPr>
            <w:r>
              <w:rPr>
                <w:rFonts w:hint="eastAsia"/>
                <w:sz w:val="24"/>
              </w:rPr>
              <w:t>弹出选择企业，数据类型和上传时间三个选择框</w:t>
            </w:r>
          </w:p>
        </w:tc>
      </w:tr>
      <w:tr w:rsidR="00B0475D" w:rsidRPr="00B32DE8" w14:paraId="07AFDA25" w14:textId="77777777" w:rsidTr="003F4547">
        <w:trPr>
          <w:jc w:val="center"/>
        </w:trPr>
        <w:tc>
          <w:tcPr>
            <w:tcW w:w="1322" w:type="dxa"/>
            <w:vMerge/>
            <w:vAlign w:val="center"/>
          </w:tcPr>
          <w:p w14:paraId="45C00A1F" w14:textId="77777777" w:rsidR="00B0475D" w:rsidRPr="00B32DE8" w:rsidRDefault="00B0475D" w:rsidP="00B0475D">
            <w:pPr>
              <w:ind w:firstLine="420"/>
              <w:rPr>
                <w:sz w:val="24"/>
              </w:rPr>
            </w:pPr>
          </w:p>
        </w:tc>
        <w:tc>
          <w:tcPr>
            <w:tcW w:w="1196" w:type="dxa"/>
          </w:tcPr>
          <w:p w14:paraId="735118B5" w14:textId="727B581C" w:rsidR="00B0475D" w:rsidRPr="00B32DE8" w:rsidRDefault="00B0475D" w:rsidP="00B0475D">
            <w:pPr>
              <w:ind w:firstLine="420"/>
              <w:rPr>
                <w:sz w:val="24"/>
              </w:rPr>
            </w:pPr>
            <w:r>
              <w:rPr>
                <w:rFonts w:hint="eastAsia"/>
                <w:sz w:val="24"/>
              </w:rPr>
              <w:t>8</w:t>
            </w:r>
          </w:p>
        </w:tc>
        <w:tc>
          <w:tcPr>
            <w:tcW w:w="2789" w:type="dxa"/>
          </w:tcPr>
          <w:p w14:paraId="092DC29B" w14:textId="70E5C8B6" w:rsidR="00B0475D" w:rsidRPr="00B32DE8" w:rsidRDefault="00B0475D" w:rsidP="00494883">
            <w:pPr>
              <w:jc w:val="center"/>
              <w:rPr>
                <w:sz w:val="24"/>
              </w:rPr>
            </w:pPr>
            <w:r>
              <w:rPr>
                <w:rFonts w:hint="eastAsia"/>
                <w:sz w:val="24"/>
              </w:rPr>
              <w:t>用户请求退回一份数据</w:t>
            </w:r>
          </w:p>
        </w:tc>
        <w:tc>
          <w:tcPr>
            <w:tcW w:w="3619" w:type="dxa"/>
          </w:tcPr>
          <w:p w14:paraId="3B8F68AF" w14:textId="716D7159" w:rsidR="00B0475D" w:rsidRPr="00B32DE8" w:rsidRDefault="00B0475D" w:rsidP="00494883">
            <w:pPr>
              <w:jc w:val="center"/>
              <w:rPr>
                <w:sz w:val="24"/>
              </w:rPr>
            </w:pPr>
            <w:r>
              <w:rPr>
                <w:rFonts w:hint="eastAsia"/>
                <w:sz w:val="24"/>
              </w:rPr>
              <w:t>提示是否要退回</w:t>
            </w:r>
          </w:p>
        </w:tc>
      </w:tr>
      <w:tr w:rsidR="00B0475D" w:rsidRPr="00B32DE8" w14:paraId="5FB5640C" w14:textId="77777777" w:rsidTr="003F4547">
        <w:trPr>
          <w:jc w:val="center"/>
        </w:trPr>
        <w:tc>
          <w:tcPr>
            <w:tcW w:w="1322" w:type="dxa"/>
            <w:vMerge/>
            <w:vAlign w:val="center"/>
          </w:tcPr>
          <w:p w14:paraId="00506562" w14:textId="77777777" w:rsidR="00B0475D" w:rsidRPr="00B32DE8" w:rsidRDefault="00B0475D" w:rsidP="00B0475D">
            <w:pPr>
              <w:ind w:firstLine="420"/>
              <w:rPr>
                <w:sz w:val="24"/>
              </w:rPr>
            </w:pPr>
          </w:p>
        </w:tc>
        <w:tc>
          <w:tcPr>
            <w:tcW w:w="1196" w:type="dxa"/>
          </w:tcPr>
          <w:p w14:paraId="274E0CF6" w14:textId="00F01865" w:rsidR="00B0475D" w:rsidRPr="00B32DE8" w:rsidRDefault="00B0475D" w:rsidP="00B0475D">
            <w:pPr>
              <w:ind w:firstLine="420"/>
              <w:rPr>
                <w:sz w:val="24"/>
              </w:rPr>
            </w:pPr>
            <w:r>
              <w:rPr>
                <w:rFonts w:hint="eastAsia"/>
                <w:sz w:val="24"/>
              </w:rPr>
              <w:t>8</w:t>
            </w:r>
          </w:p>
        </w:tc>
        <w:tc>
          <w:tcPr>
            <w:tcW w:w="2789" w:type="dxa"/>
          </w:tcPr>
          <w:p w14:paraId="78540139" w14:textId="047E4B37" w:rsidR="00B0475D" w:rsidRPr="00B32DE8" w:rsidRDefault="00B0475D" w:rsidP="00494883">
            <w:pPr>
              <w:jc w:val="center"/>
              <w:rPr>
                <w:sz w:val="24"/>
              </w:rPr>
            </w:pPr>
            <w:r>
              <w:rPr>
                <w:rFonts w:hint="eastAsia"/>
                <w:sz w:val="24"/>
              </w:rPr>
              <w:t>用户选择确定退回数据</w:t>
            </w:r>
          </w:p>
        </w:tc>
        <w:tc>
          <w:tcPr>
            <w:tcW w:w="3619" w:type="dxa"/>
          </w:tcPr>
          <w:p w14:paraId="49BFD75A" w14:textId="48525B4E" w:rsidR="00B0475D" w:rsidRPr="00B32DE8" w:rsidRDefault="00B0475D" w:rsidP="00494883">
            <w:pPr>
              <w:jc w:val="center"/>
              <w:rPr>
                <w:sz w:val="24"/>
              </w:rPr>
            </w:pPr>
            <w:r>
              <w:rPr>
                <w:rFonts w:hint="eastAsia"/>
                <w:sz w:val="24"/>
              </w:rPr>
              <w:t>弹出备注框，请求用户填写备注</w:t>
            </w:r>
          </w:p>
        </w:tc>
      </w:tr>
      <w:tr w:rsidR="00B0475D" w:rsidRPr="00B32DE8" w14:paraId="43EDA1AD" w14:textId="77777777" w:rsidTr="003F4547">
        <w:trPr>
          <w:jc w:val="center"/>
        </w:trPr>
        <w:tc>
          <w:tcPr>
            <w:tcW w:w="1322" w:type="dxa"/>
            <w:vMerge/>
            <w:vAlign w:val="center"/>
          </w:tcPr>
          <w:p w14:paraId="4CCBFDB8" w14:textId="77777777" w:rsidR="00B0475D" w:rsidRPr="00B32DE8" w:rsidRDefault="00B0475D" w:rsidP="00B0475D">
            <w:pPr>
              <w:ind w:firstLine="420"/>
              <w:rPr>
                <w:sz w:val="24"/>
              </w:rPr>
            </w:pPr>
          </w:p>
        </w:tc>
        <w:tc>
          <w:tcPr>
            <w:tcW w:w="1196" w:type="dxa"/>
          </w:tcPr>
          <w:p w14:paraId="48D1621F" w14:textId="15E495AA" w:rsidR="00B0475D" w:rsidRPr="00B32DE8" w:rsidRDefault="00B0475D" w:rsidP="00B0475D">
            <w:pPr>
              <w:ind w:firstLine="420"/>
              <w:rPr>
                <w:sz w:val="24"/>
              </w:rPr>
            </w:pPr>
            <w:r>
              <w:rPr>
                <w:rFonts w:hint="eastAsia"/>
                <w:sz w:val="24"/>
              </w:rPr>
              <w:t>8</w:t>
            </w:r>
          </w:p>
        </w:tc>
        <w:tc>
          <w:tcPr>
            <w:tcW w:w="2789" w:type="dxa"/>
          </w:tcPr>
          <w:p w14:paraId="23AE16C8" w14:textId="103B7D14" w:rsidR="00B0475D" w:rsidRPr="00B32DE8" w:rsidRDefault="00B0475D" w:rsidP="00494883">
            <w:pPr>
              <w:jc w:val="center"/>
              <w:rPr>
                <w:sz w:val="24"/>
              </w:rPr>
            </w:pPr>
            <w:r>
              <w:rPr>
                <w:rFonts w:hint="eastAsia"/>
                <w:sz w:val="24"/>
              </w:rPr>
              <w:t>用户在一份数据通过数据审核之后，通过该数据的总审核</w:t>
            </w:r>
          </w:p>
        </w:tc>
        <w:tc>
          <w:tcPr>
            <w:tcW w:w="3619" w:type="dxa"/>
          </w:tcPr>
          <w:p w14:paraId="68ACB020" w14:textId="31191BC4" w:rsidR="00B0475D" w:rsidRPr="00B32DE8" w:rsidRDefault="00B0475D" w:rsidP="00494883">
            <w:pPr>
              <w:jc w:val="center"/>
              <w:rPr>
                <w:sz w:val="24"/>
              </w:rPr>
            </w:pPr>
            <w:r>
              <w:rPr>
                <w:rFonts w:hint="eastAsia"/>
                <w:sz w:val="24"/>
              </w:rPr>
              <w:t>审核该数据成功，并将该数据存入数据库</w:t>
            </w:r>
          </w:p>
        </w:tc>
      </w:tr>
      <w:tr w:rsidR="00B0475D" w:rsidRPr="00B32DE8" w14:paraId="211151ED" w14:textId="77777777" w:rsidTr="003F4547">
        <w:trPr>
          <w:jc w:val="center"/>
        </w:trPr>
        <w:tc>
          <w:tcPr>
            <w:tcW w:w="1322" w:type="dxa"/>
            <w:vMerge/>
            <w:vAlign w:val="center"/>
          </w:tcPr>
          <w:p w14:paraId="0E6052D3" w14:textId="77777777" w:rsidR="00B0475D" w:rsidRPr="00B32DE8" w:rsidRDefault="00B0475D" w:rsidP="00B0475D">
            <w:pPr>
              <w:ind w:firstLine="420"/>
              <w:rPr>
                <w:sz w:val="24"/>
              </w:rPr>
            </w:pPr>
          </w:p>
        </w:tc>
        <w:tc>
          <w:tcPr>
            <w:tcW w:w="1196" w:type="dxa"/>
          </w:tcPr>
          <w:p w14:paraId="20562E7D" w14:textId="7D4E4C5C" w:rsidR="00B0475D" w:rsidRPr="00B32DE8" w:rsidRDefault="00B0475D" w:rsidP="00B0475D">
            <w:pPr>
              <w:ind w:firstLine="420"/>
              <w:rPr>
                <w:sz w:val="24"/>
              </w:rPr>
            </w:pPr>
            <w:r>
              <w:rPr>
                <w:rFonts w:hint="eastAsia"/>
                <w:sz w:val="24"/>
              </w:rPr>
              <w:t>8</w:t>
            </w:r>
          </w:p>
        </w:tc>
        <w:tc>
          <w:tcPr>
            <w:tcW w:w="2789" w:type="dxa"/>
          </w:tcPr>
          <w:p w14:paraId="25422FFA" w14:textId="76D13310" w:rsidR="00B0475D" w:rsidRPr="00B32DE8" w:rsidRDefault="00B0475D" w:rsidP="00494883">
            <w:pPr>
              <w:jc w:val="center"/>
              <w:rPr>
                <w:sz w:val="24"/>
              </w:rPr>
            </w:pPr>
            <w:r>
              <w:rPr>
                <w:rFonts w:hint="eastAsia"/>
                <w:sz w:val="24"/>
              </w:rPr>
              <w:t>用户在一份数据未通过数据审核之后，通过该数据的总审核</w:t>
            </w:r>
          </w:p>
        </w:tc>
        <w:tc>
          <w:tcPr>
            <w:tcW w:w="3619" w:type="dxa"/>
          </w:tcPr>
          <w:p w14:paraId="773756FE" w14:textId="0346FD7B" w:rsidR="00B0475D" w:rsidRPr="00B32DE8" w:rsidRDefault="00B0475D" w:rsidP="00494883">
            <w:pPr>
              <w:jc w:val="center"/>
              <w:rPr>
                <w:sz w:val="24"/>
              </w:rPr>
            </w:pPr>
            <w:r>
              <w:rPr>
                <w:rFonts w:hint="eastAsia"/>
                <w:sz w:val="24"/>
              </w:rPr>
              <w:t>提示，该数据未通过总审核，请联系系统管理员</w:t>
            </w:r>
          </w:p>
        </w:tc>
      </w:tr>
      <w:tr w:rsidR="00B0475D" w:rsidRPr="00B32DE8" w14:paraId="09F0112B" w14:textId="77777777" w:rsidTr="003F4547">
        <w:trPr>
          <w:jc w:val="center"/>
        </w:trPr>
        <w:tc>
          <w:tcPr>
            <w:tcW w:w="1322" w:type="dxa"/>
            <w:vMerge/>
            <w:vAlign w:val="center"/>
          </w:tcPr>
          <w:p w14:paraId="3080AA1F" w14:textId="77777777" w:rsidR="00B0475D" w:rsidRPr="00B32DE8" w:rsidRDefault="00B0475D" w:rsidP="00B0475D">
            <w:pPr>
              <w:ind w:firstLine="420"/>
              <w:rPr>
                <w:sz w:val="24"/>
              </w:rPr>
            </w:pPr>
          </w:p>
        </w:tc>
        <w:tc>
          <w:tcPr>
            <w:tcW w:w="1196" w:type="dxa"/>
          </w:tcPr>
          <w:p w14:paraId="530B2381" w14:textId="3FD45434" w:rsidR="00B0475D" w:rsidRPr="00B32DE8" w:rsidRDefault="00B0475D" w:rsidP="00B0475D">
            <w:pPr>
              <w:ind w:firstLine="420"/>
              <w:rPr>
                <w:sz w:val="24"/>
              </w:rPr>
            </w:pPr>
            <w:r>
              <w:rPr>
                <w:rFonts w:hint="eastAsia"/>
                <w:sz w:val="24"/>
              </w:rPr>
              <w:t>8</w:t>
            </w:r>
          </w:p>
        </w:tc>
        <w:tc>
          <w:tcPr>
            <w:tcW w:w="2789" w:type="dxa"/>
          </w:tcPr>
          <w:p w14:paraId="6D5DE733" w14:textId="508FB11D" w:rsidR="00B0475D" w:rsidRPr="00B32DE8" w:rsidRDefault="00B0475D" w:rsidP="00494883">
            <w:pPr>
              <w:jc w:val="center"/>
              <w:rPr>
                <w:sz w:val="24"/>
              </w:rPr>
            </w:pPr>
            <w:r>
              <w:rPr>
                <w:rFonts w:hint="eastAsia"/>
                <w:sz w:val="24"/>
              </w:rPr>
              <w:t>用户选择上传一份已经通过总审核的数据</w:t>
            </w:r>
          </w:p>
        </w:tc>
        <w:tc>
          <w:tcPr>
            <w:tcW w:w="3619" w:type="dxa"/>
          </w:tcPr>
          <w:p w14:paraId="467B797A" w14:textId="65F73882" w:rsidR="00B0475D" w:rsidRPr="00B32DE8" w:rsidRDefault="00B0475D" w:rsidP="00494883">
            <w:pPr>
              <w:jc w:val="center"/>
              <w:rPr>
                <w:sz w:val="24"/>
              </w:rPr>
            </w:pPr>
            <w:r>
              <w:rPr>
                <w:rFonts w:hint="eastAsia"/>
                <w:sz w:val="24"/>
              </w:rPr>
              <w:t>上传该数据，并提示上传成功</w:t>
            </w:r>
          </w:p>
        </w:tc>
      </w:tr>
      <w:tr w:rsidR="00B0475D" w:rsidRPr="00B32DE8" w14:paraId="688CB072" w14:textId="77777777" w:rsidTr="003F4547">
        <w:trPr>
          <w:jc w:val="center"/>
        </w:trPr>
        <w:tc>
          <w:tcPr>
            <w:tcW w:w="1322" w:type="dxa"/>
            <w:vMerge/>
            <w:vAlign w:val="center"/>
          </w:tcPr>
          <w:p w14:paraId="59CF5BE9" w14:textId="77777777" w:rsidR="00B0475D" w:rsidRPr="00B32DE8" w:rsidRDefault="00B0475D" w:rsidP="00B0475D">
            <w:pPr>
              <w:ind w:firstLine="420"/>
              <w:rPr>
                <w:sz w:val="24"/>
              </w:rPr>
            </w:pPr>
          </w:p>
        </w:tc>
        <w:tc>
          <w:tcPr>
            <w:tcW w:w="1196" w:type="dxa"/>
          </w:tcPr>
          <w:p w14:paraId="0305E9D1" w14:textId="4FAF2AFA" w:rsidR="00B0475D" w:rsidRPr="00B32DE8" w:rsidRDefault="00B0475D" w:rsidP="00B0475D">
            <w:pPr>
              <w:ind w:firstLine="420"/>
              <w:rPr>
                <w:sz w:val="24"/>
              </w:rPr>
            </w:pPr>
            <w:r>
              <w:rPr>
                <w:rFonts w:hint="eastAsia"/>
                <w:sz w:val="24"/>
              </w:rPr>
              <w:t>8</w:t>
            </w:r>
          </w:p>
        </w:tc>
        <w:tc>
          <w:tcPr>
            <w:tcW w:w="2789" w:type="dxa"/>
          </w:tcPr>
          <w:p w14:paraId="14E7A72F" w14:textId="1F0FE924" w:rsidR="00B0475D" w:rsidRPr="00B32DE8" w:rsidRDefault="00B0475D" w:rsidP="00494883">
            <w:pPr>
              <w:jc w:val="center"/>
              <w:rPr>
                <w:sz w:val="24"/>
              </w:rPr>
            </w:pPr>
            <w:r>
              <w:rPr>
                <w:rFonts w:hint="eastAsia"/>
                <w:sz w:val="24"/>
              </w:rPr>
              <w:t>用户选择上传一份未通过总审核的数据</w:t>
            </w:r>
          </w:p>
        </w:tc>
        <w:tc>
          <w:tcPr>
            <w:tcW w:w="3619" w:type="dxa"/>
          </w:tcPr>
          <w:p w14:paraId="160568A8" w14:textId="1D3D1A6E" w:rsidR="00B0475D" w:rsidRPr="00B32DE8" w:rsidRDefault="00B0475D" w:rsidP="00494883">
            <w:pPr>
              <w:jc w:val="center"/>
              <w:rPr>
                <w:sz w:val="24"/>
              </w:rPr>
            </w:pPr>
            <w:r>
              <w:rPr>
                <w:rFonts w:hint="eastAsia"/>
                <w:sz w:val="24"/>
              </w:rPr>
              <w:t>提示上传失败，未通过总审核</w:t>
            </w:r>
          </w:p>
        </w:tc>
      </w:tr>
      <w:tr w:rsidR="00B0475D" w:rsidRPr="00B32DE8" w14:paraId="664D8B54" w14:textId="77777777" w:rsidTr="003F4547">
        <w:trPr>
          <w:jc w:val="center"/>
        </w:trPr>
        <w:tc>
          <w:tcPr>
            <w:tcW w:w="1322" w:type="dxa"/>
            <w:vMerge/>
            <w:vAlign w:val="center"/>
          </w:tcPr>
          <w:p w14:paraId="785A0730" w14:textId="77777777" w:rsidR="00B0475D" w:rsidRPr="00B32DE8" w:rsidRDefault="00B0475D" w:rsidP="00B0475D">
            <w:pPr>
              <w:ind w:firstLine="420"/>
              <w:rPr>
                <w:sz w:val="24"/>
              </w:rPr>
            </w:pPr>
          </w:p>
        </w:tc>
        <w:tc>
          <w:tcPr>
            <w:tcW w:w="1196" w:type="dxa"/>
          </w:tcPr>
          <w:p w14:paraId="30D2AD5B" w14:textId="0E109BBB" w:rsidR="00B0475D" w:rsidRPr="00B32DE8" w:rsidRDefault="00B0475D" w:rsidP="00B0475D">
            <w:pPr>
              <w:ind w:firstLine="420"/>
              <w:rPr>
                <w:sz w:val="24"/>
              </w:rPr>
            </w:pPr>
            <w:r>
              <w:rPr>
                <w:rFonts w:hint="eastAsia"/>
                <w:sz w:val="24"/>
              </w:rPr>
              <w:t>8</w:t>
            </w:r>
          </w:p>
        </w:tc>
        <w:tc>
          <w:tcPr>
            <w:tcW w:w="2789" w:type="dxa"/>
          </w:tcPr>
          <w:p w14:paraId="1D514BB6" w14:textId="404D5DD3" w:rsidR="00B0475D" w:rsidRPr="00B32DE8" w:rsidRDefault="00B0475D" w:rsidP="00494883">
            <w:pPr>
              <w:jc w:val="center"/>
              <w:rPr>
                <w:sz w:val="24"/>
              </w:rPr>
            </w:pPr>
            <w:r>
              <w:rPr>
                <w:rFonts w:hint="eastAsia"/>
                <w:sz w:val="24"/>
              </w:rPr>
              <w:t>用户请求查看历史数据库</w:t>
            </w:r>
          </w:p>
        </w:tc>
        <w:tc>
          <w:tcPr>
            <w:tcW w:w="3619" w:type="dxa"/>
          </w:tcPr>
          <w:p w14:paraId="52D23BD0" w14:textId="138F38A7" w:rsidR="00B0475D" w:rsidRPr="00B32DE8" w:rsidRDefault="00B0475D" w:rsidP="00494883">
            <w:pPr>
              <w:jc w:val="center"/>
              <w:rPr>
                <w:sz w:val="24"/>
              </w:rPr>
            </w:pPr>
            <w:r>
              <w:rPr>
                <w:rFonts w:hint="eastAsia"/>
                <w:sz w:val="24"/>
              </w:rPr>
              <w:t>响应历史数据库界面给用户查看</w:t>
            </w:r>
          </w:p>
        </w:tc>
      </w:tr>
      <w:tr w:rsidR="00E268DA" w:rsidRPr="00B32DE8" w14:paraId="43CA55BB" w14:textId="77777777" w:rsidTr="00E27161">
        <w:trPr>
          <w:jc w:val="center"/>
        </w:trPr>
        <w:tc>
          <w:tcPr>
            <w:tcW w:w="1322" w:type="dxa"/>
            <w:vMerge/>
            <w:vAlign w:val="center"/>
          </w:tcPr>
          <w:p w14:paraId="47E6FD84" w14:textId="77777777" w:rsidR="00E268DA" w:rsidRPr="00B32DE8" w:rsidRDefault="00E268DA" w:rsidP="00E268DA">
            <w:pPr>
              <w:ind w:firstLine="420"/>
              <w:rPr>
                <w:sz w:val="24"/>
              </w:rPr>
            </w:pPr>
          </w:p>
        </w:tc>
        <w:tc>
          <w:tcPr>
            <w:tcW w:w="1196" w:type="dxa"/>
          </w:tcPr>
          <w:p w14:paraId="03988F4B" w14:textId="536D9800" w:rsidR="00E268DA" w:rsidRPr="00B32DE8" w:rsidRDefault="00E268DA" w:rsidP="00E268DA">
            <w:pPr>
              <w:ind w:firstLine="420"/>
              <w:rPr>
                <w:sz w:val="24"/>
              </w:rPr>
            </w:pPr>
            <w:r>
              <w:rPr>
                <w:rFonts w:hint="eastAsia"/>
                <w:sz w:val="24"/>
              </w:rPr>
              <w:t>9</w:t>
            </w:r>
          </w:p>
        </w:tc>
        <w:tc>
          <w:tcPr>
            <w:tcW w:w="2789" w:type="dxa"/>
          </w:tcPr>
          <w:p w14:paraId="0EBDD7A9" w14:textId="245B389F" w:rsidR="00E268DA" w:rsidRPr="00B32DE8" w:rsidRDefault="00E268DA" w:rsidP="00494883">
            <w:pPr>
              <w:jc w:val="center"/>
              <w:rPr>
                <w:sz w:val="24"/>
              </w:rPr>
            </w:pPr>
            <w:r w:rsidRPr="00E268DA">
              <w:rPr>
                <w:rFonts w:hint="eastAsia"/>
                <w:sz w:val="24"/>
              </w:rPr>
              <w:t>点击“编辑”按钮</w:t>
            </w:r>
          </w:p>
        </w:tc>
        <w:tc>
          <w:tcPr>
            <w:tcW w:w="3619" w:type="dxa"/>
          </w:tcPr>
          <w:p w14:paraId="240736B4" w14:textId="29D906F6" w:rsidR="00E268DA" w:rsidRPr="00B32DE8" w:rsidRDefault="00E268DA" w:rsidP="00494883">
            <w:pPr>
              <w:jc w:val="center"/>
              <w:rPr>
                <w:sz w:val="24"/>
              </w:rPr>
            </w:pPr>
            <w:r w:rsidRPr="00E268DA">
              <w:rPr>
                <w:rFonts w:hint="eastAsia"/>
                <w:sz w:val="24"/>
              </w:rPr>
              <w:t>进入编辑界面</w:t>
            </w:r>
          </w:p>
        </w:tc>
      </w:tr>
      <w:tr w:rsidR="00E268DA" w:rsidRPr="00B32DE8" w14:paraId="716E31F6" w14:textId="77777777" w:rsidTr="00E27161">
        <w:trPr>
          <w:jc w:val="center"/>
        </w:trPr>
        <w:tc>
          <w:tcPr>
            <w:tcW w:w="1322" w:type="dxa"/>
            <w:vMerge/>
            <w:vAlign w:val="center"/>
          </w:tcPr>
          <w:p w14:paraId="4447C591" w14:textId="77777777" w:rsidR="00E268DA" w:rsidRPr="00B32DE8" w:rsidRDefault="00E268DA" w:rsidP="00E268DA">
            <w:pPr>
              <w:ind w:firstLine="420"/>
              <w:rPr>
                <w:sz w:val="24"/>
              </w:rPr>
            </w:pPr>
          </w:p>
        </w:tc>
        <w:tc>
          <w:tcPr>
            <w:tcW w:w="1196" w:type="dxa"/>
          </w:tcPr>
          <w:p w14:paraId="10733554" w14:textId="6FBA26C0" w:rsidR="00E268DA" w:rsidRPr="00B32DE8" w:rsidRDefault="00E268DA" w:rsidP="00E268DA">
            <w:pPr>
              <w:ind w:firstLine="420"/>
              <w:rPr>
                <w:sz w:val="24"/>
              </w:rPr>
            </w:pPr>
            <w:r>
              <w:rPr>
                <w:rFonts w:hint="eastAsia"/>
                <w:sz w:val="24"/>
              </w:rPr>
              <w:t>1</w:t>
            </w:r>
            <w:r>
              <w:rPr>
                <w:sz w:val="24"/>
              </w:rPr>
              <w:t>0</w:t>
            </w:r>
          </w:p>
        </w:tc>
        <w:tc>
          <w:tcPr>
            <w:tcW w:w="2789" w:type="dxa"/>
          </w:tcPr>
          <w:p w14:paraId="2ED18F57" w14:textId="68D4D9F2" w:rsidR="00E268DA" w:rsidRPr="00B32DE8" w:rsidRDefault="00E268DA" w:rsidP="00494883">
            <w:pPr>
              <w:jc w:val="center"/>
              <w:rPr>
                <w:sz w:val="24"/>
              </w:rPr>
            </w:pPr>
            <w:r w:rsidRPr="00E268DA">
              <w:rPr>
                <w:rFonts w:hint="eastAsia"/>
                <w:sz w:val="24"/>
              </w:rPr>
              <w:t>点击“删除”按钮</w:t>
            </w:r>
          </w:p>
        </w:tc>
        <w:tc>
          <w:tcPr>
            <w:tcW w:w="3619" w:type="dxa"/>
          </w:tcPr>
          <w:p w14:paraId="3874BC72" w14:textId="23EA0206" w:rsidR="00E268DA" w:rsidRPr="00B32DE8" w:rsidRDefault="00E268DA" w:rsidP="00494883">
            <w:pPr>
              <w:jc w:val="center"/>
              <w:rPr>
                <w:sz w:val="24"/>
              </w:rPr>
            </w:pPr>
            <w:r w:rsidRPr="00E268DA">
              <w:rPr>
                <w:rFonts w:hint="eastAsia"/>
                <w:sz w:val="24"/>
              </w:rPr>
              <w:t>进入删除确认界面</w:t>
            </w:r>
          </w:p>
        </w:tc>
      </w:tr>
      <w:tr w:rsidR="00E268DA" w:rsidRPr="00B32DE8" w14:paraId="102AC444" w14:textId="77777777" w:rsidTr="00E27161">
        <w:trPr>
          <w:jc w:val="center"/>
        </w:trPr>
        <w:tc>
          <w:tcPr>
            <w:tcW w:w="1322" w:type="dxa"/>
            <w:vMerge/>
            <w:vAlign w:val="center"/>
          </w:tcPr>
          <w:p w14:paraId="2B7F8E53" w14:textId="77777777" w:rsidR="00E268DA" w:rsidRPr="00B32DE8" w:rsidRDefault="00E268DA" w:rsidP="00E268DA">
            <w:pPr>
              <w:ind w:firstLine="420"/>
              <w:rPr>
                <w:sz w:val="24"/>
              </w:rPr>
            </w:pPr>
          </w:p>
        </w:tc>
        <w:tc>
          <w:tcPr>
            <w:tcW w:w="1196" w:type="dxa"/>
          </w:tcPr>
          <w:p w14:paraId="5783C59E" w14:textId="5881A4E0" w:rsidR="00E268DA" w:rsidRPr="00B32DE8" w:rsidRDefault="00E268DA" w:rsidP="00E268DA">
            <w:pPr>
              <w:ind w:firstLine="420"/>
              <w:rPr>
                <w:sz w:val="24"/>
              </w:rPr>
            </w:pPr>
            <w:r>
              <w:rPr>
                <w:rFonts w:hint="eastAsia"/>
                <w:sz w:val="24"/>
              </w:rPr>
              <w:t>1</w:t>
            </w:r>
            <w:r>
              <w:rPr>
                <w:sz w:val="24"/>
              </w:rPr>
              <w:t>0</w:t>
            </w:r>
          </w:p>
        </w:tc>
        <w:tc>
          <w:tcPr>
            <w:tcW w:w="2789" w:type="dxa"/>
          </w:tcPr>
          <w:p w14:paraId="75411277" w14:textId="6B943C93" w:rsidR="00E268DA" w:rsidRPr="00B32DE8" w:rsidRDefault="00E268DA" w:rsidP="00494883">
            <w:pPr>
              <w:jc w:val="center"/>
              <w:rPr>
                <w:sz w:val="24"/>
              </w:rPr>
            </w:pPr>
            <w:r w:rsidRPr="00E268DA">
              <w:rPr>
                <w:rFonts w:hint="eastAsia"/>
                <w:sz w:val="24"/>
              </w:rPr>
              <w:t>点击“确认删除”按钮</w:t>
            </w:r>
          </w:p>
        </w:tc>
        <w:tc>
          <w:tcPr>
            <w:tcW w:w="3619" w:type="dxa"/>
          </w:tcPr>
          <w:p w14:paraId="5C6E57CA" w14:textId="5499BE6F" w:rsidR="00E268DA" w:rsidRPr="00B32DE8" w:rsidRDefault="00E268DA" w:rsidP="00494883">
            <w:pPr>
              <w:jc w:val="center"/>
              <w:rPr>
                <w:sz w:val="24"/>
              </w:rPr>
            </w:pPr>
            <w:r w:rsidRPr="00E268DA">
              <w:rPr>
                <w:rFonts w:hint="eastAsia"/>
                <w:sz w:val="24"/>
              </w:rPr>
              <w:t>删除数据</w:t>
            </w:r>
          </w:p>
        </w:tc>
      </w:tr>
      <w:tr w:rsidR="00E268DA" w:rsidRPr="00B32DE8" w14:paraId="16AC7150" w14:textId="77777777" w:rsidTr="00E27161">
        <w:trPr>
          <w:jc w:val="center"/>
        </w:trPr>
        <w:tc>
          <w:tcPr>
            <w:tcW w:w="1322" w:type="dxa"/>
            <w:vAlign w:val="center"/>
          </w:tcPr>
          <w:p w14:paraId="6EEFEE02" w14:textId="77777777" w:rsidR="00E268DA" w:rsidRPr="00B32DE8" w:rsidRDefault="00E268DA" w:rsidP="00E268DA">
            <w:pPr>
              <w:ind w:firstLine="420"/>
              <w:rPr>
                <w:sz w:val="24"/>
              </w:rPr>
            </w:pPr>
          </w:p>
        </w:tc>
        <w:tc>
          <w:tcPr>
            <w:tcW w:w="1196" w:type="dxa"/>
          </w:tcPr>
          <w:p w14:paraId="058AB9B7" w14:textId="28BCBD81" w:rsidR="00E268DA" w:rsidRPr="00B32DE8" w:rsidRDefault="00E268DA" w:rsidP="00E268DA">
            <w:pPr>
              <w:ind w:firstLine="420"/>
              <w:rPr>
                <w:sz w:val="24"/>
              </w:rPr>
            </w:pPr>
            <w:r>
              <w:rPr>
                <w:rFonts w:hint="eastAsia"/>
                <w:sz w:val="24"/>
              </w:rPr>
              <w:t>1</w:t>
            </w:r>
            <w:r>
              <w:rPr>
                <w:sz w:val="24"/>
              </w:rPr>
              <w:t>0</w:t>
            </w:r>
          </w:p>
        </w:tc>
        <w:tc>
          <w:tcPr>
            <w:tcW w:w="2789" w:type="dxa"/>
          </w:tcPr>
          <w:p w14:paraId="3603660A" w14:textId="292B9A11" w:rsidR="00E268DA" w:rsidRPr="00B32DE8" w:rsidRDefault="00E268DA" w:rsidP="00494883">
            <w:pPr>
              <w:jc w:val="center"/>
              <w:rPr>
                <w:sz w:val="24"/>
              </w:rPr>
            </w:pPr>
            <w:r w:rsidRPr="00E268DA">
              <w:rPr>
                <w:rFonts w:hint="eastAsia"/>
                <w:sz w:val="24"/>
              </w:rPr>
              <w:t>点击“取消”按钮</w:t>
            </w:r>
          </w:p>
        </w:tc>
        <w:tc>
          <w:tcPr>
            <w:tcW w:w="3619" w:type="dxa"/>
          </w:tcPr>
          <w:p w14:paraId="3B6E6F31" w14:textId="08C24DAE" w:rsidR="00E268DA" w:rsidRPr="00B32DE8" w:rsidRDefault="00E268DA" w:rsidP="00494883">
            <w:pPr>
              <w:jc w:val="center"/>
              <w:rPr>
                <w:sz w:val="24"/>
              </w:rPr>
            </w:pPr>
            <w:r w:rsidRPr="00E268DA">
              <w:rPr>
                <w:rFonts w:hint="eastAsia"/>
                <w:sz w:val="24"/>
              </w:rPr>
              <w:t>返回上级页面</w:t>
            </w:r>
          </w:p>
        </w:tc>
      </w:tr>
      <w:tr w:rsidR="00E268DA" w:rsidRPr="00B32DE8" w14:paraId="38B92641" w14:textId="77777777" w:rsidTr="00E27161">
        <w:trPr>
          <w:jc w:val="center"/>
        </w:trPr>
        <w:tc>
          <w:tcPr>
            <w:tcW w:w="1322" w:type="dxa"/>
            <w:vAlign w:val="center"/>
          </w:tcPr>
          <w:p w14:paraId="4F2A2CDC" w14:textId="77777777" w:rsidR="00E268DA" w:rsidRPr="00B32DE8" w:rsidRDefault="00E268DA" w:rsidP="00E268DA">
            <w:pPr>
              <w:ind w:firstLine="420"/>
              <w:rPr>
                <w:sz w:val="24"/>
              </w:rPr>
            </w:pPr>
          </w:p>
        </w:tc>
        <w:tc>
          <w:tcPr>
            <w:tcW w:w="1196" w:type="dxa"/>
          </w:tcPr>
          <w:p w14:paraId="2007E49E" w14:textId="17217994" w:rsidR="00E268DA" w:rsidRPr="00B32DE8" w:rsidRDefault="00E268DA" w:rsidP="00E268DA">
            <w:pPr>
              <w:ind w:firstLine="420"/>
              <w:rPr>
                <w:sz w:val="24"/>
              </w:rPr>
            </w:pPr>
            <w:r>
              <w:rPr>
                <w:rFonts w:hint="eastAsia"/>
                <w:sz w:val="24"/>
              </w:rPr>
              <w:t>1</w:t>
            </w:r>
            <w:r>
              <w:rPr>
                <w:sz w:val="24"/>
              </w:rPr>
              <w:t>1</w:t>
            </w:r>
          </w:p>
        </w:tc>
        <w:tc>
          <w:tcPr>
            <w:tcW w:w="2789" w:type="dxa"/>
          </w:tcPr>
          <w:p w14:paraId="69DA3C11" w14:textId="212AB4F9" w:rsidR="00E268DA" w:rsidRPr="00B32DE8" w:rsidRDefault="00E268DA" w:rsidP="00494883">
            <w:pPr>
              <w:jc w:val="center"/>
              <w:rPr>
                <w:sz w:val="24"/>
              </w:rPr>
            </w:pPr>
            <w:r w:rsidRPr="00E268DA">
              <w:rPr>
                <w:rFonts w:hint="eastAsia"/>
                <w:sz w:val="24"/>
              </w:rPr>
              <w:t>点击“退回”按钮</w:t>
            </w:r>
          </w:p>
        </w:tc>
        <w:tc>
          <w:tcPr>
            <w:tcW w:w="3619" w:type="dxa"/>
          </w:tcPr>
          <w:p w14:paraId="743F3AA1" w14:textId="7E6D8719" w:rsidR="00E268DA" w:rsidRPr="00B32DE8" w:rsidRDefault="00E268DA" w:rsidP="00494883">
            <w:pPr>
              <w:jc w:val="center"/>
              <w:rPr>
                <w:sz w:val="24"/>
              </w:rPr>
            </w:pPr>
            <w:r w:rsidRPr="00E268DA">
              <w:rPr>
                <w:rFonts w:hint="eastAsia"/>
                <w:sz w:val="24"/>
              </w:rPr>
              <w:t>进入退回确认界面</w:t>
            </w:r>
          </w:p>
        </w:tc>
      </w:tr>
      <w:tr w:rsidR="00E268DA" w:rsidRPr="00B32DE8" w14:paraId="2563D117" w14:textId="77777777" w:rsidTr="00E27161">
        <w:trPr>
          <w:jc w:val="center"/>
        </w:trPr>
        <w:tc>
          <w:tcPr>
            <w:tcW w:w="1322" w:type="dxa"/>
            <w:vAlign w:val="center"/>
          </w:tcPr>
          <w:p w14:paraId="5BA953C5" w14:textId="77777777" w:rsidR="00E268DA" w:rsidRPr="00B32DE8" w:rsidRDefault="00E268DA" w:rsidP="00E268DA">
            <w:pPr>
              <w:ind w:firstLine="420"/>
              <w:rPr>
                <w:sz w:val="24"/>
              </w:rPr>
            </w:pPr>
          </w:p>
        </w:tc>
        <w:tc>
          <w:tcPr>
            <w:tcW w:w="1196" w:type="dxa"/>
          </w:tcPr>
          <w:p w14:paraId="09FF8283" w14:textId="4DFDD514" w:rsidR="00E268DA" w:rsidRPr="00B32DE8" w:rsidRDefault="00E268DA" w:rsidP="00E268DA">
            <w:pPr>
              <w:ind w:firstLine="420"/>
              <w:rPr>
                <w:sz w:val="24"/>
              </w:rPr>
            </w:pPr>
            <w:r>
              <w:rPr>
                <w:rFonts w:hint="eastAsia"/>
                <w:sz w:val="24"/>
              </w:rPr>
              <w:t>1</w:t>
            </w:r>
            <w:r>
              <w:rPr>
                <w:sz w:val="24"/>
              </w:rPr>
              <w:t>1</w:t>
            </w:r>
          </w:p>
        </w:tc>
        <w:tc>
          <w:tcPr>
            <w:tcW w:w="2789" w:type="dxa"/>
          </w:tcPr>
          <w:p w14:paraId="2A3E9C2E" w14:textId="4AE4D7B2" w:rsidR="00E268DA" w:rsidRPr="00B32DE8" w:rsidRDefault="00E268DA" w:rsidP="00494883">
            <w:pPr>
              <w:jc w:val="center"/>
              <w:rPr>
                <w:sz w:val="24"/>
              </w:rPr>
            </w:pPr>
            <w:r w:rsidRPr="00E268DA">
              <w:rPr>
                <w:rFonts w:hint="eastAsia"/>
                <w:sz w:val="24"/>
              </w:rPr>
              <w:t>点击“确认退回”按钮</w:t>
            </w:r>
          </w:p>
        </w:tc>
        <w:tc>
          <w:tcPr>
            <w:tcW w:w="3619" w:type="dxa"/>
          </w:tcPr>
          <w:p w14:paraId="3EFA5A37" w14:textId="4833AD31" w:rsidR="00E268DA" w:rsidRPr="00B32DE8" w:rsidRDefault="00E268DA" w:rsidP="00494883">
            <w:pPr>
              <w:jc w:val="center"/>
              <w:rPr>
                <w:sz w:val="24"/>
              </w:rPr>
            </w:pPr>
            <w:r w:rsidRPr="00E268DA">
              <w:rPr>
                <w:rFonts w:hint="eastAsia"/>
                <w:sz w:val="24"/>
              </w:rPr>
              <w:t>退回数据</w:t>
            </w:r>
          </w:p>
        </w:tc>
      </w:tr>
      <w:tr w:rsidR="00844A96" w:rsidRPr="00B32DE8" w14:paraId="5D39DE62" w14:textId="77777777" w:rsidTr="000673C3">
        <w:trPr>
          <w:jc w:val="center"/>
        </w:trPr>
        <w:tc>
          <w:tcPr>
            <w:tcW w:w="1322" w:type="dxa"/>
            <w:vAlign w:val="center"/>
          </w:tcPr>
          <w:p w14:paraId="32272AA2" w14:textId="77777777" w:rsidR="00844A96" w:rsidRPr="00B32DE8" w:rsidRDefault="00844A96" w:rsidP="00844A96">
            <w:pPr>
              <w:ind w:firstLine="420"/>
              <w:rPr>
                <w:sz w:val="24"/>
              </w:rPr>
            </w:pPr>
          </w:p>
        </w:tc>
        <w:tc>
          <w:tcPr>
            <w:tcW w:w="1196" w:type="dxa"/>
          </w:tcPr>
          <w:p w14:paraId="239B55E1" w14:textId="43A5EED4" w:rsidR="00844A96" w:rsidRPr="00B32DE8" w:rsidRDefault="00844A96" w:rsidP="00844A96">
            <w:pPr>
              <w:ind w:firstLine="420"/>
              <w:rPr>
                <w:sz w:val="24"/>
              </w:rPr>
            </w:pPr>
            <w:r>
              <w:rPr>
                <w:rFonts w:hint="eastAsia"/>
                <w:sz w:val="24"/>
              </w:rPr>
              <w:t>1</w:t>
            </w:r>
            <w:r>
              <w:rPr>
                <w:sz w:val="24"/>
              </w:rPr>
              <w:t>2</w:t>
            </w:r>
          </w:p>
        </w:tc>
        <w:tc>
          <w:tcPr>
            <w:tcW w:w="2789" w:type="dxa"/>
          </w:tcPr>
          <w:p w14:paraId="193A6817" w14:textId="63D46049" w:rsidR="00844A96" w:rsidRPr="00B32DE8" w:rsidRDefault="00844A96" w:rsidP="00494883">
            <w:pPr>
              <w:jc w:val="center"/>
              <w:rPr>
                <w:sz w:val="24"/>
              </w:rPr>
            </w:pPr>
            <w:r>
              <w:rPr>
                <w:rFonts w:hint="eastAsia"/>
                <w:sz w:val="24"/>
              </w:rPr>
              <w:t>根据</w:t>
            </w:r>
            <w:r w:rsidRPr="00320599">
              <w:rPr>
                <w:rFonts w:hint="eastAsia"/>
                <w:sz w:val="24"/>
              </w:rPr>
              <w:t>搜索栏</w:t>
            </w:r>
            <w:r>
              <w:rPr>
                <w:rFonts w:hint="eastAsia"/>
                <w:sz w:val="24"/>
              </w:rPr>
              <w:t>中内容</w:t>
            </w:r>
            <w:r w:rsidRPr="00320599">
              <w:rPr>
                <w:rFonts w:hint="eastAsia"/>
                <w:sz w:val="24"/>
              </w:rPr>
              <w:t>，从汇总后存储的数据中提取出相应的企业就业数据</w:t>
            </w:r>
          </w:p>
        </w:tc>
        <w:tc>
          <w:tcPr>
            <w:tcW w:w="3619" w:type="dxa"/>
          </w:tcPr>
          <w:p w14:paraId="70B7FB8A" w14:textId="657EADF4" w:rsidR="00844A96" w:rsidRPr="00B32DE8" w:rsidRDefault="00844A96" w:rsidP="00494883">
            <w:pPr>
              <w:jc w:val="center"/>
              <w:rPr>
                <w:sz w:val="24"/>
              </w:rPr>
            </w:pPr>
            <w:r>
              <w:rPr>
                <w:rFonts w:hint="eastAsia"/>
                <w:sz w:val="24"/>
              </w:rPr>
              <w:t>可以看到符合搜索条件的汇总表的内容</w:t>
            </w:r>
          </w:p>
        </w:tc>
      </w:tr>
      <w:tr w:rsidR="00844A96" w:rsidRPr="00B32DE8" w14:paraId="6D94DC85" w14:textId="77777777" w:rsidTr="000673C3">
        <w:trPr>
          <w:jc w:val="center"/>
        </w:trPr>
        <w:tc>
          <w:tcPr>
            <w:tcW w:w="1322" w:type="dxa"/>
            <w:vAlign w:val="center"/>
          </w:tcPr>
          <w:p w14:paraId="09A25368" w14:textId="77777777" w:rsidR="00844A96" w:rsidRPr="00B32DE8" w:rsidRDefault="00844A96" w:rsidP="00844A96">
            <w:pPr>
              <w:ind w:firstLine="420"/>
              <w:rPr>
                <w:sz w:val="24"/>
              </w:rPr>
            </w:pPr>
          </w:p>
        </w:tc>
        <w:tc>
          <w:tcPr>
            <w:tcW w:w="1196" w:type="dxa"/>
          </w:tcPr>
          <w:p w14:paraId="33666445" w14:textId="4AF0C985" w:rsidR="00844A96" w:rsidRDefault="00844A96" w:rsidP="00844A96">
            <w:pPr>
              <w:ind w:firstLine="420"/>
              <w:rPr>
                <w:sz w:val="24"/>
              </w:rPr>
            </w:pPr>
            <w:r>
              <w:rPr>
                <w:rFonts w:hint="eastAsia"/>
                <w:sz w:val="24"/>
              </w:rPr>
              <w:t>1</w:t>
            </w:r>
            <w:r>
              <w:rPr>
                <w:sz w:val="24"/>
              </w:rPr>
              <w:t>2</w:t>
            </w:r>
          </w:p>
        </w:tc>
        <w:tc>
          <w:tcPr>
            <w:tcW w:w="2789" w:type="dxa"/>
          </w:tcPr>
          <w:p w14:paraId="7A217A56" w14:textId="47E456E3" w:rsidR="00844A96" w:rsidRPr="00B32DE8" w:rsidRDefault="00844A96" w:rsidP="00494883">
            <w:pPr>
              <w:jc w:val="center"/>
              <w:rPr>
                <w:sz w:val="24"/>
              </w:rPr>
            </w:pPr>
            <w:r>
              <w:rPr>
                <w:rFonts w:hint="eastAsia"/>
                <w:sz w:val="24"/>
              </w:rPr>
              <w:t>点击“导出”按钮，进入到导出页面</w:t>
            </w:r>
          </w:p>
        </w:tc>
        <w:tc>
          <w:tcPr>
            <w:tcW w:w="3619" w:type="dxa"/>
          </w:tcPr>
          <w:p w14:paraId="715F3C2F" w14:textId="1DE615DD" w:rsidR="00844A96" w:rsidRPr="00B32DE8" w:rsidRDefault="00844A96" w:rsidP="00494883">
            <w:pPr>
              <w:jc w:val="center"/>
              <w:rPr>
                <w:sz w:val="24"/>
              </w:rPr>
            </w:pPr>
            <w:r>
              <w:rPr>
                <w:rFonts w:hint="eastAsia"/>
                <w:sz w:val="24"/>
              </w:rPr>
              <w:t>弹出导出页面</w:t>
            </w:r>
          </w:p>
        </w:tc>
      </w:tr>
      <w:tr w:rsidR="00047BFB" w:rsidRPr="00B32DE8" w14:paraId="302D0EA4" w14:textId="77777777" w:rsidTr="009A22BB">
        <w:trPr>
          <w:jc w:val="center"/>
        </w:trPr>
        <w:tc>
          <w:tcPr>
            <w:tcW w:w="1322" w:type="dxa"/>
            <w:vAlign w:val="center"/>
          </w:tcPr>
          <w:p w14:paraId="6D2585D4" w14:textId="77777777" w:rsidR="00047BFB" w:rsidRPr="00B32DE8" w:rsidRDefault="00047BFB" w:rsidP="00047BFB">
            <w:pPr>
              <w:ind w:firstLine="420"/>
              <w:rPr>
                <w:sz w:val="24"/>
              </w:rPr>
            </w:pPr>
          </w:p>
        </w:tc>
        <w:tc>
          <w:tcPr>
            <w:tcW w:w="1196" w:type="dxa"/>
          </w:tcPr>
          <w:p w14:paraId="538C0A74" w14:textId="31754EF7" w:rsidR="00047BFB" w:rsidRPr="00B32DE8" w:rsidRDefault="00047BFB" w:rsidP="00047BFB">
            <w:pPr>
              <w:ind w:firstLine="420"/>
              <w:rPr>
                <w:sz w:val="24"/>
              </w:rPr>
            </w:pPr>
            <w:r>
              <w:rPr>
                <w:rFonts w:hint="eastAsia"/>
                <w:sz w:val="24"/>
              </w:rPr>
              <w:t>1</w:t>
            </w:r>
            <w:r>
              <w:rPr>
                <w:sz w:val="24"/>
              </w:rPr>
              <w:t>3</w:t>
            </w:r>
          </w:p>
        </w:tc>
        <w:tc>
          <w:tcPr>
            <w:tcW w:w="2789" w:type="dxa"/>
            <w:shd w:val="clear" w:color="auto" w:fill="auto"/>
          </w:tcPr>
          <w:p w14:paraId="3E79E878" w14:textId="2B515192" w:rsidR="00047BFB" w:rsidRPr="00B32DE8" w:rsidRDefault="00047BFB" w:rsidP="00494883">
            <w:pPr>
              <w:jc w:val="center"/>
              <w:rPr>
                <w:sz w:val="24"/>
              </w:rPr>
            </w:pPr>
            <w:r>
              <w:rPr>
                <w:rFonts w:hint="eastAsia"/>
                <w:sz w:val="24"/>
              </w:rPr>
              <w:t>进入查询信息页面</w:t>
            </w:r>
          </w:p>
        </w:tc>
        <w:tc>
          <w:tcPr>
            <w:tcW w:w="3619" w:type="dxa"/>
            <w:shd w:val="clear" w:color="auto" w:fill="auto"/>
          </w:tcPr>
          <w:p w14:paraId="65D825BF" w14:textId="69B312AC" w:rsidR="00047BFB" w:rsidRPr="00B32DE8" w:rsidRDefault="00047BFB" w:rsidP="00494883">
            <w:pPr>
              <w:jc w:val="center"/>
              <w:rPr>
                <w:sz w:val="24"/>
              </w:rPr>
            </w:pPr>
            <w:r>
              <w:rPr>
                <w:rFonts w:hint="eastAsia"/>
                <w:sz w:val="24"/>
              </w:rPr>
              <w:t>根据查询条件，选择要筛选信息，筛选出结果，获得数据</w:t>
            </w:r>
          </w:p>
        </w:tc>
      </w:tr>
      <w:tr w:rsidR="00047BFB" w:rsidRPr="00B32DE8" w14:paraId="186911CA" w14:textId="77777777" w:rsidTr="009A22BB">
        <w:trPr>
          <w:jc w:val="center"/>
        </w:trPr>
        <w:tc>
          <w:tcPr>
            <w:tcW w:w="1322" w:type="dxa"/>
            <w:vAlign w:val="center"/>
          </w:tcPr>
          <w:p w14:paraId="5282693B" w14:textId="77777777" w:rsidR="00047BFB" w:rsidRPr="00B32DE8" w:rsidRDefault="00047BFB" w:rsidP="00047BFB">
            <w:pPr>
              <w:ind w:firstLine="420"/>
              <w:rPr>
                <w:sz w:val="24"/>
              </w:rPr>
            </w:pPr>
          </w:p>
        </w:tc>
        <w:tc>
          <w:tcPr>
            <w:tcW w:w="1196" w:type="dxa"/>
          </w:tcPr>
          <w:p w14:paraId="700BD2F9" w14:textId="02AD5183" w:rsidR="00047BFB" w:rsidRPr="00B32DE8" w:rsidRDefault="00047BFB" w:rsidP="00047BFB">
            <w:pPr>
              <w:ind w:firstLine="420"/>
              <w:rPr>
                <w:sz w:val="24"/>
              </w:rPr>
            </w:pPr>
            <w:r>
              <w:rPr>
                <w:rFonts w:hint="eastAsia"/>
                <w:sz w:val="24"/>
              </w:rPr>
              <w:t>1</w:t>
            </w:r>
            <w:r>
              <w:rPr>
                <w:sz w:val="24"/>
              </w:rPr>
              <w:t>4</w:t>
            </w:r>
          </w:p>
        </w:tc>
        <w:tc>
          <w:tcPr>
            <w:tcW w:w="2789" w:type="dxa"/>
            <w:shd w:val="clear" w:color="auto" w:fill="auto"/>
          </w:tcPr>
          <w:p w14:paraId="10A992CC" w14:textId="15E03903" w:rsidR="00047BFB" w:rsidRPr="00B32DE8" w:rsidRDefault="00047BFB" w:rsidP="00494883">
            <w:pPr>
              <w:jc w:val="center"/>
              <w:rPr>
                <w:sz w:val="24"/>
              </w:rPr>
            </w:pPr>
            <w:r>
              <w:rPr>
                <w:rFonts w:hint="eastAsia"/>
                <w:sz w:val="24"/>
              </w:rPr>
              <w:t>在查询信息页面导出数</w:t>
            </w:r>
            <w:r>
              <w:rPr>
                <w:rFonts w:hint="eastAsia"/>
                <w:sz w:val="24"/>
              </w:rPr>
              <w:lastRenderedPageBreak/>
              <w:t>据</w:t>
            </w:r>
          </w:p>
        </w:tc>
        <w:tc>
          <w:tcPr>
            <w:tcW w:w="3619" w:type="dxa"/>
            <w:shd w:val="clear" w:color="auto" w:fill="auto"/>
          </w:tcPr>
          <w:p w14:paraId="547144CB" w14:textId="55F7EA7A" w:rsidR="00047BFB" w:rsidRPr="00B32DE8" w:rsidRDefault="00047BFB" w:rsidP="00494883">
            <w:pPr>
              <w:jc w:val="center"/>
              <w:rPr>
                <w:sz w:val="24"/>
              </w:rPr>
            </w:pPr>
            <w:r>
              <w:rPr>
                <w:rFonts w:hint="eastAsia"/>
                <w:sz w:val="24"/>
              </w:rPr>
              <w:lastRenderedPageBreak/>
              <w:t>把查询出的数据，导出到</w:t>
            </w:r>
            <w:r>
              <w:rPr>
                <w:rFonts w:hint="eastAsia"/>
                <w:sz w:val="24"/>
              </w:rPr>
              <w:t>excel</w:t>
            </w:r>
            <w:r>
              <w:rPr>
                <w:rFonts w:hint="eastAsia"/>
                <w:sz w:val="24"/>
              </w:rPr>
              <w:lastRenderedPageBreak/>
              <w:t>表格</w:t>
            </w:r>
          </w:p>
        </w:tc>
      </w:tr>
      <w:tr w:rsidR="00E627D8" w:rsidRPr="00B32DE8" w14:paraId="3E98BADB" w14:textId="77777777" w:rsidTr="009A22BB">
        <w:trPr>
          <w:jc w:val="center"/>
        </w:trPr>
        <w:tc>
          <w:tcPr>
            <w:tcW w:w="1322" w:type="dxa"/>
            <w:vAlign w:val="center"/>
          </w:tcPr>
          <w:p w14:paraId="310805B3" w14:textId="77777777" w:rsidR="00E627D8" w:rsidRPr="00B32DE8" w:rsidRDefault="00E627D8" w:rsidP="00047BFB">
            <w:pPr>
              <w:ind w:firstLine="420"/>
              <w:rPr>
                <w:sz w:val="24"/>
              </w:rPr>
            </w:pPr>
          </w:p>
        </w:tc>
        <w:tc>
          <w:tcPr>
            <w:tcW w:w="1196" w:type="dxa"/>
          </w:tcPr>
          <w:p w14:paraId="1BCF7B9F" w14:textId="52D10653" w:rsidR="00E627D8" w:rsidRDefault="008A5D5F" w:rsidP="00047BFB">
            <w:pPr>
              <w:ind w:firstLine="420"/>
              <w:rPr>
                <w:sz w:val="24"/>
              </w:rPr>
            </w:pPr>
            <w:r>
              <w:rPr>
                <w:rFonts w:hint="eastAsia"/>
                <w:sz w:val="24"/>
              </w:rPr>
              <w:t>1</w:t>
            </w:r>
            <w:r>
              <w:rPr>
                <w:sz w:val="24"/>
              </w:rPr>
              <w:t>5</w:t>
            </w:r>
          </w:p>
        </w:tc>
        <w:tc>
          <w:tcPr>
            <w:tcW w:w="2789" w:type="dxa"/>
            <w:shd w:val="clear" w:color="auto" w:fill="auto"/>
          </w:tcPr>
          <w:p w14:paraId="01C64334" w14:textId="3A4E8298" w:rsidR="00E627D8" w:rsidRDefault="005D7E01" w:rsidP="00494883">
            <w:pPr>
              <w:jc w:val="center"/>
              <w:rPr>
                <w:sz w:val="24"/>
              </w:rPr>
            </w:pPr>
            <w:r>
              <w:rPr>
                <w:rFonts w:hint="eastAsia"/>
                <w:sz w:val="24"/>
              </w:rPr>
              <w:t>选择想要查询的企业</w:t>
            </w:r>
          </w:p>
        </w:tc>
        <w:tc>
          <w:tcPr>
            <w:tcW w:w="3619" w:type="dxa"/>
            <w:shd w:val="clear" w:color="auto" w:fill="auto"/>
          </w:tcPr>
          <w:p w14:paraId="2E0CDD76" w14:textId="771E30B7" w:rsidR="00E627D8" w:rsidRDefault="005D7E01" w:rsidP="00494883">
            <w:pPr>
              <w:jc w:val="center"/>
              <w:rPr>
                <w:sz w:val="24"/>
              </w:rPr>
            </w:pPr>
            <w:r>
              <w:rPr>
                <w:rFonts w:hint="eastAsia"/>
                <w:sz w:val="24"/>
              </w:rPr>
              <w:t>显示企业的信息</w:t>
            </w:r>
          </w:p>
        </w:tc>
      </w:tr>
      <w:tr w:rsidR="008A5D5F" w:rsidRPr="00B32DE8" w14:paraId="221CAECE" w14:textId="77777777" w:rsidTr="005C1C81">
        <w:trPr>
          <w:jc w:val="center"/>
        </w:trPr>
        <w:tc>
          <w:tcPr>
            <w:tcW w:w="1322" w:type="dxa"/>
            <w:vAlign w:val="center"/>
          </w:tcPr>
          <w:p w14:paraId="39EF5521" w14:textId="77777777" w:rsidR="008A5D5F" w:rsidRPr="00B32DE8" w:rsidRDefault="008A5D5F" w:rsidP="008A5D5F">
            <w:pPr>
              <w:ind w:firstLine="420"/>
              <w:rPr>
                <w:sz w:val="24"/>
              </w:rPr>
            </w:pPr>
          </w:p>
        </w:tc>
        <w:tc>
          <w:tcPr>
            <w:tcW w:w="1196" w:type="dxa"/>
          </w:tcPr>
          <w:p w14:paraId="2DA1B3DF" w14:textId="1939E3F3" w:rsidR="008A5D5F" w:rsidRDefault="008A5D5F" w:rsidP="008A5D5F">
            <w:pPr>
              <w:ind w:firstLine="420"/>
              <w:rPr>
                <w:sz w:val="24"/>
              </w:rPr>
            </w:pPr>
            <w:r w:rsidRPr="008A5D5F">
              <w:rPr>
                <w:rFonts w:hint="eastAsia"/>
                <w:sz w:val="24"/>
              </w:rPr>
              <w:t>16</w:t>
            </w:r>
          </w:p>
        </w:tc>
        <w:tc>
          <w:tcPr>
            <w:tcW w:w="2789" w:type="dxa"/>
          </w:tcPr>
          <w:p w14:paraId="2F7E4688" w14:textId="068F4F63" w:rsidR="008A5D5F" w:rsidRDefault="008A5D5F" w:rsidP="00494883">
            <w:pPr>
              <w:jc w:val="center"/>
              <w:rPr>
                <w:sz w:val="24"/>
              </w:rPr>
            </w:pPr>
            <w:r w:rsidRPr="008A5D5F">
              <w:rPr>
                <w:rFonts w:hint="eastAsia"/>
                <w:sz w:val="24"/>
              </w:rPr>
              <w:t>选择要新建表格的类型</w:t>
            </w:r>
          </w:p>
        </w:tc>
        <w:tc>
          <w:tcPr>
            <w:tcW w:w="3619" w:type="dxa"/>
          </w:tcPr>
          <w:p w14:paraId="1A64A50D" w14:textId="6F74CAE9" w:rsidR="008A5D5F" w:rsidRDefault="008A5D5F" w:rsidP="00494883">
            <w:pPr>
              <w:jc w:val="center"/>
              <w:rPr>
                <w:sz w:val="24"/>
              </w:rPr>
            </w:pPr>
            <w:r w:rsidRPr="008A5D5F">
              <w:rPr>
                <w:rFonts w:hint="eastAsia"/>
                <w:sz w:val="24"/>
              </w:rPr>
              <w:t>弹出窗口展示表格相关的各类参数</w:t>
            </w:r>
          </w:p>
        </w:tc>
      </w:tr>
      <w:tr w:rsidR="008A5D5F" w:rsidRPr="00B32DE8" w14:paraId="2FC00A55" w14:textId="77777777" w:rsidTr="005C1C81">
        <w:trPr>
          <w:jc w:val="center"/>
        </w:trPr>
        <w:tc>
          <w:tcPr>
            <w:tcW w:w="1322" w:type="dxa"/>
            <w:vAlign w:val="center"/>
          </w:tcPr>
          <w:p w14:paraId="3E5BB6C0" w14:textId="77777777" w:rsidR="008A5D5F" w:rsidRPr="00B32DE8" w:rsidRDefault="008A5D5F" w:rsidP="008A5D5F">
            <w:pPr>
              <w:ind w:firstLine="420"/>
              <w:rPr>
                <w:sz w:val="24"/>
              </w:rPr>
            </w:pPr>
          </w:p>
        </w:tc>
        <w:tc>
          <w:tcPr>
            <w:tcW w:w="1196" w:type="dxa"/>
          </w:tcPr>
          <w:p w14:paraId="5F7EACE1" w14:textId="41F3F13D" w:rsidR="008A5D5F" w:rsidRDefault="008A5D5F" w:rsidP="008A5D5F">
            <w:pPr>
              <w:ind w:firstLine="420"/>
              <w:rPr>
                <w:sz w:val="24"/>
              </w:rPr>
            </w:pPr>
            <w:r w:rsidRPr="008A5D5F">
              <w:rPr>
                <w:rFonts w:hint="eastAsia"/>
                <w:sz w:val="24"/>
              </w:rPr>
              <w:t>17</w:t>
            </w:r>
          </w:p>
        </w:tc>
        <w:tc>
          <w:tcPr>
            <w:tcW w:w="2789" w:type="dxa"/>
          </w:tcPr>
          <w:p w14:paraId="19BB185F" w14:textId="072F14BA" w:rsidR="008A5D5F" w:rsidRDefault="008A5D5F" w:rsidP="00494883">
            <w:pPr>
              <w:jc w:val="center"/>
              <w:rPr>
                <w:sz w:val="24"/>
              </w:rPr>
            </w:pPr>
            <w:r w:rsidRPr="008A5D5F">
              <w:rPr>
                <w:rFonts w:hint="eastAsia"/>
                <w:sz w:val="24"/>
              </w:rPr>
              <w:t>选择好各类参数后，点击“完成”按钮</w:t>
            </w:r>
          </w:p>
        </w:tc>
        <w:tc>
          <w:tcPr>
            <w:tcW w:w="3619" w:type="dxa"/>
          </w:tcPr>
          <w:p w14:paraId="39A2A5D1" w14:textId="4DA6D812" w:rsidR="008A5D5F" w:rsidRDefault="008A5D5F" w:rsidP="00494883">
            <w:pPr>
              <w:jc w:val="center"/>
              <w:rPr>
                <w:sz w:val="24"/>
              </w:rPr>
            </w:pPr>
            <w:r w:rsidRPr="008A5D5F">
              <w:rPr>
                <w:rFonts w:hint="eastAsia"/>
                <w:sz w:val="24"/>
              </w:rPr>
              <w:t>消除弹出窗口，依照所选参数将数据绘制成一张表（图）展示给用户</w:t>
            </w:r>
          </w:p>
        </w:tc>
      </w:tr>
      <w:tr w:rsidR="008A5D5F" w:rsidRPr="00B32DE8" w14:paraId="51B1467D" w14:textId="77777777" w:rsidTr="005C1C81">
        <w:trPr>
          <w:jc w:val="center"/>
        </w:trPr>
        <w:tc>
          <w:tcPr>
            <w:tcW w:w="1322" w:type="dxa"/>
            <w:vAlign w:val="center"/>
          </w:tcPr>
          <w:p w14:paraId="5493853C" w14:textId="77777777" w:rsidR="008A5D5F" w:rsidRPr="00B32DE8" w:rsidRDefault="008A5D5F" w:rsidP="008A5D5F">
            <w:pPr>
              <w:ind w:firstLine="420"/>
              <w:rPr>
                <w:sz w:val="24"/>
              </w:rPr>
            </w:pPr>
          </w:p>
        </w:tc>
        <w:tc>
          <w:tcPr>
            <w:tcW w:w="1196" w:type="dxa"/>
          </w:tcPr>
          <w:p w14:paraId="3A6B2B7C" w14:textId="028E6EE1" w:rsidR="008A5D5F" w:rsidRDefault="008A5D5F" w:rsidP="008A5D5F">
            <w:pPr>
              <w:ind w:firstLine="420"/>
              <w:rPr>
                <w:sz w:val="24"/>
              </w:rPr>
            </w:pPr>
            <w:r>
              <w:rPr>
                <w:rFonts w:hint="eastAsia"/>
                <w:sz w:val="24"/>
              </w:rPr>
              <w:t>1</w:t>
            </w:r>
            <w:r>
              <w:rPr>
                <w:sz w:val="24"/>
              </w:rPr>
              <w:t>7</w:t>
            </w:r>
          </w:p>
        </w:tc>
        <w:tc>
          <w:tcPr>
            <w:tcW w:w="2789" w:type="dxa"/>
          </w:tcPr>
          <w:p w14:paraId="3C7001F9" w14:textId="14BBFB8A" w:rsidR="008A5D5F" w:rsidRDefault="008A5D5F" w:rsidP="00494883">
            <w:pPr>
              <w:jc w:val="center"/>
              <w:rPr>
                <w:sz w:val="24"/>
              </w:rPr>
            </w:pPr>
            <w:r w:rsidRPr="008A5D5F">
              <w:rPr>
                <w:rFonts w:hint="eastAsia"/>
                <w:sz w:val="24"/>
              </w:rPr>
              <w:t>点击表下方的数字标签用以切换图表的展示</w:t>
            </w:r>
          </w:p>
        </w:tc>
        <w:tc>
          <w:tcPr>
            <w:tcW w:w="3619" w:type="dxa"/>
          </w:tcPr>
          <w:p w14:paraId="300883B3" w14:textId="0AAD9E2D" w:rsidR="008A5D5F" w:rsidRDefault="008A5D5F" w:rsidP="00494883">
            <w:pPr>
              <w:jc w:val="center"/>
              <w:rPr>
                <w:sz w:val="24"/>
              </w:rPr>
            </w:pPr>
            <w:r w:rsidRPr="008A5D5F">
              <w:rPr>
                <w:rFonts w:hint="eastAsia"/>
                <w:sz w:val="24"/>
              </w:rPr>
              <w:t>展示与所点数字标签对应的图表</w:t>
            </w:r>
          </w:p>
        </w:tc>
      </w:tr>
      <w:tr w:rsidR="008A5D5F" w:rsidRPr="00B32DE8" w14:paraId="780F3CB6" w14:textId="77777777" w:rsidTr="009A22BB">
        <w:trPr>
          <w:jc w:val="center"/>
        </w:trPr>
        <w:tc>
          <w:tcPr>
            <w:tcW w:w="1322" w:type="dxa"/>
            <w:vAlign w:val="center"/>
          </w:tcPr>
          <w:p w14:paraId="112DF742" w14:textId="77777777" w:rsidR="008A5D5F" w:rsidRPr="00B32DE8" w:rsidRDefault="008A5D5F" w:rsidP="008A5D5F">
            <w:pPr>
              <w:ind w:firstLine="420"/>
              <w:rPr>
                <w:sz w:val="24"/>
              </w:rPr>
            </w:pPr>
          </w:p>
        </w:tc>
        <w:tc>
          <w:tcPr>
            <w:tcW w:w="1196" w:type="dxa"/>
          </w:tcPr>
          <w:p w14:paraId="2B734E55" w14:textId="3312C3F6"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0190E4EE" w14:textId="7EDE0EAA" w:rsidR="008A5D5F" w:rsidRDefault="008A5D5F" w:rsidP="00494883">
            <w:pPr>
              <w:jc w:val="center"/>
              <w:rPr>
                <w:sz w:val="24"/>
              </w:rPr>
            </w:pPr>
            <w:r w:rsidRPr="008A5D5F">
              <w:rPr>
                <w:rFonts w:hint="eastAsia"/>
                <w:sz w:val="24"/>
              </w:rPr>
              <w:t>点击主页左侧消息通知管理</w:t>
            </w:r>
          </w:p>
        </w:tc>
        <w:tc>
          <w:tcPr>
            <w:tcW w:w="3619" w:type="dxa"/>
            <w:shd w:val="clear" w:color="auto" w:fill="auto"/>
          </w:tcPr>
          <w:p w14:paraId="2EAB2DF8" w14:textId="27E584A6" w:rsidR="008A5D5F" w:rsidRDefault="008A5D5F" w:rsidP="00494883">
            <w:pPr>
              <w:jc w:val="center"/>
              <w:rPr>
                <w:sz w:val="24"/>
              </w:rPr>
            </w:pPr>
            <w:r w:rsidRPr="008A5D5F">
              <w:rPr>
                <w:rFonts w:hint="eastAsia"/>
                <w:sz w:val="24"/>
              </w:rPr>
              <w:t>打开消息页面</w:t>
            </w:r>
          </w:p>
        </w:tc>
      </w:tr>
      <w:tr w:rsidR="008A5D5F" w:rsidRPr="00B32DE8" w14:paraId="16708989" w14:textId="77777777" w:rsidTr="009A22BB">
        <w:trPr>
          <w:jc w:val="center"/>
        </w:trPr>
        <w:tc>
          <w:tcPr>
            <w:tcW w:w="1322" w:type="dxa"/>
            <w:vAlign w:val="center"/>
          </w:tcPr>
          <w:p w14:paraId="32DFD5A1" w14:textId="77777777" w:rsidR="008A5D5F" w:rsidRPr="00B32DE8" w:rsidRDefault="008A5D5F" w:rsidP="008A5D5F">
            <w:pPr>
              <w:ind w:firstLine="420"/>
              <w:rPr>
                <w:sz w:val="24"/>
              </w:rPr>
            </w:pPr>
          </w:p>
        </w:tc>
        <w:tc>
          <w:tcPr>
            <w:tcW w:w="1196" w:type="dxa"/>
          </w:tcPr>
          <w:p w14:paraId="50136332" w14:textId="18855C2D"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12D1499D" w14:textId="2B1E9592" w:rsidR="008A5D5F" w:rsidRDefault="008A5D5F" w:rsidP="00494883">
            <w:pPr>
              <w:jc w:val="center"/>
              <w:rPr>
                <w:sz w:val="24"/>
              </w:rPr>
            </w:pPr>
            <w:r w:rsidRPr="008A5D5F">
              <w:rPr>
                <w:rFonts w:hint="eastAsia"/>
                <w:sz w:val="24"/>
              </w:rPr>
              <w:t>消息页面点击具体通知</w:t>
            </w:r>
          </w:p>
        </w:tc>
        <w:tc>
          <w:tcPr>
            <w:tcW w:w="3619" w:type="dxa"/>
            <w:shd w:val="clear" w:color="auto" w:fill="auto"/>
          </w:tcPr>
          <w:p w14:paraId="0201B45A" w14:textId="4F5CBD88" w:rsidR="008A5D5F" w:rsidRDefault="008A5D5F" w:rsidP="00494883">
            <w:pPr>
              <w:jc w:val="center"/>
              <w:rPr>
                <w:sz w:val="24"/>
              </w:rPr>
            </w:pPr>
            <w:r w:rsidRPr="008A5D5F">
              <w:rPr>
                <w:rFonts w:hint="eastAsia"/>
                <w:sz w:val="24"/>
              </w:rPr>
              <w:t>展开通知全文，右侧出现编辑和删除按钮</w:t>
            </w:r>
          </w:p>
        </w:tc>
      </w:tr>
      <w:tr w:rsidR="008A5D5F" w:rsidRPr="00B32DE8" w14:paraId="544154F7" w14:textId="77777777" w:rsidTr="009A22BB">
        <w:trPr>
          <w:jc w:val="center"/>
        </w:trPr>
        <w:tc>
          <w:tcPr>
            <w:tcW w:w="1322" w:type="dxa"/>
            <w:vAlign w:val="center"/>
          </w:tcPr>
          <w:p w14:paraId="7F388D1B" w14:textId="77777777" w:rsidR="008A5D5F" w:rsidRPr="00B32DE8" w:rsidRDefault="008A5D5F" w:rsidP="008A5D5F">
            <w:pPr>
              <w:ind w:firstLine="420"/>
              <w:rPr>
                <w:sz w:val="24"/>
              </w:rPr>
            </w:pPr>
          </w:p>
        </w:tc>
        <w:tc>
          <w:tcPr>
            <w:tcW w:w="1196" w:type="dxa"/>
          </w:tcPr>
          <w:p w14:paraId="378A5040" w14:textId="3063F9A4" w:rsidR="008A5D5F" w:rsidRDefault="008A5D5F" w:rsidP="008A5D5F">
            <w:pPr>
              <w:ind w:firstLine="420"/>
              <w:rPr>
                <w:sz w:val="24"/>
              </w:rPr>
            </w:pPr>
            <w:r>
              <w:rPr>
                <w:rFonts w:hint="eastAsia"/>
                <w:sz w:val="24"/>
              </w:rPr>
              <w:t>1</w:t>
            </w:r>
            <w:r>
              <w:rPr>
                <w:sz w:val="24"/>
              </w:rPr>
              <w:t>8</w:t>
            </w:r>
          </w:p>
        </w:tc>
        <w:tc>
          <w:tcPr>
            <w:tcW w:w="2789" w:type="dxa"/>
            <w:shd w:val="clear" w:color="auto" w:fill="auto"/>
          </w:tcPr>
          <w:p w14:paraId="50358270" w14:textId="33DFECCA" w:rsidR="008A5D5F" w:rsidRDefault="008A5D5F" w:rsidP="00494883">
            <w:pPr>
              <w:jc w:val="center"/>
              <w:rPr>
                <w:sz w:val="24"/>
              </w:rPr>
            </w:pPr>
            <w:r w:rsidRPr="008A5D5F">
              <w:rPr>
                <w:rFonts w:hint="eastAsia"/>
                <w:sz w:val="24"/>
              </w:rPr>
              <w:t>消息页面点击新建</w:t>
            </w:r>
          </w:p>
        </w:tc>
        <w:tc>
          <w:tcPr>
            <w:tcW w:w="3619" w:type="dxa"/>
            <w:shd w:val="clear" w:color="auto" w:fill="auto"/>
          </w:tcPr>
          <w:p w14:paraId="2FD9DEB3" w14:textId="308BC7D1" w:rsidR="008A5D5F" w:rsidRDefault="008A5D5F" w:rsidP="00494883">
            <w:pPr>
              <w:jc w:val="center"/>
              <w:rPr>
                <w:sz w:val="24"/>
              </w:rPr>
            </w:pPr>
            <w:r w:rsidRPr="008A5D5F">
              <w:rPr>
                <w:rFonts w:hint="eastAsia"/>
                <w:sz w:val="24"/>
              </w:rPr>
              <w:t>展开空白的消息编辑框，右侧有增加附件和发布按钮</w:t>
            </w:r>
          </w:p>
        </w:tc>
      </w:tr>
      <w:tr w:rsidR="008A5D5F" w:rsidRPr="00B32DE8" w14:paraId="19926247" w14:textId="77777777" w:rsidTr="009A22BB">
        <w:trPr>
          <w:jc w:val="center"/>
        </w:trPr>
        <w:tc>
          <w:tcPr>
            <w:tcW w:w="1322" w:type="dxa"/>
            <w:vAlign w:val="center"/>
          </w:tcPr>
          <w:p w14:paraId="72C405E8" w14:textId="77777777" w:rsidR="008A5D5F" w:rsidRPr="00B32DE8" w:rsidRDefault="008A5D5F" w:rsidP="008A5D5F">
            <w:pPr>
              <w:ind w:firstLine="420"/>
              <w:rPr>
                <w:sz w:val="24"/>
              </w:rPr>
            </w:pPr>
          </w:p>
        </w:tc>
        <w:tc>
          <w:tcPr>
            <w:tcW w:w="1196" w:type="dxa"/>
          </w:tcPr>
          <w:p w14:paraId="65238440" w14:textId="18512A67"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1E95658A" w14:textId="7D7D6CDF" w:rsidR="008A5D5F" w:rsidRDefault="008A5D5F" w:rsidP="00494883">
            <w:pPr>
              <w:jc w:val="center"/>
              <w:rPr>
                <w:sz w:val="24"/>
              </w:rPr>
            </w:pPr>
            <w:r w:rsidRPr="008A5D5F">
              <w:rPr>
                <w:rFonts w:hint="eastAsia"/>
                <w:sz w:val="24"/>
              </w:rPr>
              <w:t>点击主页左侧系统管理</w:t>
            </w:r>
          </w:p>
        </w:tc>
        <w:tc>
          <w:tcPr>
            <w:tcW w:w="3619" w:type="dxa"/>
            <w:shd w:val="clear" w:color="auto" w:fill="auto"/>
          </w:tcPr>
          <w:p w14:paraId="64653440" w14:textId="4FC69FF2" w:rsidR="008A5D5F" w:rsidRDefault="008A5D5F" w:rsidP="00494883">
            <w:pPr>
              <w:jc w:val="center"/>
              <w:rPr>
                <w:sz w:val="24"/>
              </w:rPr>
            </w:pPr>
            <w:r w:rsidRPr="008A5D5F">
              <w:rPr>
                <w:rFonts w:hint="eastAsia"/>
                <w:sz w:val="24"/>
              </w:rPr>
              <w:t>打开系统管理页面，页面包括三个部分：企业上报时限、用户信息管理和应用系统监控</w:t>
            </w:r>
          </w:p>
        </w:tc>
      </w:tr>
      <w:tr w:rsidR="008A5D5F" w:rsidRPr="00B32DE8" w14:paraId="3AB78678" w14:textId="77777777" w:rsidTr="009A22BB">
        <w:trPr>
          <w:jc w:val="center"/>
        </w:trPr>
        <w:tc>
          <w:tcPr>
            <w:tcW w:w="1322" w:type="dxa"/>
            <w:vAlign w:val="center"/>
          </w:tcPr>
          <w:p w14:paraId="73419ED4" w14:textId="77777777" w:rsidR="008A5D5F" w:rsidRPr="00B32DE8" w:rsidRDefault="008A5D5F" w:rsidP="008A5D5F">
            <w:pPr>
              <w:ind w:firstLine="420"/>
              <w:rPr>
                <w:sz w:val="24"/>
              </w:rPr>
            </w:pPr>
          </w:p>
        </w:tc>
        <w:tc>
          <w:tcPr>
            <w:tcW w:w="1196" w:type="dxa"/>
          </w:tcPr>
          <w:p w14:paraId="377722AD" w14:textId="7C014D6B"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707A23D5" w14:textId="11F2E75A" w:rsidR="008A5D5F" w:rsidRDefault="008A5D5F" w:rsidP="00494883">
            <w:pPr>
              <w:jc w:val="center"/>
              <w:rPr>
                <w:sz w:val="24"/>
              </w:rPr>
            </w:pPr>
            <w:r w:rsidRPr="008A5D5F">
              <w:rPr>
                <w:rFonts w:hint="eastAsia"/>
                <w:sz w:val="24"/>
              </w:rPr>
              <w:t>系统管理页面点击企业上报时限</w:t>
            </w:r>
          </w:p>
        </w:tc>
        <w:tc>
          <w:tcPr>
            <w:tcW w:w="3619" w:type="dxa"/>
            <w:shd w:val="clear" w:color="auto" w:fill="auto"/>
          </w:tcPr>
          <w:p w14:paraId="18BD8C2E" w14:textId="2EA21268" w:rsidR="008A5D5F" w:rsidRDefault="008A5D5F" w:rsidP="00494883">
            <w:pPr>
              <w:jc w:val="center"/>
              <w:rPr>
                <w:sz w:val="24"/>
              </w:rPr>
            </w:pPr>
            <w:r w:rsidRPr="008A5D5F">
              <w:rPr>
                <w:rFonts w:hint="eastAsia"/>
                <w:sz w:val="24"/>
              </w:rPr>
              <w:t>在新页面中显示企业信息和对应的调查期。右侧还有修改、删除和新增按钮对表格进行修改</w:t>
            </w:r>
          </w:p>
        </w:tc>
      </w:tr>
      <w:tr w:rsidR="008A5D5F" w:rsidRPr="00B32DE8" w14:paraId="4CDE4B7B" w14:textId="77777777" w:rsidTr="009A22BB">
        <w:trPr>
          <w:jc w:val="center"/>
        </w:trPr>
        <w:tc>
          <w:tcPr>
            <w:tcW w:w="1322" w:type="dxa"/>
            <w:vAlign w:val="center"/>
          </w:tcPr>
          <w:p w14:paraId="1C9D8AB1" w14:textId="77777777" w:rsidR="008A5D5F" w:rsidRPr="00B32DE8" w:rsidRDefault="008A5D5F" w:rsidP="008A5D5F">
            <w:pPr>
              <w:ind w:firstLine="420"/>
              <w:rPr>
                <w:sz w:val="24"/>
              </w:rPr>
            </w:pPr>
          </w:p>
        </w:tc>
        <w:tc>
          <w:tcPr>
            <w:tcW w:w="1196" w:type="dxa"/>
          </w:tcPr>
          <w:p w14:paraId="62DE667D" w14:textId="0AAADAD3"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090EC07A" w14:textId="1AA8E7CA" w:rsidR="008A5D5F" w:rsidRDefault="008A5D5F" w:rsidP="00494883">
            <w:pPr>
              <w:jc w:val="center"/>
              <w:rPr>
                <w:sz w:val="24"/>
              </w:rPr>
            </w:pPr>
            <w:r w:rsidRPr="008A5D5F">
              <w:rPr>
                <w:rFonts w:hint="eastAsia"/>
                <w:sz w:val="24"/>
              </w:rPr>
              <w:t>系统管理页面点击用户信息管理</w:t>
            </w:r>
          </w:p>
        </w:tc>
        <w:tc>
          <w:tcPr>
            <w:tcW w:w="3619" w:type="dxa"/>
            <w:shd w:val="clear" w:color="auto" w:fill="auto"/>
          </w:tcPr>
          <w:p w14:paraId="15FAAD7D" w14:textId="5CD0F936" w:rsidR="008A5D5F" w:rsidRDefault="008A5D5F" w:rsidP="00494883">
            <w:pPr>
              <w:jc w:val="center"/>
              <w:rPr>
                <w:sz w:val="24"/>
              </w:rPr>
            </w:pPr>
            <w:r w:rsidRPr="008A5D5F">
              <w:rPr>
                <w:rFonts w:hint="eastAsia"/>
                <w:sz w:val="24"/>
              </w:rPr>
              <w:t>在新页面中通过表格呈现企业用户信息和省用户信息。右侧还有新建、删除和筛选按钮可以对用户信息进行修改</w:t>
            </w:r>
          </w:p>
        </w:tc>
      </w:tr>
      <w:tr w:rsidR="008A5D5F" w:rsidRPr="00B32DE8" w14:paraId="6F297C5B" w14:textId="77777777" w:rsidTr="009A22BB">
        <w:trPr>
          <w:jc w:val="center"/>
        </w:trPr>
        <w:tc>
          <w:tcPr>
            <w:tcW w:w="1322" w:type="dxa"/>
            <w:vAlign w:val="center"/>
          </w:tcPr>
          <w:p w14:paraId="5665C1AB" w14:textId="77777777" w:rsidR="008A5D5F" w:rsidRPr="00B32DE8" w:rsidRDefault="008A5D5F" w:rsidP="008A5D5F">
            <w:pPr>
              <w:ind w:firstLine="420"/>
              <w:rPr>
                <w:sz w:val="24"/>
              </w:rPr>
            </w:pPr>
          </w:p>
        </w:tc>
        <w:tc>
          <w:tcPr>
            <w:tcW w:w="1196" w:type="dxa"/>
          </w:tcPr>
          <w:p w14:paraId="18C3904B" w14:textId="37775746" w:rsidR="008A5D5F" w:rsidRDefault="008A5D5F" w:rsidP="008A5D5F">
            <w:pPr>
              <w:ind w:firstLine="420"/>
              <w:rPr>
                <w:sz w:val="24"/>
              </w:rPr>
            </w:pPr>
            <w:r>
              <w:rPr>
                <w:rFonts w:hint="eastAsia"/>
                <w:sz w:val="24"/>
              </w:rPr>
              <w:t>1</w:t>
            </w:r>
            <w:r>
              <w:rPr>
                <w:sz w:val="24"/>
              </w:rPr>
              <w:t>9</w:t>
            </w:r>
          </w:p>
        </w:tc>
        <w:tc>
          <w:tcPr>
            <w:tcW w:w="2789" w:type="dxa"/>
            <w:shd w:val="clear" w:color="auto" w:fill="auto"/>
          </w:tcPr>
          <w:p w14:paraId="2183588D" w14:textId="57F57BBC" w:rsidR="008A5D5F" w:rsidRDefault="008A5D5F" w:rsidP="00494883">
            <w:pPr>
              <w:jc w:val="center"/>
              <w:rPr>
                <w:sz w:val="24"/>
              </w:rPr>
            </w:pPr>
            <w:r w:rsidRPr="008A5D5F">
              <w:rPr>
                <w:rFonts w:hint="eastAsia"/>
                <w:sz w:val="24"/>
              </w:rPr>
              <w:t>系统管理页面点击应用系统监控</w:t>
            </w:r>
          </w:p>
        </w:tc>
        <w:tc>
          <w:tcPr>
            <w:tcW w:w="3619" w:type="dxa"/>
            <w:shd w:val="clear" w:color="auto" w:fill="auto"/>
          </w:tcPr>
          <w:p w14:paraId="46E8E1C1" w14:textId="7F98C372" w:rsidR="008A5D5F" w:rsidRDefault="008A5D5F" w:rsidP="00494883">
            <w:pPr>
              <w:jc w:val="center"/>
              <w:rPr>
                <w:sz w:val="24"/>
              </w:rPr>
            </w:pPr>
            <w:r w:rsidRPr="008A5D5F">
              <w:rPr>
                <w:rFonts w:hint="eastAsia"/>
                <w:sz w:val="24"/>
              </w:rPr>
              <w:t>在新页面中通过图表展示当前系统</w:t>
            </w:r>
            <w:r w:rsidRPr="008A5D5F">
              <w:rPr>
                <w:rFonts w:hint="eastAsia"/>
                <w:sz w:val="24"/>
              </w:rPr>
              <w:t>CPU</w:t>
            </w:r>
            <w:r w:rsidRPr="008A5D5F">
              <w:rPr>
                <w:rFonts w:hint="eastAsia"/>
                <w:sz w:val="24"/>
              </w:rPr>
              <w:t>、内存、硬盘、网络流量等信息。</w:t>
            </w:r>
          </w:p>
        </w:tc>
      </w:tr>
    </w:tbl>
    <w:p w14:paraId="3DDBB393" w14:textId="77777777" w:rsidR="00643C8E" w:rsidRDefault="00643C8E" w:rsidP="00DA5A96">
      <w:pPr>
        <w:ind w:firstLineChars="200" w:firstLine="420"/>
      </w:pPr>
    </w:p>
    <w:p w14:paraId="63AE867F" w14:textId="3C480D72" w:rsidR="00DA5A96" w:rsidRDefault="00D21620" w:rsidP="00DA5A96">
      <w:pPr>
        <w:pStyle w:val="2"/>
        <w:ind w:firstLineChars="200" w:firstLine="643"/>
      </w:pPr>
      <w:bookmarkStart w:id="40" w:name="_Toc135416158"/>
      <w:r>
        <w:t>4</w:t>
      </w:r>
      <w:r w:rsidR="00DA5A96">
        <w:rPr>
          <w:rFonts w:hint="eastAsia"/>
        </w:rPr>
        <w:t>.3</w:t>
      </w:r>
      <w:r>
        <w:rPr>
          <w:rFonts w:hint="eastAsia"/>
        </w:rPr>
        <w:t>功能</w:t>
      </w:r>
      <w:r w:rsidR="00DA5A96">
        <w:rPr>
          <w:rFonts w:hint="eastAsia"/>
        </w:rPr>
        <w:t>需求</w:t>
      </w:r>
      <w:bookmarkEnd w:id="40"/>
    </w:p>
    <w:p w14:paraId="5B208E13" w14:textId="6FDAF8C4" w:rsidR="003C4ED9" w:rsidRPr="003C4ED9" w:rsidRDefault="003C4ED9" w:rsidP="003C4ED9">
      <w:pPr>
        <w:pStyle w:val="3"/>
        <w:ind w:firstLineChars="200" w:firstLine="643"/>
      </w:pPr>
      <w:bookmarkStart w:id="41" w:name="_Toc329762089"/>
      <w:bookmarkStart w:id="42" w:name="_Toc329781180"/>
      <w:bookmarkStart w:id="43" w:name="_Toc329877147"/>
      <w:bookmarkStart w:id="44" w:name="_Toc23654"/>
      <w:bookmarkStart w:id="45" w:name="_Toc28872"/>
      <w:bookmarkStart w:id="46" w:name="_Toc338084246"/>
      <w:bookmarkStart w:id="47" w:name="_Toc135416159"/>
      <w:r>
        <w:rPr>
          <w:rFonts w:hint="eastAsia"/>
        </w:rPr>
        <w:t>4</w:t>
      </w:r>
      <w:r>
        <w:t>.3.1</w:t>
      </w:r>
      <w:r w:rsidRPr="003C4ED9">
        <w:rPr>
          <w:rFonts w:hint="eastAsia"/>
        </w:rPr>
        <w:t>系统功能列表</w:t>
      </w:r>
      <w:bookmarkEnd w:id="41"/>
      <w:bookmarkEnd w:id="42"/>
      <w:bookmarkEnd w:id="43"/>
      <w:bookmarkEnd w:id="44"/>
      <w:bookmarkEnd w:id="45"/>
      <w:bookmarkEnd w:id="46"/>
      <w:bookmarkEnd w:id="47"/>
    </w:p>
    <w:p w14:paraId="0AF74C7E" w14:textId="77777777" w:rsidR="003C4ED9" w:rsidRDefault="003C4ED9" w:rsidP="003C4ED9">
      <w:pPr>
        <w:rPr>
          <w:color w:val="000000" w:themeColor="text1"/>
        </w:rPr>
      </w:pP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701"/>
        <w:gridCol w:w="1701"/>
        <w:gridCol w:w="5812"/>
      </w:tblGrid>
      <w:tr w:rsidR="001436CD" w14:paraId="24A53444" w14:textId="77777777" w:rsidTr="005C054F">
        <w:tc>
          <w:tcPr>
            <w:tcW w:w="817" w:type="dxa"/>
            <w:shd w:val="clear" w:color="auto" w:fill="EEECE1"/>
            <w:vAlign w:val="center"/>
          </w:tcPr>
          <w:p w14:paraId="4C3E2C3B" w14:textId="77777777" w:rsidR="001436CD" w:rsidRPr="005C054F" w:rsidRDefault="001436CD" w:rsidP="00ED42F4">
            <w:pPr>
              <w:jc w:val="center"/>
              <w:rPr>
                <w:rFonts w:ascii="宋体" w:hAnsi="宋体"/>
                <w:szCs w:val="21"/>
              </w:rPr>
            </w:pPr>
            <w:r>
              <w:rPr>
                <w:rFonts w:ascii="宋体" w:hAnsi="宋体" w:hint="eastAsia"/>
                <w:szCs w:val="21"/>
              </w:rPr>
              <w:t>功能类别</w:t>
            </w:r>
          </w:p>
        </w:tc>
        <w:tc>
          <w:tcPr>
            <w:tcW w:w="1701" w:type="dxa"/>
            <w:shd w:val="clear" w:color="auto" w:fill="EEECE1"/>
            <w:vAlign w:val="center"/>
          </w:tcPr>
          <w:p w14:paraId="2D137D47" w14:textId="3B062116" w:rsidR="001436CD" w:rsidRDefault="005C054F" w:rsidP="005C054F">
            <w:pPr>
              <w:jc w:val="center"/>
              <w:rPr>
                <w:rFonts w:ascii="宋体" w:hAnsi="宋体"/>
                <w:szCs w:val="21"/>
              </w:rPr>
            </w:pPr>
            <w:r>
              <w:rPr>
                <w:rFonts w:ascii="宋体" w:hAnsi="宋体" w:hint="eastAsia"/>
                <w:szCs w:val="21"/>
              </w:rPr>
              <w:t>功能用例编号</w:t>
            </w:r>
          </w:p>
        </w:tc>
        <w:tc>
          <w:tcPr>
            <w:tcW w:w="1701" w:type="dxa"/>
            <w:shd w:val="clear" w:color="auto" w:fill="EEECE1"/>
            <w:vAlign w:val="center"/>
          </w:tcPr>
          <w:p w14:paraId="08339E97" w14:textId="5352DDCA" w:rsidR="001436CD" w:rsidRDefault="001436CD" w:rsidP="00ED42F4">
            <w:pPr>
              <w:jc w:val="center"/>
              <w:rPr>
                <w:rFonts w:ascii="宋体"/>
                <w:szCs w:val="21"/>
              </w:rPr>
            </w:pPr>
            <w:r>
              <w:rPr>
                <w:rFonts w:ascii="宋体" w:hAnsi="宋体" w:hint="eastAsia"/>
                <w:szCs w:val="21"/>
              </w:rPr>
              <w:t>功能名称</w:t>
            </w:r>
          </w:p>
        </w:tc>
        <w:tc>
          <w:tcPr>
            <w:tcW w:w="5812" w:type="dxa"/>
            <w:shd w:val="clear" w:color="auto" w:fill="EEECE1"/>
            <w:vAlign w:val="center"/>
          </w:tcPr>
          <w:p w14:paraId="3F57C173" w14:textId="77777777" w:rsidR="001436CD" w:rsidRDefault="001436CD" w:rsidP="00ED42F4">
            <w:pPr>
              <w:jc w:val="center"/>
              <w:rPr>
                <w:rFonts w:ascii="宋体"/>
                <w:szCs w:val="21"/>
              </w:rPr>
            </w:pPr>
            <w:r>
              <w:rPr>
                <w:rFonts w:ascii="宋体" w:hAnsi="宋体" w:hint="eastAsia"/>
                <w:szCs w:val="21"/>
              </w:rPr>
              <w:t>一般过程描述</w:t>
            </w:r>
          </w:p>
        </w:tc>
      </w:tr>
      <w:tr w:rsidR="00FF268D" w14:paraId="072595AF" w14:textId="77777777" w:rsidTr="001436CD">
        <w:tc>
          <w:tcPr>
            <w:tcW w:w="817" w:type="dxa"/>
            <w:vMerge w:val="restart"/>
            <w:vAlign w:val="center"/>
          </w:tcPr>
          <w:p w14:paraId="70D2E639" w14:textId="77777777" w:rsidR="00FF268D" w:rsidRDefault="00FF268D" w:rsidP="00ED42F4">
            <w:pPr>
              <w:rPr>
                <w:rFonts w:ascii="宋体"/>
                <w:color w:val="000000" w:themeColor="text1"/>
                <w:szCs w:val="21"/>
              </w:rPr>
            </w:pPr>
            <w:r>
              <w:rPr>
                <w:rFonts w:ascii="宋体" w:hAnsi="宋体" w:hint="eastAsia"/>
                <w:color w:val="000000" w:themeColor="text1"/>
                <w:szCs w:val="21"/>
              </w:rPr>
              <w:t>企业</w:t>
            </w:r>
          </w:p>
        </w:tc>
        <w:tc>
          <w:tcPr>
            <w:tcW w:w="1701" w:type="dxa"/>
          </w:tcPr>
          <w:p w14:paraId="78D4B1E7" w14:textId="7430ECE9" w:rsidR="00FF268D" w:rsidRDefault="00FF268D" w:rsidP="00ED42F4">
            <w:pPr>
              <w:rPr>
                <w:rFonts w:ascii="宋体" w:hAnsi="宋体"/>
                <w:color w:val="000000" w:themeColor="text1"/>
                <w:szCs w:val="21"/>
              </w:rPr>
            </w:pPr>
            <w:r>
              <w:rPr>
                <w:rFonts w:ascii="宋体" w:hAnsi="宋体" w:hint="eastAsia"/>
                <w:color w:val="000000" w:themeColor="text1"/>
                <w:szCs w:val="21"/>
              </w:rPr>
              <w:t>1</w:t>
            </w:r>
          </w:p>
        </w:tc>
        <w:tc>
          <w:tcPr>
            <w:tcW w:w="1701" w:type="dxa"/>
            <w:vAlign w:val="center"/>
          </w:tcPr>
          <w:p w14:paraId="65D70A85" w14:textId="5FB9E009" w:rsidR="00FF268D" w:rsidRDefault="00FF268D" w:rsidP="00ED42F4">
            <w:pPr>
              <w:rPr>
                <w:rFonts w:ascii="宋体"/>
                <w:color w:val="000000" w:themeColor="text1"/>
                <w:szCs w:val="21"/>
              </w:rPr>
            </w:pPr>
            <w:r>
              <w:rPr>
                <w:rFonts w:ascii="宋体" w:hAnsi="宋体" w:hint="eastAsia"/>
                <w:color w:val="000000" w:themeColor="text1"/>
                <w:szCs w:val="21"/>
              </w:rPr>
              <w:t>企业信息</w:t>
            </w:r>
          </w:p>
        </w:tc>
        <w:tc>
          <w:tcPr>
            <w:tcW w:w="5812" w:type="dxa"/>
            <w:vAlign w:val="center"/>
          </w:tcPr>
          <w:p w14:paraId="05BB8D3A" w14:textId="77777777" w:rsidR="00FF268D" w:rsidRDefault="00FF268D" w:rsidP="00ED42F4">
            <w:pPr>
              <w:rPr>
                <w:rFonts w:ascii="宋体"/>
                <w:color w:val="000000" w:themeColor="text1"/>
                <w:szCs w:val="21"/>
              </w:rPr>
            </w:pPr>
            <w:r>
              <w:rPr>
                <w:rFonts w:ascii="宋体" w:hAnsi="宋体" w:hint="eastAsia"/>
                <w:color w:val="000000" w:themeColor="text1"/>
                <w:szCs w:val="21"/>
              </w:rPr>
              <w:t>录入、修改和保存企业基本信息</w:t>
            </w:r>
          </w:p>
        </w:tc>
      </w:tr>
      <w:tr w:rsidR="00FF268D" w14:paraId="77F4EC3F" w14:textId="77777777" w:rsidTr="001436CD">
        <w:tc>
          <w:tcPr>
            <w:tcW w:w="817" w:type="dxa"/>
            <w:vMerge/>
            <w:vAlign w:val="center"/>
          </w:tcPr>
          <w:p w14:paraId="47EC031C" w14:textId="77777777" w:rsidR="00FF268D" w:rsidRDefault="00FF268D" w:rsidP="00ED42F4">
            <w:pPr>
              <w:rPr>
                <w:rFonts w:ascii="宋体" w:hAnsi="宋体"/>
                <w:color w:val="000000" w:themeColor="text1"/>
                <w:szCs w:val="21"/>
              </w:rPr>
            </w:pPr>
          </w:p>
        </w:tc>
        <w:tc>
          <w:tcPr>
            <w:tcW w:w="1701" w:type="dxa"/>
          </w:tcPr>
          <w:p w14:paraId="7E47BAFE" w14:textId="13FD9278" w:rsidR="00FF268D" w:rsidRDefault="00FF268D" w:rsidP="00ED42F4">
            <w:pPr>
              <w:rPr>
                <w:rFonts w:ascii="宋体" w:hAnsi="宋体"/>
                <w:color w:val="000000" w:themeColor="text1"/>
                <w:szCs w:val="21"/>
              </w:rPr>
            </w:pPr>
            <w:r>
              <w:rPr>
                <w:rFonts w:ascii="宋体" w:hAnsi="宋体" w:hint="eastAsia"/>
                <w:color w:val="000000" w:themeColor="text1"/>
                <w:szCs w:val="21"/>
              </w:rPr>
              <w:t>2</w:t>
            </w:r>
          </w:p>
        </w:tc>
        <w:tc>
          <w:tcPr>
            <w:tcW w:w="1701" w:type="dxa"/>
            <w:vAlign w:val="center"/>
          </w:tcPr>
          <w:p w14:paraId="44402D47" w14:textId="12B9D5B2" w:rsidR="00FF268D" w:rsidRDefault="00FF268D" w:rsidP="00ED42F4">
            <w:pPr>
              <w:rPr>
                <w:rFonts w:ascii="宋体" w:hAnsi="宋体"/>
                <w:color w:val="000000" w:themeColor="text1"/>
                <w:szCs w:val="21"/>
              </w:rPr>
            </w:pPr>
            <w:r>
              <w:rPr>
                <w:rFonts w:ascii="宋体" w:hAnsi="宋体" w:hint="eastAsia"/>
                <w:color w:val="000000" w:themeColor="text1"/>
                <w:szCs w:val="21"/>
              </w:rPr>
              <w:t>备案上报</w:t>
            </w:r>
          </w:p>
        </w:tc>
        <w:tc>
          <w:tcPr>
            <w:tcW w:w="5812" w:type="dxa"/>
            <w:vAlign w:val="center"/>
          </w:tcPr>
          <w:p w14:paraId="6D15CA0B" w14:textId="77777777" w:rsidR="00FF268D" w:rsidRDefault="00FF268D" w:rsidP="00ED42F4">
            <w:pPr>
              <w:rPr>
                <w:rFonts w:ascii="宋体" w:hAnsi="宋体"/>
                <w:color w:val="000000" w:themeColor="text1"/>
                <w:szCs w:val="21"/>
              </w:rPr>
            </w:pPr>
            <w:r>
              <w:rPr>
                <w:rFonts w:ascii="宋体" w:hAnsi="宋体" w:hint="eastAsia"/>
                <w:color w:val="000000" w:themeColor="text1"/>
                <w:szCs w:val="21"/>
              </w:rPr>
              <w:t>上报省备案</w:t>
            </w:r>
          </w:p>
        </w:tc>
      </w:tr>
      <w:tr w:rsidR="00FF268D" w14:paraId="5A11C2FE" w14:textId="77777777" w:rsidTr="001436CD">
        <w:tc>
          <w:tcPr>
            <w:tcW w:w="817" w:type="dxa"/>
            <w:vMerge/>
            <w:vAlign w:val="center"/>
          </w:tcPr>
          <w:p w14:paraId="0A182E97" w14:textId="77777777" w:rsidR="00FF268D" w:rsidRDefault="00FF268D" w:rsidP="00ED42F4">
            <w:pPr>
              <w:rPr>
                <w:rFonts w:ascii="宋体"/>
                <w:color w:val="000000" w:themeColor="text1"/>
                <w:szCs w:val="21"/>
              </w:rPr>
            </w:pPr>
          </w:p>
        </w:tc>
        <w:tc>
          <w:tcPr>
            <w:tcW w:w="1701" w:type="dxa"/>
          </w:tcPr>
          <w:p w14:paraId="7110DB1A" w14:textId="01E8C7C2" w:rsidR="00FF268D" w:rsidRDefault="00FF268D" w:rsidP="00ED42F4">
            <w:pPr>
              <w:rPr>
                <w:rFonts w:ascii="宋体" w:hAnsi="宋体"/>
                <w:color w:val="000000" w:themeColor="text1"/>
                <w:szCs w:val="21"/>
              </w:rPr>
            </w:pPr>
            <w:r>
              <w:rPr>
                <w:rFonts w:ascii="宋体" w:hAnsi="宋体" w:hint="eastAsia"/>
                <w:color w:val="000000" w:themeColor="text1"/>
                <w:szCs w:val="21"/>
              </w:rPr>
              <w:t>3</w:t>
            </w:r>
          </w:p>
        </w:tc>
        <w:tc>
          <w:tcPr>
            <w:tcW w:w="1701" w:type="dxa"/>
            <w:vAlign w:val="center"/>
          </w:tcPr>
          <w:p w14:paraId="5CC01A84" w14:textId="20DD9E5B" w:rsidR="00FF268D" w:rsidRDefault="00FF268D" w:rsidP="00ED42F4">
            <w:pPr>
              <w:rPr>
                <w:rFonts w:ascii="宋体"/>
                <w:color w:val="000000" w:themeColor="text1"/>
                <w:szCs w:val="21"/>
              </w:rPr>
            </w:pPr>
            <w:r>
              <w:rPr>
                <w:rFonts w:ascii="宋体" w:hAnsi="宋体" w:hint="eastAsia"/>
                <w:color w:val="000000" w:themeColor="text1"/>
                <w:szCs w:val="21"/>
              </w:rPr>
              <w:t>数据填报</w:t>
            </w:r>
          </w:p>
        </w:tc>
        <w:tc>
          <w:tcPr>
            <w:tcW w:w="5812" w:type="dxa"/>
            <w:vAlign w:val="center"/>
          </w:tcPr>
          <w:p w14:paraId="50C6149E" w14:textId="77777777" w:rsidR="00FF268D" w:rsidRDefault="00FF268D" w:rsidP="00ED42F4">
            <w:pPr>
              <w:rPr>
                <w:rFonts w:ascii="宋体"/>
                <w:color w:val="000000" w:themeColor="text1"/>
                <w:szCs w:val="21"/>
              </w:rPr>
            </w:pPr>
            <w:r>
              <w:rPr>
                <w:rFonts w:ascii="宋体" w:hAnsi="宋体" w:hint="eastAsia"/>
                <w:color w:val="000000" w:themeColor="text1"/>
                <w:szCs w:val="21"/>
              </w:rPr>
              <w:t>填报企业就业人数</w:t>
            </w:r>
          </w:p>
        </w:tc>
      </w:tr>
      <w:tr w:rsidR="00FF268D" w14:paraId="36A71BC8" w14:textId="77777777" w:rsidTr="001436CD">
        <w:tc>
          <w:tcPr>
            <w:tcW w:w="817" w:type="dxa"/>
            <w:vMerge/>
            <w:vAlign w:val="center"/>
          </w:tcPr>
          <w:p w14:paraId="7672830E" w14:textId="77777777" w:rsidR="00FF268D" w:rsidRDefault="00FF268D" w:rsidP="00ED42F4">
            <w:pPr>
              <w:rPr>
                <w:rFonts w:ascii="宋体"/>
                <w:color w:val="000000" w:themeColor="text1"/>
                <w:szCs w:val="21"/>
              </w:rPr>
            </w:pPr>
          </w:p>
        </w:tc>
        <w:tc>
          <w:tcPr>
            <w:tcW w:w="1701" w:type="dxa"/>
          </w:tcPr>
          <w:p w14:paraId="0E997CFC" w14:textId="5A441FDD" w:rsidR="00FF268D" w:rsidRDefault="00FF268D" w:rsidP="00ED42F4">
            <w:pPr>
              <w:rPr>
                <w:rFonts w:ascii="宋体" w:hAnsi="宋体"/>
                <w:color w:val="000000" w:themeColor="text1"/>
                <w:szCs w:val="21"/>
              </w:rPr>
            </w:pPr>
            <w:r>
              <w:rPr>
                <w:rFonts w:ascii="宋体" w:hAnsi="宋体" w:hint="eastAsia"/>
                <w:color w:val="000000" w:themeColor="text1"/>
                <w:szCs w:val="21"/>
              </w:rPr>
              <w:t>4</w:t>
            </w:r>
          </w:p>
        </w:tc>
        <w:tc>
          <w:tcPr>
            <w:tcW w:w="1701" w:type="dxa"/>
            <w:vAlign w:val="center"/>
          </w:tcPr>
          <w:p w14:paraId="221AA8CC" w14:textId="2EB270AE" w:rsidR="00FF268D" w:rsidRDefault="00FF268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73CA658F" w14:textId="77777777" w:rsidR="00FF268D" w:rsidRDefault="00FF268D" w:rsidP="00ED42F4">
            <w:pPr>
              <w:rPr>
                <w:rFonts w:ascii="宋体"/>
                <w:color w:val="000000" w:themeColor="text1"/>
                <w:szCs w:val="21"/>
              </w:rPr>
            </w:pPr>
            <w:r>
              <w:rPr>
                <w:rFonts w:ascii="宋体" w:hAnsi="宋体" w:hint="eastAsia"/>
                <w:color w:val="000000" w:themeColor="text1"/>
                <w:szCs w:val="21"/>
              </w:rPr>
              <w:t>查询以往调查期数据状态</w:t>
            </w:r>
          </w:p>
        </w:tc>
      </w:tr>
      <w:tr w:rsidR="00FF268D" w14:paraId="49B7C449" w14:textId="77777777" w:rsidTr="001436CD">
        <w:tc>
          <w:tcPr>
            <w:tcW w:w="817" w:type="dxa"/>
            <w:vMerge/>
            <w:vAlign w:val="center"/>
          </w:tcPr>
          <w:p w14:paraId="0B9F74C3" w14:textId="77777777" w:rsidR="00FF268D" w:rsidRDefault="00FF268D" w:rsidP="00ED42F4">
            <w:pPr>
              <w:rPr>
                <w:rFonts w:ascii="宋体"/>
                <w:color w:val="000000" w:themeColor="text1"/>
                <w:szCs w:val="21"/>
              </w:rPr>
            </w:pPr>
          </w:p>
        </w:tc>
        <w:tc>
          <w:tcPr>
            <w:tcW w:w="1701" w:type="dxa"/>
          </w:tcPr>
          <w:p w14:paraId="455D6BE1" w14:textId="02873895" w:rsidR="00FF268D" w:rsidRDefault="00FF268D" w:rsidP="00ED42F4">
            <w:pPr>
              <w:rPr>
                <w:rFonts w:ascii="宋体" w:hAnsi="宋体"/>
                <w:color w:val="000000" w:themeColor="text1"/>
                <w:szCs w:val="21"/>
              </w:rPr>
            </w:pPr>
            <w:r>
              <w:rPr>
                <w:rFonts w:ascii="宋体" w:hAnsi="宋体" w:hint="eastAsia"/>
                <w:color w:val="000000" w:themeColor="text1"/>
                <w:szCs w:val="21"/>
              </w:rPr>
              <w:t>5</w:t>
            </w:r>
          </w:p>
        </w:tc>
        <w:tc>
          <w:tcPr>
            <w:tcW w:w="1701" w:type="dxa"/>
            <w:vAlign w:val="center"/>
          </w:tcPr>
          <w:p w14:paraId="7F4F1808" w14:textId="315C84BF" w:rsidR="00FF268D" w:rsidRDefault="00FF268D" w:rsidP="00ED42F4">
            <w:pPr>
              <w:rPr>
                <w:rFonts w:ascii="宋体" w:hAnsi="宋体"/>
                <w:color w:val="000000" w:themeColor="text1"/>
                <w:szCs w:val="21"/>
              </w:rPr>
            </w:pPr>
            <w:r>
              <w:rPr>
                <w:rFonts w:ascii="宋体" w:hAnsi="宋体" w:hint="eastAsia"/>
                <w:color w:val="000000" w:themeColor="text1"/>
                <w:szCs w:val="21"/>
              </w:rPr>
              <w:t>浏览通知</w:t>
            </w:r>
          </w:p>
        </w:tc>
        <w:tc>
          <w:tcPr>
            <w:tcW w:w="5812" w:type="dxa"/>
            <w:vAlign w:val="center"/>
          </w:tcPr>
          <w:p w14:paraId="1859D7C8" w14:textId="5924BA2A" w:rsidR="00FF268D" w:rsidRDefault="00FF268D" w:rsidP="00ED42F4">
            <w:pPr>
              <w:rPr>
                <w:rFonts w:ascii="宋体" w:hAnsi="宋体"/>
                <w:color w:val="000000" w:themeColor="text1"/>
                <w:szCs w:val="21"/>
              </w:rPr>
            </w:pPr>
            <w:r w:rsidRPr="001436CD">
              <w:rPr>
                <w:rFonts w:ascii="宋体" w:hAnsi="宋体" w:hint="eastAsia"/>
                <w:color w:val="000000" w:themeColor="text1"/>
                <w:szCs w:val="21"/>
              </w:rPr>
              <w:t>企业用户浏览查看通知信息。</w:t>
            </w:r>
          </w:p>
        </w:tc>
      </w:tr>
      <w:tr w:rsidR="001436CD" w14:paraId="79003356" w14:textId="77777777" w:rsidTr="001436CD">
        <w:tc>
          <w:tcPr>
            <w:tcW w:w="817" w:type="dxa"/>
            <w:vMerge w:val="restart"/>
            <w:vAlign w:val="center"/>
          </w:tcPr>
          <w:p w14:paraId="43E192CF" w14:textId="77777777" w:rsidR="001436CD" w:rsidRDefault="001436CD" w:rsidP="00ED42F4">
            <w:pPr>
              <w:rPr>
                <w:rFonts w:ascii="宋体"/>
                <w:color w:val="000000" w:themeColor="text1"/>
                <w:szCs w:val="21"/>
              </w:rPr>
            </w:pPr>
            <w:r>
              <w:rPr>
                <w:rFonts w:ascii="宋体" w:hAnsi="宋体" w:hint="eastAsia"/>
                <w:color w:val="000000" w:themeColor="text1"/>
                <w:szCs w:val="21"/>
              </w:rPr>
              <w:lastRenderedPageBreak/>
              <w:t>省</w:t>
            </w:r>
          </w:p>
        </w:tc>
        <w:tc>
          <w:tcPr>
            <w:tcW w:w="1701" w:type="dxa"/>
          </w:tcPr>
          <w:p w14:paraId="2525AF62" w14:textId="189267B3" w:rsidR="001436CD" w:rsidRDefault="005C054F" w:rsidP="00ED42F4">
            <w:pPr>
              <w:rPr>
                <w:rFonts w:ascii="宋体" w:hAnsi="宋体"/>
                <w:color w:val="000000" w:themeColor="text1"/>
                <w:szCs w:val="21"/>
              </w:rPr>
            </w:pPr>
            <w:r>
              <w:rPr>
                <w:rFonts w:ascii="宋体" w:hAnsi="宋体" w:hint="eastAsia"/>
                <w:color w:val="000000" w:themeColor="text1"/>
                <w:szCs w:val="21"/>
              </w:rPr>
              <w:t>6</w:t>
            </w:r>
          </w:p>
        </w:tc>
        <w:tc>
          <w:tcPr>
            <w:tcW w:w="1701" w:type="dxa"/>
            <w:vAlign w:val="center"/>
          </w:tcPr>
          <w:p w14:paraId="3FC9F028" w14:textId="2C005E12" w:rsidR="001436CD" w:rsidRDefault="001436CD" w:rsidP="00ED42F4">
            <w:pPr>
              <w:rPr>
                <w:rFonts w:ascii="宋体"/>
                <w:color w:val="000000" w:themeColor="text1"/>
                <w:szCs w:val="21"/>
              </w:rPr>
            </w:pPr>
            <w:r>
              <w:rPr>
                <w:rFonts w:ascii="宋体" w:hAnsi="宋体" w:hint="eastAsia"/>
                <w:color w:val="000000" w:themeColor="text1"/>
                <w:szCs w:val="21"/>
              </w:rPr>
              <w:t>企业备案</w:t>
            </w:r>
          </w:p>
        </w:tc>
        <w:tc>
          <w:tcPr>
            <w:tcW w:w="5812" w:type="dxa"/>
            <w:vAlign w:val="center"/>
          </w:tcPr>
          <w:p w14:paraId="410F0A05" w14:textId="77777777" w:rsidR="001436CD" w:rsidRDefault="001436CD" w:rsidP="00ED42F4">
            <w:pPr>
              <w:rPr>
                <w:rFonts w:ascii="宋体"/>
                <w:color w:val="000000" w:themeColor="text1"/>
                <w:szCs w:val="21"/>
              </w:rPr>
            </w:pPr>
            <w:r>
              <w:rPr>
                <w:rFonts w:ascii="宋体" w:hAnsi="宋体" w:hint="eastAsia"/>
                <w:color w:val="000000" w:themeColor="text1"/>
                <w:szCs w:val="21"/>
              </w:rPr>
              <w:t>查看各市已备案企业信息</w:t>
            </w:r>
          </w:p>
        </w:tc>
      </w:tr>
      <w:tr w:rsidR="001436CD" w14:paraId="190EA2F0" w14:textId="77777777" w:rsidTr="001436CD">
        <w:tc>
          <w:tcPr>
            <w:tcW w:w="817" w:type="dxa"/>
            <w:vMerge/>
            <w:vAlign w:val="center"/>
          </w:tcPr>
          <w:p w14:paraId="17BE5C10" w14:textId="77777777" w:rsidR="001436CD" w:rsidRDefault="001436CD" w:rsidP="00ED42F4">
            <w:pPr>
              <w:rPr>
                <w:rFonts w:ascii="宋体"/>
                <w:color w:val="000000" w:themeColor="text1"/>
                <w:szCs w:val="21"/>
              </w:rPr>
            </w:pPr>
          </w:p>
        </w:tc>
        <w:tc>
          <w:tcPr>
            <w:tcW w:w="1701" w:type="dxa"/>
          </w:tcPr>
          <w:p w14:paraId="157DAC69" w14:textId="43A10104" w:rsidR="001436CD" w:rsidRDefault="005C054F" w:rsidP="00ED42F4">
            <w:pPr>
              <w:rPr>
                <w:rFonts w:ascii="宋体" w:hAnsi="宋体"/>
                <w:color w:val="000000" w:themeColor="text1"/>
                <w:szCs w:val="21"/>
              </w:rPr>
            </w:pPr>
            <w:r>
              <w:rPr>
                <w:rFonts w:ascii="宋体" w:hAnsi="宋体" w:hint="eastAsia"/>
                <w:color w:val="000000" w:themeColor="text1"/>
                <w:szCs w:val="21"/>
              </w:rPr>
              <w:t>7</w:t>
            </w:r>
          </w:p>
        </w:tc>
        <w:tc>
          <w:tcPr>
            <w:tcW w:w="1701" w:type="dxa"/>
            <w:vAlign w:val="center"/>
          </w:tcPr>
          <w:p w14:paraId="7CDE81FD" w14:textId="31C60A16" w:rsidR="001436CD" w:rsidRDefault="001436CD" w:rsidP="00ED42F4">
            <w:pPr>
              <w:rPr>
                <w:rFonts w:ascii="宋体"/>
                <w:color w:val="000000" w:themeColor="text1"/>
                <w:szCs w:val="21"/>
              </w:rPr>
            </w:pPr>
            <w:r>
              <w:rPr>
                <w:rFonts w:ascii="宋体" w:hAnsi="宋体" w:hint="eastAsia"/>
                <w:color w:val="000000" w:themeColor="text1"/>
                <w:szCs w:val="21"/>
              </w:rPr>
              <w:t>企业查询</w:t>
            </w:r>
          </w:p>
        </w:tc>
        <w:tc>
          <w:tcPr>
            <w:tcW w:w="5812" w:type="dxa"/>
            <w:vAlign w:val="center"/>
          </w:tcPr>
          <w:p w14:paraId="7F2DBF3E" w14:textId="77777777" w:rsidR="001436CD" w:rsidRDefault="001436CD" w:rsidP="00ED42F4">
            <w:pPr>
              <w:rPr>
                <w:rFonts w:ascii="宋体"/>
                <w:color w:val="000000" w:themeColor="text1"/>
                <w:szCs w:val="21"/>
              </w:rPr>
            </w:pPr>
            <w:r>
              <w:rPr>
                <w:rFonts w:ascii="宋体" w:hAnsi="宋体" w:hint="eastAsia"/>
                <w:color w:val="000000" w:themeColor="text1"/>
                <w:szCs w:val="21"/>
              </w:rPr>
              <w:t>按需要对备案企业进行查询</w:t>
            </w:r>
          </w:p>
        </w:tc>
      </w:tr>
      <w:tr w:rsidR="001436CD" w14:paraId="4A49249E" w14:textId="77777777" w:rsidTr="001436CD">
        <w:tc>
          <w:tcPr>
            <w:tcW w:w="817" w:type="dxa"/>
            <w:vMerge/>
            <w:vAlign w:val="center"/>
          </w:tcPr>
          <w:p w14:paraId="618D9CF0" w14:textId="77777777" w:rsidR="001436CD" w:rsidRDefault="001436CD" w:rsidP="00ED42F4">
            <w:pPr>
              <w:rPr>
                <w:rFonts w:ascii="宋体"/>
                <w:color w:val="000000" w:themeColor="text1"/>
                <w:szCs w:val="21"/>
              </w:rPr>
            </w:pPr>
          </w:p>
        </w:tc>
        <w:tc>
          <w:tcPr>
            <w:tcW w:w="1701" w:type="dxa"/>
          </w:tcPr>
          <w:p w14:paraId="2A5E5022" w14:textId="12B0CFC5" w:rsidR="001436CD" w:rsidRDefault="005C054F" w:rsidP="00ED42F4">
            <w:pPr>
              <w:rPr>
                <w:rFonts w:ascii="宋体" w:hAnsi="宋体"/>
                <w:color w:val="000000" w:themeColor="text1"/>
                <w:szCs w:val="21"/>
              </w:rPr>
            </w:pPr>
            <w:r>
              <w:rPr>
                <w:rFonts w:ascii="宋体" w:hAnsi="宋体" w:hint="eastAsia"/>
                <w:color w:val="000000" w:themeColor="text1"/>
                <w:szCs w:val="21"/>
              </w:rPr>
              <w:t>8</w:t>
            </w:r>
          </w:p>
        </w:tc>
        <w:tc>
          <w:tcPr>
            <w:tcW w:w="1701" w:type="dxa"/>
            <w:vAlign w:val="center"/>
          </w:tcPr>
          <w:p w14:paraId="10CA9588" w14:textId="114BF763" w:rsidR="001436CD" w:rsidRDefault="001436CD" w:rsidP="00ED42F4">
            <w:pPr>
              <w:rPr>
                <w:rFonts w:ascii="宋体"/>
                <w:color w:val="000000" w:themeColor="text1"/>
                <w:szCs w:val="21"/>
              </w:rPr>
            </w:pPr>
            <w:r>
              <w:rPr>
                <w:rFonts w:ascii="宋体" w:hAnsi="宋体" w:hint="eastAsia"/>
                <w:color w:val="000000" w:themeColor="text1"/>
                <w:szCs w:val="21"/>
              </w:rPr>
              <w:t>报表管理</w:t>
            </w:r>
          </w:p>
        </w:tc>
        <w:tc>
          <w:tcPr>
            <w:tcW w:w="5812" w:type="dxa"/>
            <w:vAlign w:val="center"/>
          </w:tcPr>
          <w:p w14:paraId="46D73CED" w14:textId="77777777" w:rsidR="001436CD" w:rsidRDefault="001436CD" w:rsidP="00ED42F4">
            <w:pPr>
              <w:rPr>
                <w:rFonts w:ascii="宋体"/>
                <w:color w:val="000000" w:themeColor="text1"/>
                <w:szCs w:val="21"/>
              </w:rPr>
            </w:pPr>
            <w:r>
              <w:rPr>
                <w:rFonts w:ascii="宋体" w:hAnsi="宋体" w:hint="eastAsia"/>
                <w:color w:val="000000" w:themeColor="text1"/>
                <w:szCs w:val="21"/>
              </w:rPr>
              <w:t>审核上报的数据并汇总上报</w:t>
            </w:r>
          </w:p>
        </w:tc>
      </w:tr>
      <w:tr w:rsidR="001436CD" w14:paraId="1559202E" w14:textId="77777777" w:rsidTr="001436CD">
        <w:tc>
          <w:tcPr>
            <w:tcW w:w="817" w:type="dxa"/>
            <w:vMerge/>
            <w:vAlign w:val="center"/>
          </w:tcPr>
          <w:p w14:paraId="730E970A" w14:textId="77777777" w:rsidR="001436CD" w:rsidRDefault="001436CD" w:rsidP="00ED42F4">
            <w:pPr>
              <w:rPr>
                <w:rFonts w:ascii="宋体"/>
                <w:color w:val="000000" w:themeColor="text1"/>
                <w:szCs w:val="21"/>
              </w:rPr>
            </w:pPr>
          </w:p>
        </w:tc>
        <w:tc>
          <w:tcPr>
            <w:tcW w:w="1701" w:type="dxa"/>
          </w:tcPr>
          <w:p w14:paraId="2A973D8B" w14:textId="241F7FD3" w:rsidR="001436CD" w:rsidRDefault="005C054F" w:rsidP="00ED42F4">
            <w:pPr>
              <w:rPr>
                <w:rFonts w:ascii="宋体" w:hAnsi="宋体"/>
                <w:color w:val="000000" w:themeColor="text1"/>
                <w:szCs w:val="21"/>
              </w:rPr>
            </w:pPr>
            <w:r>
              <w:rPr>
                <w:rFonts w:ascii="宋体" w:hAnsi="宋体" w:hint="eastAsia"/>
                <w:color w:val="000000" w:themeColor="text1"/>
                <w:szCs w:val="21"/>
              </w:rPr>
              <w:t>9</w:t>
            </w:r>
          </w:p>
        </w:tc>
        <w:tc>
          <w:tcPr>
            <w:tcW w:w="1701" w:type="dxa"/>
            <w:vAlign w:val="center"/>
          </w:tcPr>
          <w:p w14:paraId="11C54C14" w14:textId="7F34E08B" w:rsidR="001436CD" w:rsidRDefault="001436CD" w:rsidP="00ED42F4">
            <w:pPr>
              <w:rPr>
                <w:rFonts w:ascii="宋体"/>
                <w:color w:val="000000" w:themeColor="text1"/>
                <w:szCs w:val="21"/>
              </w:rPr>
            </w:pPr>
            <w:r>
              <w:rPr>
                <w:rFonts w:ascii="宋体" w:hAnsi="宋体" w:hint="eastAsia"/>
                <w:color w:val="000000" w:themeColor="text1"/>
                <w:szCs w:val="21"/>
              </w:rPr>
              <w:t>数据修改</w:t>
            </w:r>
          </w:p>
        </w:tc>
        <w:tc>
          <w:tcPr>
            <w:tcW w:w="5812" w:type="dxa"/>
            <w:vAlign w:val="center"/>
          </w:tcPr>
          <w:p w14:paraId="59044F0A" w14:textId="77777777" w:rsidR="001436CD" w:rsidRDefault="001436CD" w:rsidP="00ED42F4">
            <w:pPr>
              <w:rPr>
                <w:rFonts w:ascii="宋体"/>
                <w:color w:val="000000" w:themeColor="text1"/>
                <w:szCs w:val="21"/>
              </w:rPr>
            </w:pPr>
            <w:r>
              <w:rPr>
                <w:rFonts w:ascii="宋体" w:hAnsi="宋体" w:hint="eastAsia"/>
                <w:color w:val="000000" w:themeColor="text1"/>
                <w:szCs w:val="21"/>
              </w:rPr>
              <w:t>修改企业上报数据</w:t>
            </w:r>
          </w:p>
        </w:tc>
      </w:tr>
      <w:tr w:rsidR="001436CD" w14:paraId="54E96E87" w14:textId="77777777" w:rsidTr="001436CD">
        <w:tc>
          <w:tcPr>
            <w:tcW w:w="817" w:type="dxa"/>
            <w:vMerge/>
            <w:vAlign w:val="center"/>
          </w:tcPr>
          <w:p w14:paraId="17344D9E" w14:textId="77777777" w:rsidR="001436CD" w:rsidRDefault="001436CD" w:rsidP="00ED42F4">
            <w:pPr>
              <w:rPr>
                <w:rFonts w:ascii="宋体"/>
                <w:color w:val="000000" w:themeColor="text1"/>
                <w:szCs w:val="21"/>
              </w:rPr>
            </w:pPr>
          </w:p>
        </w:tc>
        <w:tc>
          <w:tcPr>
            <w:tcW w:w="1701" w:type="dxa"/>
          </w:tcPr>
          <w:p w14:paraId="0D79C364" w14:textId="7116B3A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0</w:t>
            </w:r>
          </w:p>
        </w:tc>
        <w:tc>
          <w:tcPr>
            <w:tcW w:w="1701" w:type="dxa"/>
            <w:vAlign w:val="center"/>
          </w:tcPr>
          <w:p w14:paraId="4C92761F" w14:textId="0720B984" w:rsidR="001436CD" w:rsidRDefault="001436CD" w:rsidP="00ED42F4">
            <w:pPr>
              <w:rPr>
                <w:rFonts w:ascii="宋体"/>
                <w:color w:val="000000" w:themeColor="text1"/>
                <w:szCs w:val="21"/>
              </w:rPr>
            </w:pPr>
            <w:r>
              <w:rPr>
                <w:rFonts w:ascii="宋体" w:hAnsi="宋体" w:hint="eastAsia"/>
                <w:color w:val="000000" w:themeColor="text1"/>
                <w:szCs w:val="21"/>
              </w:rPr>
              <w:t>数据删除</w:t>
            </w:r>
          </w:p>
        </w:tc>
        <w:tc>
          <w:tcPr>
            <w:tcW w:w="5812" w:type="dxa"/>
            <w:vAlign w:val="center"/>
          </w:tcPr>
          <w:p w14:paraId="29CA674B" w14:textId="77777777" w:rsidR="001436CD" w:rsidRDefault="001436CD" w:rsidP="00ED42F4">
            <w:pPr>
              <w:rPr>
                <w:rFonts w:ascii="宋体"/>
                <w:color w:val="000000" w:themeColor="text1"/>
                <w:szCs w:val="21"/>
              </w:rPr>
            </w:pPr>
            <w:r>
              <w:rPr>
                <w:rFonts w:ascii="宋体" w:hAnsi="宋体" w:hint="eastAsia"/>
                <w:color w:val="000000" w:themeColor="text1"/>
                <w:szCs w:val="21"/>
              </w:rPr>
              <w:t>删除历史数据</w:t>
            </w:r>
          </w:p>
        </w:tc>
      </w:tr>
      <w:tr w:rsidR="001436CD" w14:paraId="0212C96E" w14:textId="77777777" w:rsidTr="001436CD">
        <w:tc>
          <w:tcPr>
            <w:tcW w:w="817" w:type="dxa"/>
            <w:vMerge/>
            <w:vAlign w:val="center"/>
          </w:tcPr>
          <w:p w14:paraId="1A42196C" w14:textId="77777777" w:rsidR="001436CD" w:rsidRDefault="001436CD" w:rsidP="00ED42F4">
            <w:pPr>
              <w:rPr>
                <w:rFonts w:ascii="宋体"/>
                <w:color w:val="000000" w:themeColor="text1"/>
                <w:szCs w:val="21"/>
              </w:rPr>
            </w:pPr>
          </w:p>
        </w:tc>
        <w:tc>
          <w:tcPr>
            <w:tcW w:w="1701" w:type="dxa"/>
          </w:tcPr>
          <w:p w14:paraId="0549EF95" w14:textId="27320A1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1</w:t>
            </w:r>
          </w:p>
        </w:tc>
        <w:tc>
          <w:tcPr>
            <w:tcW w:w="1701" w:type="dxa"/>
            <w:vAlign w:val="center"/>
          </w:tcPr>
          <w:p w14:paraId="74D5F8AE" w14:textId="13497CEB" w:rsidR="001436CD" w:rsidRDefault="001436CD" w:rsidP="00ED42F4">
            <w:pPr>
              <w:rPr>
                <w:rFonts w:ascii="宋体"/>
                <w:color w:val="000000" w:themeColor="text1"/>
                <w:szCs w:val="21"/>
              </w:rPr>
            </w:pPr>
            <w:r>
              <w:rPr>
                <w:rFonts w:ascii="宋体" w:hAnsi="宋体" w:hint="eastAsia"/>
                <w:color w:val="000000" w:themeColor="text1"/>
                <w:szCs w:val="21"/>
              </w:rPr>
              <w:t>数据退回</w:t>
            </w:r>
          </w:p>
        </w:tc>
        <w:tc>
          <w:tcPr>
            <w:tcW w:w="5812" w:type="dxa"/>
            <w:vAlign w:val="center"/>
          </w:tcPr>
          <w:p w14:paraId="4FB2311B" w14:textId="77777777" w:rsidR="001436CD" w:rsidRDefault="001436CD" w:rsidP="00ED42F4">
            <w:pPr>
              <w:rPr>
                <w:rFonts w:ascii="宋体"/>
                <w:color w:val="000000" w:themeColor="text1"/>
                <w:szCs w:val="21"/>
              </w:rPr>
            </w:pPr>
            <w:r>
              <w:rPr>
                <w:rFonts w:ascii="宋体" w:hAnsi="宋体" w:hint="eastAsia"/>
                <w:color w:val="000000" w:themeColor="text1"/>
                <w:szCs w:val="21"/>
              </w:rPr>
              <w:t>退回上报数据</w:t>
            </w:r>
          </w:p>
        </w:tc>
      </w:tr>
      <w:tr w:rsidR="001436CD" w14:paraId="71AB2AB1" w14:textId="77777777" w:rsidTr="001436CD">
        <w:tc>
          <w:tcPr>
            <w:tcW w:w="817" w:type="dxa"/>
            <w:vMerge/>
            <w:vAlign w:val="center"/>
          </w:tcPr>
          <w:p w14:paraId="25C634AA" w14:textId="77777777" w:rsidR="001436CD" w:rsidRDefault="001436CD" w:rsidP="00ED42F4">
            <w:pPr>
              <w:rPr>
                <w:rFonts w:ascii="宋体"/>
                <w:color w:val="000000" w:themeColor="text1"/>
                <w:szCs w:val="21"/>
              </w:rPr>
            </w:pPr>
          </w:p>
        </w:tc>
        <w:tc>
          <w:tcPr>
            <w:tcW w:w="1701" w:type="dxa"/>
          </w:tcPr>
          <w:p w14:paraId="385E72DC" w14:textId="0DCAAE1A"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2</w:t>
            </w:r>
          </w:p>
        </w:tc>
        <w:tc>
          <w:tcPr>
            <w:tcW w:w="1701" w:type="dxa"/>
            <w:vAlign w:val="center"/>
          </w:tcPr>
          <w:p w14:paraId="3FDF1DF9" w14:textId="0078E10D" w:rsidR="001436CD" w:rsidRDefault="001436CD" w:rsidP="00ED42F4">
            <w:pPr>
              <w:rPr>
                <w:rFonts w:ascii="宋体"/>
                <w:color w:val="000000" w:themeColor="text1"/>
                <w:szCs w:val="21"/>
              </w:rPr>
            </w:pPr>
            <w:r>
              <w:rPr>
                <w:rFonts w:ascii="宋体" w:hAnsi="宋体" w:hint="eastAsia"/>
                <w:color w:val="000000" w:themeColor="text1"/>
                <w:szCs w:val="21"/>
              </w:rPr>
              <w:t>数据汇总</w:t>
            </w:r>
          </w:p>
        </w:tc>
        <w:tc>
          <w:tcPr>
            <w:tcW w:w="5812" w:type="dxa"/>
            <w:vAlign w:val="center"/>
          </w:tcPr>
          <w:p w14:paraId="6D8DBD7C" w14:textId="77777777" w:rsidR="001436CD" w:rsidRDefault="001436CD" w:rsidP="00ED42F4">
            <w:pPr>
              <w:rPr>
                <w:rFonts w:ascii="宋体"/>
                <w:color w:val="000000" w:themeColor="text1"/>
                <w:szCs w:val="21"/>
              </w:rPr>
            </w:pPr>
            <w:r>
              <w:rPr>
                <w:rFonts w:ascii="宋体" w:hAnsi="宋体" w:hint="eastAsia"/>
                <w:color w:val="000000" w:themeColor="text1"/>
                <w:szCs w:val="21"/>
              </w:rPr>
              <w:t>查询汇总表</w:t>
            </w:r>
          </w:p>
        </w:tc>
      </w:tr>
      <w:tr w:rsidR="001436CD" w14:paraId="6E1157EF" w14:textId="77777777" w:rsidTr="001436CD">
        <w:tc>
          <w:tcPr>
            <w:tcW w:w="817" w:type="dxa"/>
            <w:vMerge/>
            <w:vAlign w:val="center"/>
          </w:tcPr>
          <w:p w14:paraId="4E91B0D3" w14:textId="77777777" w:rsidR="001436CD" w:rsidRDefault="001436CD" w:rsidP="00ED42F4">
            <w:pPr>
              <w:rPr>
                <w:rFonts w:ascii="宋体"/>
                <w:color w:val="000000" w:themeColor="text1"/>
                <w:szCs w:val="21"/>
              </w:rPr>
            </w:pPr>
          </w:p>
        </w:tc>
        <w:tc>
          <w:tcPr>
            <w:tcW w:w="1701" w:type="dxa"/>
          </w:tcPr>
          <w:p w14:paraId="50B69587" w14:textId="2D96F9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3</w:t>
            </w:r>
          </w:p>
        </w:tc>
        <w:tc>
          <w:tcPr>
            <w:tcW w:w="1701" w:type="dxa"/>
            <w:vAlign w:val="center"/>
          </w:tcPr>
          <w:p w14:paraId="4639777A" w14:textId="1A69322D" w:rsidR="001436CD" w:rsidRDefault="001436CD" w:rsidP="00ED42F4">
            <w:pPr>
              <w:rPr>
                <w:rFonts w:ascii="宋体"/>
                <w:color w:val="000000" w:themeColor="text1"/>
                <w:szCs w:val="21"/>
              </w:rPr>
            </w:pPr>
            <w:r>
              <w:rPr>
                <w:rFonts w:ascii="宋体" w:hAnsi="宋体" w:hint="eastAsia"/>
                <w:color w:val="000000" w:themeColor="text1"/>
                <w:szCs w:val="21"/>
              </w:rPr>
              <w:t>数据导出</w:t>
            </w:r>
          </w:p>
        </w:tc>
        <w:tc>
          <w:tcPr>
            <w:tcW w:w="5812" w:type="dxa"/>
            <w:vAlign w:val="center"/>
          </w:tcPr>
          <w:p w14:paraId="25A96195" w14:textId="77777777" w:rsidR="001436CD" w:rsidRDefault="001436CD" w:rsidP="00ED42F4">
            <w:pPr>
              <w:rPr>
                <w:rFonts w:ascii="宋体"/>
                <w:color w:val="000000" w:themeColor="text1"/>
                <w:szCs w:val="21"/>
              </w:rPr>
            </w:pPr>
            <w:r>
              <w:rPr>
                <w:rFonts w:ascii="宋体" w:hAnsi="宋体" w:hint="eastAsia"/>
                <w:color w:val="000000" w:themeColor="text1"/>
                <w:szCs w:val="21"/>
              </w:rPr>
              <w:t>按报送期导出企业信息、企业报表等数据</w:t>
            </w:r>
          </w:p>
        </w:tc>
      </w:tr>
      <w:tr w:rsidR="001436CD" w14:paraId="0600BB72" w14:textId="77777777" w:rsidTr="001436CD">
        <w:tc>
          <w:tcPr>
            <w:tcW w:w="817" w:type="dxa"/>
            <w:vMerge/>
            <w:vAlign w:val="center"/>
          </w:tcPr>
          <w:p w14:paraId="2A675E9E" w14:textId="77777777" w:rsidR="001436CD" w:rsidRDefault="001436CD" w:rsidP="00ED42F4">
            <w:pPr>
              <w:rPr>
                <w:rFonts w:ascii="宋体"/>
                <w:color w:val="000000" w:themeColor="text1"/>
                <w:szCs w:val="21"/>
              </w:rPr>
            </w:pPr>
          </w:p>
        </w:tc>
        <w:tc>
          <w:tcPr>
            <w:tcW w:w="1701" w:type="dxa"/>
          </w:tcPr>
          <w:p w14:paraId="3891EDBA" w14:textId="7190D5F8"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4</w:t>
            </w:r>
          </w:p>
        </w:tc>
        <w:tc>
          <w:tcPr>
            <w:tcW w:w="1701" w:type="dxa"/>
            <w:vAlign w:val="center"/>
          </w:tcPr>
          <w:p w14:paraId="5AA5915D" w14:textId="07934A31" w:rsidR="001436CD" w:rsidRDefault="001436CD" w:rsidP="00ED42F4">
            <w:pPr>
              <w:rPr>
                <w:rFonts w:ascii="宋体"/>
                <w:color w:val="000000" w:themeColor="text1"/>
                <w:szCs w:val="21"/>
              </w:rPr>
            </w:pPr>
            <w:r>
              <w:rPr>
                <w:rFonts w:ascii="宋体" w:hAnsi="宋体" w:hint="eastAsia"/>
                <w:color w:val="000000" w:themeColor="text1"/>
                <w:szCs w:val="21"/>
              </w:rPr>
              <w:t>数据查询</w:t>
            </w:r>
          </w:p>
        </w:tc>
        <w:tc>
          <w:tcPr>
            <w:tcW w:w="5812" w:type="dxa"/>
            <w:vAlign w:val="center"/>
          </w:tcPr>
          <w:p w14:paraId="1CC67EF2" w14:textId="77777777" w:rsidR="001436CD" w:rsidRDefault="001436CD" w:rsidP="00ED42F4">
            <w:pPr>
              <w:rPr>
                <w:rFonts w:ascii="宋体"/>
                <w:color w:val="000000" w:themeColor="text1"/>
                <w:szCs w:val="21"/>
              </w:rPr>
            </w:pPr>
            <w:r>
              <w:rPr>
                <w:rFonts w:ascii="宋体" w:hAnsi="宋体" w:hint="eastAsia"/>
                <w:color w:val="000000" w:themeColor="text1"/>
                <w:szCs w:val="21"/>
              </w:rPr>
              <w:t>对全省已创建用户进行条件查询</w:t>
            </w:r>
          </w:p>
        </w:tc>
      </w:tr>
      <w:tr w:rsidR="001436CD" w14:paraId="654C49BE" w14:textId="77777777" w:rsidTr="001436CD">
        <w:tc>
          <w:tcPr>
            <w:tcW w:w="817" w:type="dxa"/>
            <w:vMerge/>
            <w:vAlign w:val="center"/>
          </w:tcPr>
          <w:p w14:paraId="6523BA5C" w14:textId="77777777" w:rsidR="001436CD" w:rsidRDefault="001436CD" w:rsidP="00ED42F4">
            <w:pPr>
              <w:rPr>
                <w:rFonts w:ascii="宋体"/>
                <w:color w:val="000000" w:themeColor="text1"/>
                <w:szCs w:val="21"/>
              </w:rPr>
            </w:pPr>
          </w:p>
        </w:tc>
        <w:tc>
          <w:tcPr>
            <w:tcW w:w="1701" w:type="dxa"/>
          </w:tcPr>
          <w:p w14:paraId="7D34BFF6" w14:textId="6D16475D"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5</w:t>
            </w:r>
          </w:p>
        </w:tc>
        <w:tc>
          <w:tcPr>
            <w:tcW w:w="1701" w:type="dxa"/>
            <w:vAlign w:val="center"/>
          </w:tcPr>
          <w:p w14:paraId="26B1533C" w14:textId="5159CDB0" w:rsidR="001436CD" w:rsidRDefault="001436CD" w:rsidP="00ED42F4">
            <w:pPr>
              <w:rPr>
                <w:rFonts w:ascii="宋体" w:hAnsi="宋体"/>
                <w:color w:val="000000" w:themeColor="text1"/>
                <w:szCs w:val="21"/>
              </w:rPr>
            </w:pPr>
            <w:r>
              <w:rPr>
                <w:rFonts w:ascii="宋体" w:hAnsi="宋体" w:hint="eastAsia"/>
                <w:color w:val="000000" w:themeColor="text1"/>
                <w:szCs w:val="21"/>
              </w:rPr>
              <w:t>取样分析</w:t>
            </w:r>
          </w:p>
        </w:tc>
        <w:tc>
          <w:tcPr>
            <w:tcW w:w="5812" w:type="dxa"/>
            <w:vAlign w:val="center"/>
          </w:tcPr>
          <w:p w14:paraId="7BD2E947"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显示各市企业的数量和占比</w:t>
            </w:r>
          </w:p>
        </w:tc>
      </w:tr>
      <w:tr w:rsidR="001436CD" w14:paraId="51EF39D9" w14:textId="77777777" w:rsidTr="001436CD">
        <w:tc>
          <w:tcPr>
            <w:tcW w:w="817" w:type="dxa"/>
            <w:vMerge/>
            <w:vAlign w:val="center"/>
          </w:tcPr>
          <w:p w14:paraId="3AB5EF17" w14:textId="77777777" w:rsidR="001436CD" w:rsidRDefault="001436CD" w:rsidP="00ED42F4">
            <w:pPr>
              <w:rPr>
                <w:rFonts w:ascii="宋体"/>
                <w:color w:val="000000" w:themeColor="text1"/>
                <w:szCs w:val="21"/>
              </w:rPr>
            </w:pPr>
          </w:p>
        </w:tc>
        <w:tc>
          <w:tcPr>
            <w:tcW w:w="1701" w:type="dxa"/>
          </w:tcPr>
          <w:p w14:paraId="2213A307" w14:textId="02089425"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6</w:t>
            </w:r>
          </w:p>
        </w:tc>
        <w:tc>
          <w:tcPr>
            <w:tcW w:w="1701" w:type="dxa"/>
            <w:vAlign w:val="center"/>
          </w:tcPr>
          <w:p w14:paraId="70A222DD" w14:textId="6BB53733" w:rsidR="001436CD" w:rsidRDefault="001436CD" w:rsidP="00ED42F4">
            <w:pPr>
              <w:rPr>
                <w:rFonts w:ascii="宋体"/>
                <w:color w:val="000000" w:themeColor="text1"/>
                <w:szCs w:val="21"/>
              </w:rPr>
            </w:pPr>
            <w:r>
              <w:rPr>
                <w:rFonts w:ascii="宋体" w:hAnsi="宋体" w:hint="eastAsia"/>
                <w:color w:val="000000" w:themeColor="text1"/>
                <w:szCs w:val="21"/>
              </w:rPr>
              <w:t>多维分析</w:t>
            </w:r>
          </w:p>
        </w:tc>
        <w:tc>
          <w:tcPr>
            <w:tcW w:w="5812" w:type="dxa"/>
            <w:vAlign w:val="center"/>
          </w:tcPr>
          <w:p w14:paraId="17206C80" w14:textId="77777777" w:rsidR="001436CD" w:rsidRDefault="001436CD" w:rsidP="00ED42F4">
            <w:pPr>
              <w:rPr>
                <w:rFonts w:ascii="宋体"/>
                <w:color w:val="000000" w:themeColor="text1"/>
                <w:szCs w:val="21"/>
              </w:rPr>
            </w:pPr>
            <w:r>
              <w:rPr>
                <w:rFonts w:hint="eastAsia"/>
                <w:color w:val="000000" w:themeColor="text1"/>
              </w:rPr>
              <w:t>用多维方式分析全省企业岗位变动情况</w:t>
            </w:r>
          </w:p>
        </w:tc>
      </w:tr>
      <w:tr w:rsidR="001436CD" w14:paraId="07945312" w14:textId="77777777" w:rsidTr="001436CD">
        <w:tc>
          <w:tcPr>
            <w:tcW w:w="817" w:type="dxa"/>
            <w:vMerge/>
            <w:vAlign w:val="center"/>
          </w:tcPr>
          <w:p w14:paraId="618B2162" w14:textId="77777777" w:rsidR="001436CD" w:rsidRDefault="001436CD" w:rsidP="00ED42F4">
            <w:pPr>
              <w:rPr>
                <w:rFonts w:ascii="宋体"/>
                <w:color w:val="000000" w:themeColor="text1"/>
                <w:szCs w:val="21"/>
              </w:rPr>
            </w:pPr>
          </w:p>
        </w:tc>
        <w:tc>
          <w:tcPr>
            <w:tcW w:w="1701" w:type="dxa"/>
          </w:tcPr>
          <w:p w14:paraId="5BCC18C2" w14:textId="017D521C" w:rsidR="001436CD" w:rsidRDefault="005C054F" w:rsidP="00ED42F4">
            <w:pPr>
              <w:rPr>
                <w:rFonts w:ascii="宋体" w:hAnsi="宋体"/>
                <w:color w:val="000000" w:themeColor="text1"/>
                <w:szCs w:val="21"/>
              </w:rPr>
            </w:pPr>
            <w:r>
              <w:rPr>
                <w:rFonts w:ascii="宋体" w:hAnsi="宋体" w:hint="eastAsia"/>
                <w:color w:val="000000" w:themeColor="text1"/>
                <w:szCs w:val="21"/>
              </w:rPr>
              <w:t>1</w:t>
            </w:r>
            <w:r>
              <w:rPr>
                <w:rFonts w:ascii="宋体" w:hAnsi="宋体"/>
                <w:color w:val="000000" w:themeColor="text1"/>
                <w:szCs w:val="21"/>
              </w:rPr>
              <w:t>7</w:t>
            </w:r>
          </w:p>
        </w:tc>
        <w:tc>
          <w:tcPr>
            <w:tcW w:w="1701" w:type="dxa"/>
            <w:vAlign w:val="center"/>
          </w:tcPr>
          <w:p w14:paraId="318C877E" w14:textId="666214FD" w:rsidR="001436CD" w:rsidRDefault="001436CD" w:rsidP="00ED42F4">
            <w:pPr>
              <w:rPr>
                <w:rFonts w:ascii="宋体"/>
                <w:color w:val="000000" w:themeColor="text1"/>
                <w:szCs w:val="21"/>
              </w:rPr>
            </w:pPr>
            <w:r>
              <w:rPr>
                <w:rFonts w:ascii="宋体" w:hAnsi="宋体" w:hint="eastAsia"/>
                <w:color w:val="000000" w:themeColor="text1"/>
                <w:szCs w:val="21"/>
              </w:rPr>
              <w:t>图表分析</w:t>
            </w:r>
          </w:p>
        </w:tc>
        <w:tc>
          <w:tcPr>
            <w:tcW w:w="5812" w:type="dxa"/>
            <w:vAlign w:val="center"/>
          </w:tcPr>
          <w:p w14:paraId="7736ACE9" w14:textId="77777777" w:rsidR="001436CD" w:rsidRDefault="001436CD" w:rsidP="00ED42F4">
            <w:pPr>
              <w:rPr>
                <w:color w:val="000000" w:themeColor="text1"/>
              </w:rPr>
            </w:pPr>
            <w:r>
              <w:rPr>
                <w:rFonts w:hint="eastAsia"/>
                <w:color w:val="000000" w:themeColor="text1"/>
              </w:rPr>
              <w:t>用图表方式分析全省企业岗位变动情况</w:t>
            </w:r>
            <w:r>
              <w:rPr>
                <w:color w:val="000000" w:themeColor="text1"/>
              </w:rPr>
              <w:br/>
            </w:r>
            <w:r>
              <w:rPr>
                <w:rFonts w:hint="eastAsia"/>
                <w:color w:val="000000" w:themeColor="text1"/>
              </w:rPr>
              <w:t>（含对比分析和趋势分析）</w:t>
            </w:r>
          </w:p>
        </w:tc>
      </w:tr>
      <w:tr w:rsidR="001436CD" w14:paraId="52EBCBA5" w14:textId="77777777" w:rsidTr="001436CD">
        <w:tc>
          <w:tcPr>
            <w:tcW w:w="817" w:type="dxa"/>
            <w:vMerge/>
            <w:vAlign w:val="center"/>
          </w:tcPr>
          <w:p w14:paraId="604386B8" w14:textId="77777777" w:rsidR="001436CD" w:rsidRDefault="001436CD" w:rsidP="00ED42F4">
            <w:pPr>
              <w:rPr>
                <w:rFonts w:ascii="宋体"/>
                <w:color w:val="000000" w:themeColor="text1"/>
                <w:szCs w:val="21"/>
              </w:rPr>
            </w:pPr>
          </w:p>
        </w:tc>
        <w:tc>
          <w:tcPr>
            <w:tcW w:w="1701" w:type="dxa"/>
          </w:tcPr>
          <w:p w14:paraId="5B6F47CE" w14:textId="1AA4E2E8" w:rsidR="001436CD" w:rsidRDefault="001436CD" w:rsidP="00ED42F4">
            <w:pPr>
              <w:rPr>
                <w:rFonts w:ascii="宋体" w:hAnsi="宋体"/>
                <w:color w:val="000000" w:themeColor="text1"/>
                <w:szCs w:val="21"/>
              </w:rPr>
            </w:pPr>
          </w:p>
        </w:tc>
        <w:tc>
          <w:tcPr>
            <w:tcW w:w="1701" w:type="dxa"/>
            <w:vAlign w:val="center"/>
          </w:tcPr>
          <w:p w14:paraId="19942EFE" w14:textId="0CBF2FF6" w:rsidR="001436CD" w:rsidRDefault="001436CD" w:rsidP="00ED42F4">
            <w:pPr>
              <w:rPr>
                <w:rFonts w:ascii="宋体"/>
                <w:color w:val="000000" w:themeColor="text1"/>
                <w:szCs w:val="21"/>
              </w:rPr>
            </w:pPr>
          </w:p>
        </w:tc>
        <w:tc>
          <w:tcPr>
            <w:tcW w:w="5812" w:type="dxa"/>
            <w:vAlign w:val="center"/>
          </w:tcPr>
          <w:p w14:paraId="64DB7A32" w14:textId="1D9F9921" w:rsidR="001436CD" w:rsidRDefault="001436CD" w:rsidP="00ED42F4">
            <w:pPr>
              <w:rPr>
                <w:rFonts w:ascii="宋体"/>
                <w:color w:val="000000" w:themeColor="text1"/>
                <w:szCs w:val="21"/>
              </w:rPr>
            </w:pPr>
          </w:p>
        </w:tc>
      </w:tr>
      <w:tr w:rsidR="001436CD" w14:paraId="1CDA3D32" w14:textId="77777777" w:rsidTr="001436CD">
        <w:tc>
          <w:tcPr>
            <w:tcW w:w="817" w:type="dxa"/>
            <w:vMerge/>
            <w:vAlign w:val="center"/>
          </w:tcPr>
          <w:p w14:paraId="3AF05FF8" w14:textId="77777777" w:rsidR="001436CD" w:rsidRDefault="001436CD" w:rsidP="00ED42F4">
            <w:pPr>
              <w:rPr>
                <w:rFonts w:ascii="宋体"/>
                <w:color w:val="000000" w:themeColor="text1"/>
                <w:szCs w:val="21"/>
              </w:rPr>
            </w:pPr>
          </w:p>
        </w:tc>
        <w:tc>
          <w:tcPr>
            <w:tcW w:w="1701" w:type="dxa"/>
          </w:tcPr>
          <w:p w14:paraId="61A3DB35" w14:textId="4EC2CA39" w:rsidR="001436CD" w:rsidRDefault="005C054F" w:rsidP="00ED42F4">
            <w:pPr>
              <w:rPr>
                <w:rFonts w:ascii="宋体" w:hAnsi="宋体"/>
                <w:color w:val="000000" w:themeColor="text1"/>
                <w:szCs w:val="21"/>
              </w:rPr>
            </w:pPr>
            <w:r>
              <w:rPr>
                <w:rFonts w:ascii="宋体" w:hAnsi="宋体" w:hint="eastAsia"/>
                <w:color w:val="000000" w:themeColor="text1"/>
                <w:szCs w:val="21"/>
              </w:rPr>
              <w:t>1</w:t>
            </w:r>
            <w:r w:rsidR="00F3193A">
              <w:rPr>
                <w:rFonts w:ascii="宋体" w:hAnsi="宋体"/>
                <w:color w:val="000000" w:themeColor="text1"/>
                <w:szCs w:val="21"/>
              </w:rPr>
              <w:t>8</w:t>
            </w:r>
          </w:p>
        </w:tc>
        <w:tc>
          <w:tcPr>
            <w:tcW w:w="1701" w:type="dxa"/>
            <w:vAlign w:val="center"/>
          </w:tcPr>
          <w:p w14:paraId="329E7D91" w14:textId="643506D8" w:rsidR="001436CD" w:rsidRDefault="001436CD" w:rsidP="00ED42F4">
            <w:pPr>
              <w:rPr>
                <w:rFonts w:ascii="宋体" w:hAnsi="宋体"/>
                <w:color w:val="000000" w:themeColor="text1"/>
                <w:szCs w:val="21"/>
              </w:rPr>
            </w:pPr>
            <w:r>
              <w:rPr>
                <w:rFonts w:ascii="宋体" w:hAnsi="宋体" w:hint="eastAsia"/>
                <w:color w:val="000000" w:themeColor="text1"/>
                <w:szCs w:val="21"/>
              </w:rPr>
              <w:t>通知</w:t>
            </w:r>
            <w:r w:rsidR="00B64F18">
              <w:rPr>
                <w:rFonts w:ascii="宋体" w:hAnsi="宋体" w:hint="eastAsia"/>
                <w:color w:val="000000" w:themeColor="text1"/>
                <w:szCs w:val="21"/>
              </w:rPr>
              <w:t>管理</w:t>
            </w:r>
          </w:p>
        </w:tc>
        <w:tc>
          <w:tcPr>
            <w:tcW w:w="5812" w:type="dxa"/>
            <w:vAlign w:val="center"/>
          </w:tcPr>
          <w:p w14:paraId="054400AA" w14:textId="77777777" w:rsidR="001436CD" w:rsidRDefault="001436CD" w:rsidP="00ED42F4">
            <w:pPr>
              <w:rPr>
                <w:rFonts w:ascii="宋体" w:hAnsi="宋体"/>
                <w:color w:val="000000" w:themeColor="text1"/>
                <w:szCs w:val="21"/>
              </w:rPr>
            </w:pPr>
            <w:r>
              <w:rPr>
                <w:rFonts w:ascii="宋体" w:hAnsi="宋体" w:hint="eastAsia"/>
                <w:color w:val="000000" w:themeColor="text1"/>
                <w:szCs w:val="21"/>
              </w:rPr>
              <w:t>浏览查看通知信息</w:t>
            </w:r>
          </w:p>
        </w:tc>
      </w:tr>
      <w:tr w:rsidR="001436CD" w14:paraId="5FFF5205" w14:textId="77777777" w:rsidTr="001436CD">
        <w:tc>
          <w:tcPr>
            <w:tcW w:w="817" w:type="dxa"/>
            <w:vMerge/>
            <w:vAlign w:val="center"/>
          </w:tcPr>
          <w:p w14:paraId="7B6A6CEB" w14:textId="77777777" w:rsidR="001436CD" w:rsidRDefault="001436CD" w:rsidP="00ED42F4">
            <w:pPr>
              <w:rPr>
                <w:rFonts w:ascii="宋体"/>
                <w:color w:val="000000" w:themeColor="text1"/>
                <w:szCs w:val="21"/>
              </w:rPr>
            </w:pPr>
          </w:p>
        </w:tc>
        <w:tc>
          <w:tcPr>
            <w:tcW w:w="1701" w:type="dxa"/>
          </w:tcPr>
          <w:p w14:paraId="13322D0F" w14:textId="28130872" w:rsidR="001436CD" w:rsidRDefault="00F3193A" w:rsidP="00ED42F4">
            <w:pPr>
              <w:rPr>
                <w:rFonts w:ascii="宋体" w:hAnsi="宋体"/>
                <w:color w:val="000000" w:themeColor="text1"/>
                <w:szCs w:val="21"/>
              </w:rPr>
            </w:pPr>
            <w:r>
              <w:rPr>
                <w:rFonts w:ascii="宋体" w:hAnsi="宋体"/>
                <w:color w:val="000000" w:themeColor="text1"/>
                <w:szCs w:val="21"/>
              </w:rPr>
              <w:t>19</w:t>
            </w:r>
          </w:p>
        </w:tc>
        <w:tc>
          <w:tcPr>
            <w:tcW w:w="1701" w:type="dxa"/>
            <w:vAlign w:val="center"/>
          </w:tcPr>
          <w:p w14:paraId="3CE177B2" w14:textId="661D7584" w:rsidR="001436CD" w:rsidRDefault="001436CD" w:rsidP="00ED42F4">
            <w:pPr>
              <w:rPr>
                <w:rFonts w:ascii="宋体"/>
                <w:color w:val="000000" w:themeColor="text1"/>
                <w:szCs w:val="21"/>
              </w:rPr>
            </w:pPr>
            <w:r>
              <w:rPr>
                <w:rFonts w:ascii="宋体" w:hAnsi="宋体" w:hint="eastAsia"/>
                <w:color w:val="000000" w:themeColor="text1"/>
                <w:szCs w:val="21"/>
              </w:rPr>
              <w:t>系统管理</w:t>
            </w:r>
          </w:p>
        </w:tc>
        <w:tc>
          <w:tcPr>
            <w:tcW w:w="5812" w:type="dxa"/>
            <w:vAlign w:val="center"/>
          </w:tcPr>
          <w:p w14:paraId="30B9B91D" w14:textId="77777777" w:rsidR="001436CD" w:rsidRDefault="001436CD" w:rsidP="00ED42F4">
            <w:pPr>
              <w:rPr>
                <w:rFonts w:ascii="宋体"/>
                <w:color w:val="000000" w:themeColor="text1"/>
                <w:szCs w:val="21"/>
              </w:rPr>
            </w:pPr>
            <w:r>
              <w:rPr>
                <w:rFonts w:ascii="宋体" w:hAnsi="宋体" w:hint="eastAsia"/>
                <w:color w:val="000000" w:themeColor="text1"/>
                <w:szCs w:val="21"/>
              </w:rPr>
              <w:t>设置上报时限、管理用户、管理角色、监控系统运行情况</w:t>
            </w:r>
          </w:p>
        </w:tc>
      </w:tr>
    </w:tbl>
    <w:p w14:paraId="60FA6467" w14:textId="77777777" w:rsidR="003C4ED9" w:rsidRDefault="003C4ED9" w:rsidP="003C4ED9">
      <w:pPr>
        <w:jc w:val="center"/>
      </w:pPr>
    </w:p>
    <w:p w14:paraId="00EAB46A" w14:textId="77777777" w:rsidR="003C4ED9" w:rsidRDefault="003C4ED9" w:rsidP="003C4ED9">
      <w:pPr>
        <w:jc w:val="center"/>
      </w:pPr>
    </w:p>
    <w:p w14:paraId="4717F6B0" w14:textId="7A61F225" w:rsidR="003C4ED9" w:rsidRPr="003C4ED9" w:rsidRDefault="003C4ED9" w:rsidP="003C4ED9">
      <w:pPr>
        <w:pStyle w:val="2"/>
        <w:ind w:firstLineChars="200" w:firstLine="643"/>
      </w:pPr>
      <w:bookmarkStart w:id="48" w:name="_Toc3218"/>
      <w:bookmarkStart w:id="49" w:name="_Toc338084247"/>
      <w:bookmarkStart w:id="50" w:name="_Toc329762090"/>
      <w:bookmarkStart w:id="51" w:name="_Toc329781181"/>
      <w:bookmarkStart w:id="52" w:name="_Toc551"/>
      <w:bookmarkStart w:id="53" w:name="_Toc329877148"/>
      <w:bookmarkStart w:id="54" w:name="_Toc135416160"/>
      <w:r>
        <w:rPr>
          <w:rFonts w:hint="eastAsia"/>
        </w:rPr>
        <w:t>4</w:t>
      </w:r>
      <w:r>
        <w:t>.4</w:t>
      </w:r>
      <w:r w:rsidRPr="003C4ED9">
        <w:rPr>
          <w:rFonts w:hint="eastAsia"/>
        </w:rPr>
        <w:t>需求说明</w:t>
      </w:r>
      <w:bookmarkEnd w:id="48"/>
      <w:bookmarkEnd w:id="49"/>
      <w:bookmarkEnd w:id="50"/>
      <w:bookmarkEnd w:id="51"/>
      <w:bookmarkEnd w:id="52"/>
      <w:bookmarkEnd w:id="53"/>
      <w:bookmarkEnd w:id="54"/>
    </w:p>
    <w:p w14:paraId="7D5F8FE8" w14:textId="4D9D66FA" w:rsidR="003C4ED9" w:rsidRPr="003C4ED9" w:rsidRDefault="003C4ED9" w:rsidP="003C4ED9">
      <w:pPr>
        <w:pStyle w:val="3"/>
        <w:ind w:firstLineChars="200" w:firstLine="643"/>
      </w:pPr>
      <w:bookmarkStart w:id="55" w:name="_Toc329781182"/>
      <w:bookmarkStart w:id="56" w:name="_Toc13826"/>
      <w:bookmarkStart w:id="57" w:name="_Toc329762091"/>
      <w:bookmarkStart w:id="58" w:name="_Toc329877149"/>
      <w:bookmarkStart w:id="59" w:name="_Toc333568670"/>
      <w:bookmarkStart w:id="60" w:name="_Toc4793"/>
      <w:bookmarkStart w:id="61" w:name="_Toc135416161"/>
      <w:r>
        <w:rPr>
          <w:rFonts w:hint="eastAsia"/>
        </w:rPr>
        <w:t>4</w:t>
      </w:r>
      <w:r>
        <w:t>.4.1</w:t>
      </w:r>
      <w:r w:rsidRPr="003C4ED9">
        <w:rPr>
          <w:rFonts w:hint="eastAsia"/>
        </w:rPr>
        <w:t>企业</w:t>
      </w:r>
      <w:bookmarkEnd w:id="55"/>
      <w:bookmarkEnd w:id="56"/>
      <w:bookmarkEnd w:id="57"/>
      <w:bookmarkEnd w:id="58"/>
      <w:bookmarkEnd w:id="59"/>
      <w:bookmarkEnd w:id="60"/>
      <w:bookmarkEnd w:id="61"/>
    </w:p>
    <w:p w14:paraId="5620B802" w14:textId="6DCA81DB" w:rsidR="003C4ED9" w:rsidRPr="003C4ED9" w:rsidRDefault="003C4ED9" w:rsidP="003C4ED9">
      <w:pPr>
        <w:pStyle w:val="4"/>
        <w:ind w:left="223" w:firstLine="420"/>
        <w:rPr>
          <w:sz w:val="30"/>
          <w:szCs w:val="30"/>
        </w:rPr>
      </w:pPr>
      <w:bookmarkStart w:id="62" w:name="_Toc333568671"/>
      <w:bookmarkStart w:id="63" w:name="_Toc250989519"/>
      <w:bookmarkStart w:id="64" w:name="_Toc7846"/>
      <w:bookmarkStart w:id="65" w:name="_Toc329762092"/>
      <w:bookmarkStart w:id="66" w:name="_Toc329781183"/>
      <w:bookmarkStart w:id="67" w:name="_Toc329877150"/>
      <w:bookmarkStart w:id="68" w:name="_Toc28168"/>
      <w:r>
        <w:rPr>
          <w:rFonts w:hint="eastAsia"/>
          <w:sz w:val="30"/>
          <w:szCs w:val="30"/>
        </w:rPr>
        <w:t>4</w:t>
      </w:r>
      <w:r>
        <w:rPr>
          <w:sz w:val="30"/>
          <w:szCs w:val="30"/>
        </w:rPr>
        <w:t>.4.1</w:t>
      </w:r>
      <w:r w:rsidR="00C5082F">
        <w:rPr>
          <w:sz w:val="30"/>
          <w:szCs w:val="30"/>
        </w:rPr>
        <w:t>-1</w:t>
      </w:r>
      <w:r w:rsidRPr="003C4ED9">
        <w:rPr>
          <w:rFonts w:hint="eastAsia"/>
          <w:sz w:val="30"/>
          <w:szCs w:val="30"/>
        </w:rPr>
        <w:t>企业信息</w:t>
      </w:r>
      <w:bookmarkEnd w:id="62"/>
      <w:bookmarkEnd w:id="63"/>
      <w:bookmarkEnd w:id="64"/>
      <w:bookmarkEnd w:id="65"/>
      <w:bookmarkEnd w:id="66"/>
      <w:bookmarkEnd w:id="67"/>
      <w:bookmarkEnd w:id="68"/>
    </w:p>
    <w:p w14:paraId="404000F7" w14:textId="77777777" w:rsidR="003C4ED9" w:rsidRDefault="003C4ED9" w:rsidP="003C4ED9">
      <w:pPr>
        <w:spacing w:line="360" w:lineRule="auto"/>
        <w:rPr>
          <w:rFonts w:ascii="宋体"/>
          <w:b/>
          <w:sz w:val="24"/>
        </w:rPr>
      </w:pPr>
      <w:r>
        <w:rPr>
          <w:rFonts w:ascii="宋体" w:hAnsi="宋体" w:hint="eastAsia"/>
          <w:b/>
          <w:sz w:val="24"/>
        </w:rPr>
        <w:t>基本描述：</w:t>
      </w:r>
    </w:p>
    <w:p w14:paraId="7271CE35" w14:textId="2F40C59D" w:rsidR="003C4ED9" w:rsidRDefault="00547504" w:rsidP="003C4ED9">
      <w:pPr>
        <w:pStyle w:val="ac"/>
        <w:ind w:firstLineChars="0" w:firstLine="480"/>
        <w:rPr>
          <w:rFonts w:ascii="宋体" w:hAnsi="宋体"/>
          <w:sz w:val="24"/>
        </w:rPr>
      </w:pPr>
      <w:r>
        <w:rPr>
          <w:rFonts w:ascii="宋体" w:hAnsi="宋体" w:hint="eastAsia"/>
          <w:sz w:val="24"/>
        </w:rPr>
        <w:t>企业用户可以对企业详细信息进行</w:t>
      </w:r>
      <w:r w:rsidR="003C4ED9">
        <w:rPr>
          <w:rFonts w:ascii="宋体" w:hAnsi="宋体" w:hint="eastAsia"/>
          <w:sz w:val="24"/>
        </w:rPr>
        <w:t>录入和修改。</w:t>
      </w:r>
    </w:p>
    <w:p w14:paraId="1300B63A" w14:textId="77777777" w:rsidR="003C4ED9" w:rsidRDefault="003C4ED9" w:rsidP="003C4ED9">
      <w:pPr>
        <w:spacing w:line="360" w:lineRule="auto"/>
        <w:rPr>
          <w:rFonts w:ascii="宋体" w:hAnsi="宋体"/>
          <w:b/>
          <w:sz w:val="24"/>
        </w:rPr>
      </w:pPr>
      <w:r>
        <w:rPr>
          <w:rFonts w:ascii="宋体" w:hAnsi="宋体" w:hint="eastAsia"/>
          <w:b/>
          <w:sz w:val="24"/>
        </w:rPr>
        <w:t>数据说明：</w:t>
      </w:r>
    </w:p>
    <w:p w14:paraId="1D5B8300" w14:textId="77777777" w:rsidR="003C4ED9" w:rsidRDefault="003C4ED9" w:rsidP="003C4ED9">
      <w:pPr>
        <w:spacing w:line="360" w:lineRule="auto"/>
        <w:ind w:firstLine="480"/>
        <w:rPr>
          <w:rFonts w:ascii="宋体" w:hAnsi="宋体"/>
          <w:b/>
          <w:sz w:val="24"/>
        </w:rPr>
      </w:pPr>
    </w:p>
    <w:tbl>
      <w:tblPr>
        <w:tblpPr w:leftFromText="180" w:rightFromText="180" w:vertAnchor="text" w:horzAnchor="margin" w:tblpY="-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900"/>
        <w:gridCol w:w="5894"/>
      </w:tblGrid>
      <w:tr w:rsidR="003C4ED9" w14:paraId="48D54335" w14:textId="77777777" w:rsidTr="00ED42F4">
        <w:tc>
          <w:tcPr>
            <w:tcW w:w="1728" w:type="dxa"/>
            <w:shd w:val="clear" w:color="auto" w:fill="DDD9C3"/>
          </w:tcPr>
          <w:p w14:paraId="5ABD45C1" w14:textId="77777777" w:rsidR="003C4ED9" w:rsidRDefault="003C4ED9" w:rsidP="00ED42F4">
            <w:pPr>
              <w:rPr>
                <w:rFonts w:ascii="宋体"/>
                <w:szCs w:val="21"/>
              </w:rPr>
            </w:pPr>
            <w:r>
              <w:rPr>
                <w:rFonts w:ascii="宋体" w:hAnsi="宋体" w:hint="eastAsia"/>
                <w:szCs w:val="21"/>
              </w:rPr>
              <w:lastRenderedPageBreak/>
              <w:t>数据项</w:t>
            </w:r>
          </w:p>
        </w:tc>
        <w:tc>
          <w:tcPr>
            <w:tcW w:w="900" w:type="dxa"/>
            <w:shd w:val="clear" w:color="auto" w:fill="DDD9C3"/>
          </w:tcPr>
          <w:p w14:paraId="2A29E424" w14:textId="77777777" w:rsidR="003C4ED9" w:rsidRDefault="003C4ED9" w:rsidP="00ED42F4">
            <w:pPr>
              <w:rPr>
                <w:rFonts w:ascii="宋体"/>
                <w:szCs w:val="21"/>
              </w:rPr>
            </w:pPr>
            <w:r>
              <w:rPr>
                <w:rFonts w:ascii="宋体" w:hAnsi="宋体" w:hint="eastAsia"/>
                <w:szCs w:val="21"/>
              </w:rPr>
              <w:t>必填</w:t>
            </w:r>
          </w:p>
        </w:tc>
        <w:tc>
          <w:tcPr>
            <w:tcW w:w="5894" w:type="dxa"/>
            <w:shd w:val="clear" w:color="auto" w:fill="DDD9C3"/>
          </w:tcPr>
          <w:p w14:paraId="2422098E" w14:textId="77777777" w:rsidR="003C4ED9" w:rsidRDefault="003C4ED9" w:rsidP="00ED42F4">
            <w:pPr>
              <w:rPr>
                <w:rFonts w:ascii="宋体"/>
                <w:szCs w:val="21"/>
              </w:rPr>
            </w:pPr>
            <w:r>
              <w:rPr>
                <w:rFonts w:ascii="宋体" w:hAnsi="宋体" w:hint="eastAsia"/>
                <w:szCs w:val="21"/>
              </w:rPr>
              <w:t>说明</w:t>
            </w:r>
          </w:p>
        </w:tc>
      </w:tr>
      <w:tr w:rsidR="003C4ED9" w14:paraId="03976143" w14:textId="77777777" w:rsidTr="00ED42F4">
        <w:tc>
          <w:tcPr>
            <w:tcW w:w="1728" w:type="dxa"/>
          </w:tcPr>
          <w:p w14:paraId="3880320E" w14:textId="77777777" w:rsidR="003C4ED9" w:rsidRDefault="003C4ED9" w:rsidP="00ED42F4">
            <w:pPr>
              <w:rPr>
                <w:rFonts w:ascii="宋体"/>
                <w:szCs w:val="21"/>
              </w:rPr>
            </w:pPr>
            <w:bookmarkStart w:id="69" w:name="_Hlk135337756"/>
            <w:r>
              <w:rPr>
                <w:rFonts w:ascii="宋体" w:hAnsi="宋体" w:hint="eastAsia"/>
                <w:szCs w:val="21"/>
              </w:rPr>
              <w:t>所属地区</w:t>
            </w:r>
          </w:p>
        </w:tc>
        <w:tc>
          <w:tcPr>
            <w:tcW w:w="900" w:type="dxa"/>
          </w:tcPr>
          <w:p w14:paraId="290D08D9" w14:textId="77777777" w:rsidR="003C4ED9" w:rsidRDefault="003C4ED9" w:rsidP="00ED42F4">
            <w:pPr>
              <w:rPr>
                <w:rFonts w:ascii="宋体"/>
                <w:szCs w:val="21"/>
              </w:rPr>
            </w:pPr>
            <w:r>
              <w:rPr>
                <w:rFonts w:ascii="宋体" w:hAnsi="宋体" w:hint="eastAsia"/>
                <w:szCs w:val="21"/>
              </w:rPr>
              <w:t>是</w:t>
            </w:r>
          </w:p>
        </w:tc>
        <w:tc>
          <w:tcPr>
            <w:tcW w:w="5894" w:type="dxa"/>
          </w:tcPr>
          <w:p w14:paraId="7419246D" w14:textId="77777777" w:rsidR="003C4ED9" w:rsidRDefault="003C4ED9" w:rsidP="00ED42F4">
            <w:pPr>
              <w:rPr>
                <w:rFonts w:ascii="宋体"/>
                <w:szCs w:val="21"/>
              </w:rPr>
            </w:pPr>
            <w:r>
              <w:rPr>
                <w:rFonts w:ascii="宋体" w:hAnsi="宋体" w:hint="eastAsia"/>
                <w:szCs w:val="21"/>
              </w:rPr>
              <w:t>显示企业所属地市、市县、区域，不可修改</w:t>
            </w:r>
          </w:p>
        </w:tc>
      </w:tr>
      <w:tr w:rsidR="003C4ED9" w14:paraId="624F9232" w14:textId="77777777" w:rsidTr="00ED42F4">
        <w:tc>
          <w:tcPr>
            <w:tcW w:w="1728" w:type="dxa"/>
          </w:tcPr>
          <w:p w14:paraId="617AFDF6" w14:textId="77777777" w:rsidR="003C4ED9" w:rsidRDefault="003C4ED9" w:rsidP="00ED42F4">
            <w:pPr>
              <w:rPr>
                <w:rFonts w:ascii="宋体"/>
                <w:szCs w:val="21"/>
              </w:rPr>
            </w:pPr>
            <w:r>
              <w:rPr>
                <w:rFonts w:ascii="宋体" w:hAnsi="宋体" w:hint="eastAsia"/>
                <w:szCs w:val="21"/>
              </w:rPr>
              <w:t>组织机构代码</w:t>
            </w:r>
          </w:p>
        </w:tc>
        <w:tc>
          <w:tcPr>
            <w:tcW w:w="900" w:type="dxa"/>
          </w:tcPr>
          <w:p w14:paraId="466DB02A" w14:textId="77777777" w:rsidR="003C4ED9" w:rsidRDefault="003C4ED9" w:rsidP="00ED42F4">
            <w:pPr>
              <w:rPr>
                <w:rFonts w:ascii="宋体"/>
                <w:szCs w:val="21"/>
              </w:rPr>
            </w:pPr>
            <w:r>
              <w:rPr>
                <w:rFonts w:ascii="宋体" w:hAnsi="宋体" w:hint="eastAsia"/>
                <w:szCs w:val="21"/>
              </w:rPr>
              <w:t>是</w:t>
            </w:r>
          </w:p>
        </w:tc>
        <w:tc>
          <w:tcPr>
            <w:tcW w:w="5894" w:type="dxa"/>
          </w:tcPr>
          <w:p w14:paraId="790C2760" w14:textId="77777777" w:rsidR="003C4ED9" w:rsidRDefault="003C4ED9" w:rsidP="00ED42F4">
            <w:pPr>
              <w:rPr>
                <w:rFonts w:ascii="宋体"/>
                <w:szCs w:val="21"/>
              </w:rPr>
            </w:pPr>
            <w:r>
              <w:rPr>
                <w:rFonts w:ascii="宋体" w:hAnsi="宋体" w:hint="eastAsia"/>
                <w:szCs w:val="21"/>
              </w:rPr>
              <w:t>只可输入字母、数字，不超过</w:t>
            </w:r>
            <w:r>
              <w:rPr>
                <w:rFonts w:ascii="宋体" w:hAnsi="宋体"/>
                <w:szCs w:val="21"/>
              </w:rPr>
              <w:t>9</w:t>
            </w:r>
            <w:r>
              <w:rPr>
                <w:rFonts w:ascii="宋体" w:hAnsi="宋体" w:hint="eastAsia"/>
                <w:szCs w:val="21"/>
              </w:rPr>
              <w:t>位（统一编码规范）</w:t>
            </w:r>
          </w:p>
        </w:tc>
      </w:tr>
      <w:tr w:rsidR="003C4ED9" w14:paraId="05183EBB" w14:textId="77777777" w:rsidTr="00ED42F4">
        <w:tc>
          <w:tcPr>
            <w:tcW w:w="1728" w:type="dxa"/>
          </w:tcPr>
          <w:p w14:paraId="21A87FFA" w14:textId="77777777" w:rsidR="003C4ED9" w:rsidRDefault="003C4ED9" w:rsidP="00ED42F4">
            <w:pPr>
              <w:rPr>
                <w:rFonts w:ascii="宋体"/>
                <w:szCs w:val="21"/>
              </w:rPr>
            </w:pPr>
            <w:r>
              <w:rPr>
                <w:rFonts w:ascii="宋体" w:hAnsi="宋体" w:hint="eastAsia"/>
                <w:szCs w:val="21"/>
              </w:rPr>
              <w:t>企业名称</w:t>
            </w:r>
          </w:p>
        </w:tc>
        <w:tc>
          <w:tcPr>
            <w:tcW w:w="900" w:type="dxa"/>
          </w:tcPr>
          <w:p w14:paraId="58425E4E" w14:textId="77777777" w:rsidR="003C4ED9" w:rsidRDefault="003C4ED9" w:rsidP="00ED42F4">
            <w:pPr>
              <w:rPr>
                <w:rFonts w:ascii="宋体"/>
                <w:szCs w:val="21"/>
              </w:rPr>
            </w:pPr>
            <w:r>
              <w:rPr>
                <w:rFonts w:ascii="宋体" w:hAnsi="宋体" w:hint="eastAsia"/>
                <w:szCs w:val="21"/>
              </w:rPr>
              <w:t>是</w:t>
            </w:r>
          </w:p>
        </w:tc>
        <w:tc>
          <w:tcPr>
            <w:tcW w:w="5894" w:type="dxa"/>
          </w:tcPr>
          <w:p w14:paraId="0528B0EE" w14:textId="77777777" w:rsidR="003C4ED9" w:rsidRDefault="003C4ED9" w:rsidP="00ED42F4">
            <w:pPr>
              <w:rPr>
                <w:rFonts w:ascii="宋体"/>
                <w:szCs w:val="21"/>
              </w:rPr>
            </w:pPr>
            <w:r>
              <w:rPr>
                <w:rFonts w:ascii="宋体" w:hAnsi="宋体" w:hint="eastAsia"/>
                <w:szCs w:val="21"/>
              </w:rPr>
              <w:t>中文、英文</w:t>
            </w:r>
          </w:p>
        </w:tc>
      </w:tr>
      <w:tr w:rsidR="003C4ED9" w14:paraId="04FCB7BC" w14:textId="77777777" w:rsidTr="00ED42F4">
        <w:tc>
          <w:tcPr>
            <w:tcW w:w="1728" w:type="dxa"/>
          </w:tcPr>
          <w:p w14:paraId="0E2B3C1E" w14:textId="77777777" w:rsidR="003C4ED9" w:rsidRDefault="003C4ED9" w:rsidP="00ED42F4">
            <w:pPr>
              <w:rPr>
                <w:rFonts w:ascii="宋体"/>
                <w:szCs w:val="21"/>
              </w:rPr>
            </w:pPr>
            <w:r>
              <w:rPr>
                <w:rFonts w:ascii="宋体" w:hAnsi="宋体" w:hint="eastAsia"/>
                <w:szCs w:val="21"/>
              </w:rPr>
              <w:t>企业性质</w:t>
            </w:r>
          </w:p>
        </w:tc>
        <w:tc>
          <w:tcPr>
            <w:tcW w:w="900" w:type="dxa"/>
          </w:tcPr>
          <w:p w14:paraId="2BADF682" w14:textId="77777777" w:rsidR="003C4ED9" w:rsidRDefault="003C4ED9" w:rsidP="00ED42F4">
            <w:pPr>
              <w:rPr>
                <w:rFonts w:ascii="宋体"/>
                <w:szCs w:val="21"/>
              </w:rPr>
            </w:pPr>
            <w:r>
              <w:rPr>
                <w:rFonts w:ascii="宋体" w:hAnsi="宋体" w:hint="eastAsia"/>
                <w:szCs w:val="21"/>
              </w:rPr>
              <w:t>是</w:t>
            </w:r>
          </w:p>
        </w:tc>
        <w:tc>
          <w:tcPr>
            <w:tcW w:w="5894" w:type="dxa"/>
          </w:tcPr>
          <w:p w14:paraId="4BD6A820" w14:textId="77777777" w:rsidR="003C4ED9" w:rsidRDefault="003C4ED9" w:rsidP="00ED42F4">
            <w:pPr>
              <w:rPr>
                <w:rFonts w:ascii="宋体"/>
                <w:szCs w:val="21"/>
              </w:rPr>
            </w:pPr>
            <w:r>
              <w:rPr>
                <w:rFonts w:ascii="宋体" w:hAnsi="宋体" w:hint="eastAsia"/>
                <w:szCs w:val="21"/>
              </w:rPr>
              <w:t>两级下拉选择</w:t>
            </w:r>
          </w:p>
        </w:tc>
      </w:tr>
      <w:tr w:rsidR="003C4ED9" w14:paraId="7AE1CF24" w14:textId="77777777" w:rsidTr="00ED42F4">
        <w:tc>
          <w:tcPr>
            <w:tcW w:w="1728" w:type="dxa"/>
          </w:tcPr>
          <w:p w14:paraId="6E214E2F" w14:textId="77777777" w:rsidR="003C4ED9" w:rsidRDefault="003C4ED9" w:rsidP="00ED42F4">
            <w:pPr>
              <w:rPr>
                <w:rFonts w:ascii="宋体"/>
                <w:szCs w:val="21"/>
              </w:rPr>
            </w:pPr>
            <w:r>
              <w:rPr>
                <w:rFonts w:ascii="宋体" w:hAnsi="宋体" w:hint="eastAsia"/>
                <w:szCs w:val="21"/>
              </w:rPr>
              <w:t>所属行业</w:t>
            </w:r>
          </w:p>
        </w:tc>
        <w:tc>
          <w:tcPr>
            <w:tcW w:w="900" w:type="dxa"/>
          </w:tcPr>
          <w:p w14:paraId="0EC14555" w14:textId="77777777" w:rsidR="003C4ED9" w:rsidRDefault="003C4ED9" w:rsidP="00ED42F4">
            <w:pPr>
              <w:rPr>
                <w:rFonts w:ascii="宋体"/>
                <w:szCs w:val="21"/>
              </w:rPr>
            </w:pPr>
            <w:r>
              <w:rPr>
                <w:rFonts w:ascii="宋体" w:hAnsi="宋体" w:hint="eastAsia"/>
                <w:szCs w:val="21"/>
              </w:rPr>
              <w:t>是</w:t>
            </w:r>
          </w:p>
        </w:tc>
        <w:tc>
          <w:tcPr>
            <w:tcW w:w="5894" w:type="dxa"/>
          </w:tcPr>
          <w:p w14:paraId="278D82DB" w14:textId="77777777" w:rsidR="003C4ED9" w:rsidRDefault="003C4ED9" w:rsidP="00ED42F4">
            <w:pPr>
              <w:rPr>
                <w:rFonts w:ascii="宋体"/>
                <w:szCs w:val="21"/>
              </w:rPr>
            </w:pPr>
            <w:r>
              <w:rPr>
                <w:rFonts w:ascii="宋体" w:hAnsi="宋体" w:hint="eastAsia"/>
                <w:szCs w:val="21"/>
              </w:rPr>
              <w:t>两级下拉选择</w:t>
            </w:r>
          </w:p>
        </w:tc>
      </w:tr>
      <w:tr w:rsidR="003C4ED9" w14:paraId="03792E46" w14:textId="77777777" w:rsidTr="00ED42F4">
        <w:tc>
          <w:tcPr>
            <w:tcW w:w="1728" w:type="dxa"/>
          </w:tcPr>
          <w:p w14:paraId="43D49223" w14:textId="77777777" w:rsidR="003C4ED9" w:rsidRDefault="003C4ED9" w:rsidP="00ED42F4">
            <w:pPr>
              <w:rPr>
                <w:rFonts w:ascii="宋体"/>
                <w:szCs w:val="21"/>
              </w:rPr>
            </w:pPr>
            <w:r>
              <w:rPr>
                <w:rFonts w:ascii="宋体" w:hAnsi="宋体" w:hint="eastAsia"/>
                <w:szCs w:val="21"/>
              </w:rPr>
              <w:t>主要经营业务</w:t>
            </w:r>
          </w:p>
        </w:tc>
        <w:tc>
          <w:tcPr>
            <w:tcW w:w="900" w:type="dxa"/>
          </w:tcPr>
          <w:p w14:paraId="4CF71E82" w14:textId="77777777" w:rsidR="003C4ED9" w:rsidRDefault="003C4ED9" w:rsidP="00ED42F4">
            <w:pPr>
              <w:rPr>
                <w:rFonts w:ascii="宋体"/>
                <w:szCs w:val="21"/>
              </w:rPr>
            </w:pPr>
            <w:r>
              <w:rPr>
                <w:rFonts w:ascii="宋体" w:hAnsi="宋体" w:hint="eastAsia"/>
                <w:szCs w:val="21"/>
              </w:rPr>
              <w:t>是</w:t>
            </w:r>
          </w:p>
        </w:tc>
        <w:tc>
          <w:tcPr>
            <w:tcW w:w="5894" w:type="dxa"/>
          </w:tcPr>
          <w:p w14:paraId="3F5A3A3E" w14:textId="77777777" w:rsidR="003C4ED9" w:rsidRDefault="003C4ED9" w:rsidP="00ED42F4">
            <w:pPr>
              <w:rPr>
                <w:rFonts w:ascii="宋体"/>
                <w:szCs w:val="21"/>
              </w:rPr>
            </w:pPr>
            <w:r>
              <w:rPr>
                <w:rFonts w:ascii="宋体" w:hAnsi="宋体" w:hint="eastAsia"/>
                <w:szCs w:val="21"/>
              </w:rPr>
              <w:t>按实际情况填写企业主要经营的业务</w:t>
            </w:r>
          </w:p>
        </w:tc>
      </w:tr>
      <w:tr w:rsidR="003C4ED9" w14:paraId="216E3FC6" w14:textId="77777777" w:rsidTr="00ED42F4">
        <w:tc>
          <w:tcPr>
            <w:tcW w:w="1728" w:type="dxa"/>
          </w:tcPr>
          <w:p w14:paraId="5AF0ED6C" w14:textId="77777777" w:rsidR="003C4ED9" w:rsidRDefault="003C4ED9" w:rsidP="00ED42F4">
            <w:pPr>
              <w:rPr>
                <w:rFonts w:ascii="宋体"/>
                <w:szCs w:val="21"/>
              </w:rPr>
            </w:pPr>
            <w:r>
              <w:rPr>
                <w:rFonts w:ascii="宋体" w:hAnsi="宋体" w:hint="eastAsia"/>
                <w:szCs w:val="21"/>
              </w:rPr>
              <w:t>联系人</w:t>
            </w:r>
          </w:p>
        </w:tc>
        <w:tc>
          <w:tcPr>
            <w:tcW w:w="900" w:type="dxa"/>
          </w:tcPr>
          <w:p w14:paraId="67D138B3" w14:textId="77777777" w:rsidR="003C4ED9" w:rsidRDefault="003C4ED9" w:rsidP="00ED42F4">
            <w:pPr>
              <w:rPr>
                <w:rFonts w:ascii="宋体"/>
                <w:szCs w:val="21"/>
              </w:rPr>
            </w:pPr>
            <w:r>
              <w:rPr>
                <w:rFonts w:ascii="宋体" w:hAnsi="宋体" w:hint="eastAsia"/>
                <w:szCs w:val="21"/>
              </w:rPr>
              <w:t>是</w:t>
            </w:r>
          </w:p>
        </w:tc>
        <w:tc>
          <w:tcPr>
            <w:tcW w:w="5894" w:type="dxa"/>
          </w:tcPr>
          <w:p w14:paraId="60791D84" w14:textId="77777777" w:rsidR="003C4ED9" w:rsidRDefault="003C4ED9" w:rsidP="00ED42F4">
            <w:pPr>
              <w:rPr>
                <w:rFonts w:ascii="宋体"/>
                <w:szCs w:val="21"/>
              </w:rPr>
            </w:pPr>
            <w:r>
              <w:rPr>
                <w:rFonts w:ascii="宋体" w:hAnsi="宋体" w:hint="eastAsia"/>
                <w:szCs w:val="21"/>
              </w:rPr>
              <w:t>中文、英文</w:t>
            </w:r>
          </w:p>
        </w:tc>
      </w:tr>
      <w:tr w:rsidR="003C4ED9" w14:paraId="45487ABF" w14:textId="77777777" w:rsidTr="00ED42F4">
        <w:tc>
          <w:tcPr>
            <w:tcW w:w="1728" w:type="dxa"/>
          </w:tcPr>
          <w:p w14:paraId="1D915B36" w14:textId="77777777" w:rsidR="003C4ED9" w:rsidRDefault="003C4ED9" w:rsidP="00ED42F4">
            <w:pPr>
              <w:rPr>
                <w:rFonts w:ascii="宋体"/>
                <w:szCs w:val="21"/>
              </w:rPr>
            </w:pPr>
            <w:r>
              <w:rPr>
                <w:rFonts w:ascii="宋体" w:hAnsi="宋体" w:hint="eastAsia"/>
                <w:szCs w:val="21"/>
              </w:rPr>
              <w:t>联系地址</w:t>
            </w:r>
          </w:p>
        </w:tc>
        <w:tc>
          <w:tcPr>
            <w:tcW w:w="900" w:type="dxa"/>
          </w:tcPr>
          <w:p w14:paraId="6C64D6A5" w14:textId="77777777" w:rsidR="003C4ED9" w:rsidRDefault="003C4ED9" w:rsidP="00ED42F4">
            <w:pPr>
              <w:rPr>
                <w:rFonts w:ascii="宋体"/>
                <w:szCs w:val="21"/>
              </w:rPr>
            </w:pPr>
            <w:r>
              <w:rPr>
                <w:rFonts w:ascii="宋体" w:hAnsi="宋体" w:hint="eastAsia"/>
                <w:szCs w:val="21"/>
              </w:rPr>
              <w:t>是</w:t>
            </w:r>
          </w:p>
        </w:tc>
        <w:tc>
          <w:tcPr>
            <w:tcW w:w="5894" w:type="dxa"/>
          </w:tcPr>
          <w:p w14:paraId="738B6256" w14:textId="77777777" w:rsidR="003C4ED9" w:rsidRDefault="003C4ED9" w:rsidP="00ED42F4">
            <w:pPr>
              <w:rPr>
                <w:rFonts w:ascii="宋体"/>
                <w:szCs w:val="21"/>
              </w:rPr>
            </w:pPr>
            <w:r>
              <w:rPr>
                <w:rFonts w:ascii="宋体" w:hAnsi="宋体" w:hint="eastAsia"/>
                <w:szCs w:val="21"/>
              </w:rPr>
              <w:t>两级下拉选择</w:t>
            </w:r>
          </w:p>
        </w:tc>
      </w:tr>
      <w:tr w:rsidR="003C4ED9" w14:paraId="06E99DB1" w14:textId="77777777" w:rsidTr="00ED42F4">
        <w:tc>
          <w:tcPr>
            <w:tcW w:w="1728" w:type="dxa"/>
          </w:tcPr>
          <w:p w14:paraId="0899D4D2" w14:textId="77777777" w:rsidR="003C4ED9" w:rsidRDefault="003C4ED9" w:rsidP="00ED42F4">
            <w:pPr>
              <w:rPr>
                <w:rFonts w:ascii="宋体"/>
                <w:szCs w:val="21"/>
              </w:rPr>
            </w:pPr>
            <w:r>
              <w:rPr>
                <w:rFonts w:ascii="宋体" w:hAnsi="宋体" w:hint="eastAsia"/>
                <w:szCs w:val="21"/>
              </w:rPr>
              <w:t>邮政编码</w:t>
            </w:r>
          </w:p>
        </w:tc>
        <w:tc>
          <w:tcPr>
            <w:tcW w:w="900" w:type="dxa"/>
          </w:tcPr>
          <w:p w14:paraId="10863131" w14:textId="77777777" w:rsidR="003C4ED9" w:rsidRDefault="003C4ED9" w:rsidP="00ED42F4">
            <w:pPr>
              <w:rPr>
                <w:rFonts w:ascii="宋体"/>
                <w:szCs w:val="21"/>
              </w:rPr>
            </w:pPr>
            <w:r>
              <w:rPr>
                <w:rFonts w:ascii="宋体" w:hAnsi="宋体" w:hint="eastAsia"/>
                <w:szCs w:val="21"/>
              </w:rPr>
              <w:t>是</w:t>
            </w:r>
          </w:p>
        </w:tc>
        <w:tc>
          <w:tcPr>
            <w:tcW w:w="5894" w:type="dxa"/>
          </w:tcPr>
          <w:p w14:paraId="0719E16C" w14:textId="77777777" w:rsidR="003C4ED9" w:rsidRDefault="003C4ED9" w:rsidP="00ED42F4">
            <w:pPr>
              <w:rPr>
                <w:rFonts w:ascii="宋体"/>
                <w:szCs w:val="21"/>
              </w:rPr>
            </w:pPr>
            <w:r>
              <w:rPr>
                <w:rFonts w:ascii="宋体" w:hAnsi="宋体" w:hint="eastAsia"/>
                <w:szCs w:val="21"/>
              </w:rPr>
              <w:t>只可填写</w:t>
            </w:r>
            <w:r>
              <w:rPr>
                <w:rFonts w:ascii="宋体" w:hAnsi="宋体"/>
                <w:szCs w:val="21"/>
              </w:rPr>
              <w:t>6</w:t>
            </w:r>
            <w:r>
              <w:rPr>
                <w:rFonts w:ascii="宋体" w:hAnsi="宋体" w:hint="eastAsia"/>
                <w:szCs w:val="21"/>
              </w:rPr>
              <w:t>位数字</w:t>
            </w:r>
          </w:p>
        </w:tc>
      </w:tr>
      <w:tr w:rsidR="003C4ED9" w14:paraId="731B3551" w14:textId="77777777" w:rsidTr="00ED42F4">
        <w:tc>
          <w:tcPr>
            <w:tcW w:w="1728" w:type="dxa"/>
          </w:tcPr>
          <w:p w14:paraId="4B533E48" w14:textId="77777777" w:rsidR="003C4ED9" w:rsidRDefault="003C4ED9" w:rsidP="00ED42F4">
            <w:pPr>
              <w:rPr>
                <w:rFonts w:ascii="宋体"/>
                <w:szCs w:val="21"/>
              </w:rPr>
            </w:pPr>
            <w:r>
              <w:rPr>
                <w:rFonts w:ascii="宋体" w:hAnsi="宋体" w:hint="eastAsia"/>
                <w:szCs w:val="21"/>
              </w:rPr>
              <w:t>联系电话</w:t>
            </w:r>
          </w:p>
        </w:tc>
        <w:tc>
          <w:tcPr>
            <w:tcW w:w="900" w:type="dxa"/>
          </w:tcPr>
          <w:p w14:paraId="538925B9" w14:textId="77777777" w:rsidR="003C4ED9" w:rsidRDefault="003C4ED9" w:rsidP="00ED42F4">
            <w:pPr>
              <w:rPr>
                <w:rFonts w:ascii="宋体"/>
                <w:szCs w:val="21"/>
              </w:rPr>
            </w:pPr>
            <w:r>
              <w:rPr>
                <w:rFonts w:ascii="宋体" w:hAnsi="宋体" w:hint="eastAsia"/>
                <w:szCs w:val="21"/>
              </w:rPr>
              <w:t>是</w:t>
            </w:r>
          </w:p>
        </w:tc>
        <w:tc>
          <w:tcPr>
            <w:tcW w:w="5894" w:type="dxa"/>
          </w:tcPr>
          <w:p w14:paraId="4F7914AE"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电话号码或者为手机号码</w:t>
            </w:r>
          </w:p>
        </w:tc>
      </w:tr>
      <w:tr w:rsidR="003C4ED9" w14:paraId="527CD31B" w14:textId="77777777" w:rsidTr="00ED42F4">
        <w:tc>
          <w:tcPr>
            <w:tcW w:w="1728" w:type="dxa"/>
          </w:tcPr>
          <w:p w14:paraId="75D96A05" w14:textId="77777777" w:rsidR="003C4ED9" w:rsidRDefault="003C4ED9" w:rsidP="00ED42F4">
            <w:pPr>
              <w:rPr>
                <w:rFonts w:ascii="宋体"/>
                <w:szCs w:val="21"/>
              </w:rPr>
            </w:pPr>
            <w:r>
              <w:rPr>
                <w:rFonts w:ascii="宋体" w:hAnsi="宋体" w:hint="eastAsia"/>
                <w:szCs w:val="21"/>
              </w:rPr>
              <w:t>传真</w:t>
            </w:r>
          </w:p>
        </w:tc>
        <w:tc>
          <w:tcPr>
            <w:tcW w:w="900" w:type="dxa"/>
          </w:tcPr>
          <w:p w14:paraId="30C53CED" w14:textId="77777777" w:rsidR="003C4ED9" w:rsidRDefault="003C4ED9" w:rsidP="00ED42F4">
            <w:pPr>
              <w:rPr>
                <w:rFonts w:ascii="宋体"/>
                <w:szCs w:val="21"/>
              </w:rPr>
            </w:pPr>
            <w:r>
              <w:rPr>
                <w:rFonts w:ascii="宋体" w:hAnsi="宋体" w:hint="eastAsia"/>
                <w:szCs w:val="21"/>
              </w:rPr>
              <w:t>是</w:t>
            </w:r>
          </w:p>
        </w:tc>
        <w:tc>
          <w:tcPr>
            <w:tcW w:w="5894" w:type="dxa"/>
          </w:tcPr>
          <w:p w14:paraId="19BF145C" w14:textId="77777777" w:rsidR="003C4ED9" w:rsidRDefault="003C4ED9" w:rsidP="00ED42F4">
            <w:pPr>
              <w:rPr>
                <w:rFonts w:ascii="宋体"/>
                <w:szCs w:val="21"/>
              </w:rPr>
            </w:pPr>
            <w:r>
              <w:rPr>
                <w:rFonts w:ascii="宋体" w:hAnsi="宋体" w:hint="eastAsia"/>
                <w:szCs w:val="21"/>
              </w:rPr>
              <w:t>格式必须符合（区号）</w:t>
            </w:r>
            <w:r>
              <w:rPr>
                <w:rFonts w:ascii="宋体" w:hAnsi="宋体"/>
                <w:szCs w:val="21"/>
              </w:rPr>
              <w:t>+</w:t>
            </w:r>
            <w:r>
              <w:rPr>
                <w:rFonts w:ascii="宋体" w:hAnsi="宋体" w:hint="eastAsia"/>
                <w:szCs w:val="21"/>
              </w:rPr>
              <w:t>电话</w:t>
            </w:r>
          </w:p>
        </w:tc>
      </w:tr>
      <w:tr w:rsidR="003C4ED9" w14:paraId="1436C324" w14:textId="77777777" w:rsidTr="00ED42F4">
        <w:tc>
          <w:tcPr>
            <w:tcW w:w="1728" w:type="dxa"/>
          </w:tcPr>
          <w:p w14:paraId="19BB89CE" w14:textId="77777777" w:rsidR="003C4ED9" w:rsidRDefault="003C4ED9" w:rsidP="00ED42F4">
            <w:pPr>
              <w:rPr>
                <w:rFonts w:ascii="宋体"/>
                <w:szCs w:val="21"/>
              </w:rPr>
            </w:pPr>
            <w:r>
              <w:rPr>
                <w:rFonts w:ascii="宋体" w:hAnsi="宋体"/>
                <w:szCs w:val="21"/>
              </w:rPr>
              <w:t>EMAIL</w:t>
            </w:r>
          </w:p>
        </w:tc>
        <w:tc>
          <w:tcPr>
            <w:tcW w:w="900" w:type="dxa"/>
          </w:tcPr>
          <w:p w14:paraId="4AA252E4" w14:textId="77777777" w:rsidR="003C4ED9" w:rsidRDefault="003C4ED9" w:rsidP="00ED42F4">
            <w:pPr>
              <w:rPr>
                <w:rFonts w:ascii="宋体"/>
                <w:szCs w:val="21"/>
              </w:rPr>
            </w:pPr>
            <w:r>
              <w:rPr>
                <w:rFonts w:ascii="宋体" w:hAnsi="宋体" w:hint="eastAsia"/>
                <w:szCs w:val="21"/>
              </w:rPr>
              <w:t>否</w:t>
            </w:r>
          </w:p>
        </w:tc>
        <w:tc>
          <w:tcPr>
            <w:tcW w:w="5894" w:type="dxa"/>
          </w:tcPr>
          <w:p w14:paraId="5052D15D" w14:textId="77777777" w:rsidR="003C4ED9" w:rsidRDefault="00000000" w:rsidP="00ED42F4">
            <w:pPr>
              <w:rPr>
                <w:rFonts w:ascii="宋体"/>
                <w:szCs w:val="21"/>
              </w:rPr>
            </w:pPr>
            <w:hyperlink r:id="rId7" w:history="1">
              <w:r w:rsidR="003C4ED9">
                <w:rPr>
                  <w:rFonts w:ascii="宋体" w:eastAsia="等线" w:hAnsi="宋体" w:hint="eastAsia"/>
                  <w:color w:val="0000FF"/>
                  <w:szCs w:val="21"/>
                  <w:u w:val="single"/>
                </w:rPr>
                <w:t>格式必须符合</w:t>
              </w:r>
              <w:r w:rsidR="003C4ED9">
                <w:rPr>
                  <w:rFonts w:ascii="宋体" w:eastAsia="等线" w:hAnsi="宋体"/>
                  <w:color w:val="0000FF"/>
                  <w:szCs w:val="21"/>
                  <w:u w:val="single"/>
                </w:rPr>
                <w:t>xxx@xxx.xxx</w:t>
              </w:r>
            </w:hyperlink>
          </w:p>
        </w:tc>
      </w:tr>
    </w:tbl>
    <w:bookmarkEnd w:id="69"/>
    <w:p w14:paraId="13E8F434" w14:textId="32B8A5C4" w:rsidR="003C4ED9" w:rsidRDefault="00162230" w:rsidP="003C4ED9">
      <w:pPr>
        <w:pStyle w:val="ac"/>
        <w:ind w:firstLineChars="0" w:firstLine="0"/>
        <w:rPr>
          <w:rFonts w:ascii="宋体" w:hAnsi="宋体"/>
          <w:sz w:val="24"/>
        </w:rPr>
      </w:pPr>
      <w:r>
        <w:rPr>
          <w:rFonts w:ascii="宋体" w:hAnsi="宋体" w:hint="eastAsia"/>
          <w:sz w:val="24"/>
        </w:rPr>
        <w:t>系统的原型图如下：</w:t>
      </w:r>
    </w:p>
    <w:p w14:paraId="7D01E109" w14:textId="54634055" w:rsidR="00162230" w:rsidRDefault="00162230" w:rsidP="003C4ED9">
      <w:pPr>
        <w:pStyle w:val="ac"/>
        <w:ind w:firstLineChars="0" w:firstLine="0"/>
        <w:rPr>
          <w:rFonts w:ascii="宋体" w:hAnsi="宋体"/>
          <w:sz w:val="24"/>
        </w:rPr>
      </w:pPr>
      <w:r w:rsidRPr="00162230">
        <w:rPr>
          <w:rFonts w:ascii="宋体" w:hAnsi="宋体"/>
          <w:noProof/>
          <w:sz w:val="24"/>
        </w:rPr>
        <w:drawing>
          <wp:inline distT="0" distB="0" distL="0" distR="0" wp14:anchorId="7EA7F283" wp14:editId="0B1D2AB5">
            <wp:extent cx="5274310" cy="3781425"/>
            <wp:effectExtent l="0" t="0" r="2540" b="9525"/>
            <wp:docPr id="149769509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95091" name="图片 1" descr="图形用户界面&#10;&#10;描述已自动生成"/>
                    <pic:cNvPicPr/>
                  </pic:nvPicPr>
                  <pic:blipFill>
                    <a:blip r:embed="rId8"/>
                    <a:stretch>
                      <a:fillRect/>
                    </a:stretch>
                  </pic:blipFill>
                  <pic:spPr>
                    <a:xfrm>
                      <a:off x="0" y="0"/>
                      <a:ext cx="5274310" cy="3781425"/>
                    </a:xfrm>
                    <a:prstGeom prst="rect">
                      <a:avLst/>
                    </a:prstGeom>
                  </pic:spPr>
                </pic:pic>
              </a:graphicData>
            </a:graphic>
          </wp:inline>
        </w:drawing>
      </w:r>
    </w:p>
    <w:p w14:paraId="6AED243D" w14:textId="77777777" w:rsidR="003C4ED9" w:rsidRDefault="003C4ED9" w:rsidP="003C4ED9">
      <w:pPr>
        <w:pStyle w:val="ac"/>
        <w:ind w:firstLineChars="0" w:firstLine="0"/>
        <w:rPr>
          <w:rFonts w:ascii="宋体" w:hAnsi="宋体"/>
          <w:sz w:val="24"/>
        </w:rPr>
      </w:pPr>
    </w:p>
    <w:p w14:paraId="26941E97" w14:textId="77777777" w:rsidR="003C4ED9" w:rsidRDefault="003C4ED9" w:rsidP="003C4ED9">
      <w:pPr>
        <w:pStyle w:val="ac"/>
        <w:ind w:firstLineChars="0" w:firstLine="0"/>
        <w:rPr>
          <w:rFonts w:ascii="宋体" w:hAnsi="宋体"/>
          <w:sz w:val="24"/>
        </w:rPr>
      </w:pPr>
    </w:p>
    <w:p w14:paraId="1B664606" w14:textId="28CEA1D1" w:rsidR="003C4ED9" w:rsidRPr="00A57393" w:rsidRDefault="00A57393" w:rsidP="00A57393">
      <w:pPr>
        <w:pStyle w:val="4"/>
        <w:ind w:left="223" w:firstLine="420"/>
        <w:rPr>
          <w:sz w:val="30"/>
          <w:szCs w:val="30"/>
        </w:rPr>
      </w:pPr>
      <w:r>
        <w:rPr>
          <w:rFonts w:hint="eastAsia"/>
          <w:sz w:val="30"/>
          <w:szCs w:val="30"/>
        </w:rPr>
        <w:t>4</w:t>
      </w:r>
      <w:r>
        <w:rPr>
          <w:sz w:val="30"/>
          <w:szCs w:val="30"/>
        </w:rPr>
        <w:t>.4.1</w:t>
      </w:r>
      <w:r w:rsidR="00C5082F">
        <w:rPr>
          <w:sz w:val="30"/>
          <w:szCs w:val="30"/>
        </w:rPr>
        <w:t>-2</w:t>
      </w:r>
      <w:r w:rsidR="003C4ED9" w:rsidRPr="00A57393">
        <w:rPr>
          <w:rFonts w:hint="eastAsia"/>
          <w:sz w:val="30"/>
          <w:szCs w:val="30"/>
        </w:rPr>
        <w:t>备案上报</w:t>
      </w:r>
    </w:p>
    <w:p w14:paraId="3D990C60" w14:textId="77777777" w:rsidR="003C4ED9" w:rsidRDefault="003C4ED9" w:rsidP="003C4ED9">
      <w:pPr>
        <w:spacing w:line="360" w:lineRule="auto"/>
        <w:rPr>
          <w:rFonts w:ascii="宋体"/>
          <w:b/>
          <w:sz w:val="24"/>
        </w:rPr>
      </w:pPr>
      <w:r>
        <w:rPr>
          <w:rFonts w:ascii="宋体" w:hAnsi="宋体" w:hint="eastAsia"/>
          <w:b/>
          <w:sz w:val="24"/>
        </w:rPr>
        <w:t>基本描述：</w:t>
      </w:r>
    </w:p>
    <w:p w14:paraId="46C42D07" w14:textId="6F004DFE" w:rsidR="00924E0E" w:rsidRDefault="00924E0E" w:rsidP="00924E0E">
      <w:pPr>
        <w:spacing w:line="360" w:lineRule="auto"/>
        <w:ind w:firstLine="480"/>
        <w:rPr>
          <w:rFonts w:ascii="宋体" w:hAnsi="宋体"/>
          <w:sz w:val="24"/>
        </w:rPr>
      </w:pPr>
      <w:r w:rsidRPr="00924E0E">
        <w:rPr>
          <w:rFonts w:ascii="宋体" w:hAnsi="宋体" w:hint="eastAsia"/>
          <w:sz w:val="24"/>
        </w:rPr>
        <w:t>备案</w:t>
      </w:r>
      <w:r>
        <w:rPr>
          <w:rFonts w:ascii="宋体" w:hAnsi="宋体" w:hint="eastAsia"/>
          <w:sz w:val="24"/>
        </w:rPr>
        <w:t>上报是企业用户的重要功能，工作的流程如下：</w:t>
      </w:r>
    </w:p>
    <w:p w14:paraId="0FA0AEF4" w14:textId="226485A8" w:rsidR="00924E0E" w:rsidRPr="00924E0E" w:rsidRDefault="00924E0E" w:rsidP="00924E0E">
      <w:pPr>
        <w:pStyle w:val="ab"/>
        <w:numPr>
          <w:ilvl w:val="0"/>
          <w:numId w:val="16"/>
        </w:numPr>
        <w:spacing w:line="360" w:lineRule="auto"/>
        <w:ind w:firstLineChars="0"/>
        <w:rPr>
          <w:rFonts w:ascii="宋体" w:hAnsi="宋体"/>
          <w:sz w:val="24"/>
        </w:rPr>
      </w:pPr>
      <w:r w:rsidRPr="00924E0E">
        <w:rPr>
          <w:rFonts w:ascii="宋体" w:hAnsi="宋体" w:hint="eastAsia"/>
          <w:sz w:val="24"/>
        </w:rPr>
        <w:t>企业用户首先完善本企业的信息</w:t>
      </w:r>
    </w:p>
    <w:p w14:paraId="2FFA2E14"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lastRenderedPageBreak/>
        <w:t>系统</w:t>
      </w:r>
      <w:r w:rsidR="003C4ED9" w:rsidRPr="00924E0E">
        <w:rPr>
          <w:rFonts w:ascii="宋体" w:hAnsi="宋体" w:hint="eastAsia"/>
          <w:sz w:val="24"/>
        </w:rPr>
        <w:t>保存企业信息</w:t>
      </w:r>
    </w:p>
    <w:p w14:paraId="7AF72EEA" w14:textId="77777777" w:rsidR="00924E0E" w:rsidRPr="00924E0E" w:rsidRDefault="00924E0E" w:rsidP="00924E0E">
      <w:pPr>
        <w:pStyle w:val="ab"/>
        <w:numPr>
          <w:ilvl w:val="0"/>
          <w:numId w:val="16"/>
        </w:numPr>
        <w:spacing w:line="360" w:lineRule="auto"/>
        <w:ind w:firstLineChars="0"/>
        <w:rPr>
          <w:rFonts w:ascii="宋体"/>
          <w:sz w:val="24"/>
        </w:rPr>
      </w:pPr>
      <w:r>
        <w:rPr>
          <w:rFonts w:ascii="宋体" w:hAnsi="宋体" w:hint="eastAsia"/>
          <w:sz w:val="24"/>
        </w:rPr>
        <w:t>企业用户在确认信息无误后</w:t>
      </w:r>
      <w:r w:rsidR="003C4ED9" w:rsidRPr="00924E0E">
        <w:rPr>
          <w:rFonts w:ascii="宋体" w:hAnsi="宋体" w:hint="eastAsia"/>
          <w:sz w:val="24"/>
        </w:rPr>
        <w:t>上报省备案</w:t>
      </w:r>
    </w:p>
    <w:p w14:paraId="7FAF8198" w14:textId="77777777" w:rsidR="00924E0E" w:rsidRDefault="00924E0E" w:rsidP="00924E0E">
      <w:pPr>
        <w:spacing w:line="360" w:lineRule="auto"/>
        <w:ind w:left="480"/>
        <w:rPr>
          <w:rFonts w:ascii="宋体" w:hAnsi="宋体"/>
          <w:sz w:val="24"/>
        </w:rPr>
      </w:pPr>
    </w:p>
    <w:p w14:paraId="337CA18F" w14:textId="43437291" w:rsidR="003C4ED9" w:rsidRDefault="00924E0E" w:rsidP="00924E0E">
      <w:pPr>
        <w:spacing w:line="360" w:lineRule="auto"/>
        <w:ind w:left="480"/>
        <w:rPr>
          <w:rFonts w:ascii="宋体" w:hAnsi="宋体"/>
          <w:sz w:val="24"/>
        </w:rPr>
      </w:pPr>
      <w:r>
        <w:rPr>
          <w:rFonts w:ascii="宋体" w:hAnsi="宋体" w:hint="eastAsia"/>
          <w:sz w:val="24"/>
        </w:rPr>
        <w:t>其中，备案的信息需要</w:t>
      </w:r>
      <w:r w:rsidR="003C4ED9" w:rsidRPr="00924E0E">
        <w:rPr>
          <w:rFonts w:ascii="宋体" w:hAnsi="宋体" w:hint="eastAsia"/>
          <w:sz w:val="24"/>
        </w:rPr>
        <w:t>按照统一规范的模板进行填写和修改。</w:t>
      </w:r>
    </w:p>
    <w:p w14:paraId="41904215" w14:textId="255AD72B" w:rsidR="00924E0E" w:rsidRPr="00924E0E" w:rsidRDefault="00F411DB" w:rsidP="00924E0E">
      <w:pPr>
        <w:spacing w:line="360" w:lineRule="auto"/>
        <w:ind w:left="480"/>
        <w:rPr>
          <w:rFonts w:ascii="宋体"/>
          <w:sz w:val="24"/>
        </w:rPr>
      </w:pPr>
      <w:r>
        <w:rPr>
          <w:rFonts w:ascii="宋体" w:hint="eastAsia"/>
          <w:sz w:val="24"/>
        </w:rPr>
        <w:t>备案信息必须要有</w:t>
      </w:r>
      <w:r w:rsidRPr="00F411DB">
        <w:rPr>
          <w:rFonts w:ascii="宋体" w:hint="eastAsia"/>
          <w:sz w:val="24"/>
        </w:rPr>
        <w:t>所属地区、组织机构代码、企业名称、企业性质、所属行业、主要经营业务、法人代表、企业地址、邮政编码、联系电话、传真</w:t>
      </w:r>
      <w:r w:rsidR="009A218F">
        <w:rPr>
          <w:rFonts w:ascii="宋体" w:hint="eastAsia"/>
          <w:sz w:val="24"/>
        </w:rPr>
        <w:t>。系统原型界面同企业信息的界面，具体备案模板按照</w:t>
      </w:r>
      <w:r w:rsidR="009A218F" w:rsidRPr="009A218F">
        <w:rPr>
          <w:rFonts w:ascii="宋体" w:hint="eastAsia"/>
          <w:sz w:val="24"/>
        </w:rPr>
        <w:t>国家市场监督管理总局</w:t>
      </w:r>
      <w:r w:rsidR="009A218F">
        <w:rPr>
          <w:rFonts w:ascii="宋体" w:hint="eastAsia"/>
          <w:sz w:val="24"/>
        </w:rPr>
        <w:t>提出的模板为准。</w:t>
      </w:r>
    </w:p>
    <w:p w14:paraId="4F4EA6E4" w14:textId="0CF675F0" w:rsidR="003C4ED9" w:rsidRPr="00A57393" w:rsidRDefault="00A57393" w:rsidP="00A57393">
      <w:pPr>
        <w:pStyle w:val="4"/>
        <w:ind w:left="223" w:firstLine="420"/>
        <w:rPr>
          <w:sz w:val="30"/>
          <w:szCs w:val="30"/>
        </w:rPr>
      </w:pPr>
      <w:bookmarkStart w:id="70" w:name="_Toc329762093"/>
      <w:bookmarkStart w:id="71" w:name="_Toc24294"/>
      <w:bookmarkStart w:id="72" w:name="_Toc16992"/>
      <w:bookmarkStart w:id="73" w:name="_Toc329781184"/>
      <w:bookmarkStart w:id="74" w:name="_Toc313901542"/>
      <w:bookmarkStart w:id="75" w:name="_Toc329877151"/>
      <w:bookmarkStart w:id="76" w:name="_Toc333568672"/>
      <w:r>
        <w:rPr>
          <w:rFonts w:hint="eastAsia"/>
          <w:sz w:val="30"/>
          <w:szCs w:val="30"/>
        </w:rPr>
        <w:t>4</w:t>
      </w:r>
      <w:r>
        <w:rPr>
          <w:sz w:val="30"/>
          <w:szCs w:val="30"/>
        </w:rPr>
        <w:t>.4.1</w:t>
      </w:r>
      <w:r w:rsidR="00C5082F">
        <w:rPr>
          <w:sz w:val="30"/>
          <w:szCs w:val="30"/>
        </w:rPr>
        <w:t>-3</w:t>
      </w:r>
      <w:r w:rsidR="003C4ED9" w:rsidRPr="00A57393">
        <w:rPr>
          <w:rFonts w:hint="eastAsia"/>
          <w:sz w:val="30"/>
          <w:szCs w:val="30"/>
        </w:rPr>
        <w:t>数据填报</w:t>
      </w:r>
      <w:bookmarkEnd w:id="70"/>
      <w:bookmarkEnd w:id="71"/>
      <w:bookmarkEnd w:id="72"/>
      <w:bookmarkEnd w:id="73"/>
      <w:bookmarkEnd w:id="74"/>
      <w:bookmarkEnd w:id="75"/>
      <w:bookmarkEnd w:id="76"/>
    </w:p>
    <w:p w14:paraId="2B3F4E3D" w14:textId="77777777" w:rsidR="00230B54" w:rsidRDefault="00230B54" w:rsidP="00230B54">
      <w:pPr>
        <w:spacing w:line="360" w:lineRule="auto"/>
        <w:rPr>
          <w:rFonts w:ascii="宋体" w:hAnsi="宋体"/>
          <w:b/>
          <w:sz w:val="24"/>
        </w:rPr>
      </w:pPr>
      <w:bookmarkStart w:id="77" w:name="_Toc333568673"/>
      <w:bookmarkStart w:id="78" w:name="_Toc329781185"/>
      <w:bookmarkStart w:id="79" w:name="_Toc17357"/>
      <w:bookmarkStart w:id="80" w:name="_Toc329877152"/>
      <w:bookmarkStart w:id="81" w:name="_Toc23356"/>
      <w:bookmarkStart w:id="82" w:name="_Toc329762094"/>
      <w:r>
        <w:rPr>
          <w:rFonts w:ascii="宋体" w:hAnsi="宋体" w:hint="eastAsia"/>
          <w:b/>
          <w:sz w:val="24"/>
        </w:rPr>
        <w:t>基本描述：</w:t>
      </w:r>
    </w:p>
    <w:p w14:paraId="36A950EE" w14:textId="77777777" w:rsidR="00230B54" w:rsidRDefault="00230B54" w:rsidP="00230B54">
      <w:pPr>
        <w:ind w:firstLine="480"/>
        <w:rPr>
          <w:rFonts w:ascii="宋体" w:hAnsi="宋体"/>
          <w:sz w:val="24"/>
        </w:rPr>
      </w:pPr>
      <w:r w:rsidRPr="001D5E80">
        <w:rPr>
          <w:rFonts w:ascii="宋体" w:hAnsi="宋体" w:hint="eastAsia"/>
          <w:sz w:val="24"/>
        </w:rPr>
        <w:t>填报企业就业人数</w:t>
      </w:r>
      <w:r>
        <w:rPr>
          <w:rFonts w:ascii="宋体" w:hAnsi="宋体" w:hint="eastAsia"/>
          <w:sz w:val="24"/>
        </w:rPr>
        <w:t>、就业人数变更原因。</w:t>
      </w:r>
      <w:r w:rsidRPr="001D5E80">
        <w:rPr>
          <w:rFonts w:ascii="宋体" w:hAnsi="宋体" w:hint="eastAsia"/>
          <w:sz w:val="24"/>
        </w:rPr>
        <w:t>根据预先设定的模板在规定的时间范围内进行填报，填写完成后</w:t>
      </w:r>
      <w:r w:rsidRPr="00EE6815">
        <w:rPr>
          <w:rFonts w:ascii="宋体" w:hAnsi="宋体" w:hint="eastAsia"/>
          <w:sz w:val="24"/>
        </w:rPr>
        <w:t>保存</w:t>
      </w:r>
      <w:r w:rsidRPr="001D5E80">
        <w:rPr>
          <w:rFonts w:ascii="宋体" w:hAnsi="宋体" w:hint="eastAsia"/>
          <w:sz w:val="24"/>
        </w:rPr>
        <w:t>，确认无误后</w:t>
      </w:r>
      <w:r w:rsidRPr="00EE6815">
        <w:rPr>
          <w:rFonts w:ascii="宋体" w:hAnsi="宋体" w:hint="eastAsia"/>
          <w:sz w:val="24"/>
        </w:rPr>
        <w:t>上报</w:t>
      </w:r>
      <w:r w:rsidRPr="001D5E80">
        <w:rPr>
          <w:rFonts w:ascii="宋体" w:hAnsi="宋体" w:hint="eastAsia"/>
          <w:sz w:val="24"/>
        </w:rPr>
        <w:t>。</w:t>
      </w:r>
    </w:p>
    <w:p w14:paraId="3D9F8AFC" w14:textId="77777777" w:rsidR="00230B54" w:rsidRDefault="00230B54" w:rsidP="00230B54">
      <w:pPr>
        <w:spacing w:line="360" w:lineRule="auto"/>
        <w:rPr>
          <w:rFonts w:ascii="宋体" w:hAnsi="宋体"/>
          <w:b/>
          <w:sz w:val="24"/>
        </w:rPr>
      </w:pPr>
      <w:r>
        <w:rPr>
          <w:rFonts w:ascii="宋体" w:hAnsi="宋体" w:hint="eastAsia"/>
          <w:b/>
          <w:sz w:val="24"/>
        </w:rPr>
        <w:t>数据说明：</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2"/>
        <w:gridCol w:w="706"/>
        <w:gridCol w:w="5434"/>
      </w:tblGrid>
      <w:tr w:rsidR="00230B54" w14:paraId="65EED6FC" w14:textId="77777777" w:rsidTr="00257B22">
        <w:tc>
          <w:tcPr>
            <w:tcW w:w="1398" w:type="pct"/>
            <w:shd w:val="clear" w:color="auto" w:fill="DDD9C3"/>
          </w:tcPr>
          <w:p w14:paraId="2CA3B5F2" w14:textId="77777777" w:rsidR="00230B54" w:rsidRDefault="00230B54" w:rsidP="00257B22">
            <w:pPr>
              <w:spacing w:line="360" w:lineRule="auto"/>
              <w:rPr>
                <w:sz w:val="24"/>
              </w:rPr>
            </w:pPr>
            <w:r>
              <w:rPr>
                <w:rFonts w:hint="eastAsia"/>
                <w:sz w:val="24"/>
              </w:rPr>
              <w:t>数据项</w:t>
            </w:r>
          </w:p>
        </w:tc>
        <w:tc>
          <w:tcPr>
            <w:tcW w:w="414" w:type="pct"/>
            <w:shd w:val="clear" w:color="auto" w:fill="DDD9C3"/>
          </w:tcPr>
          <w:p w14:paraId="1F87DAEF" w14:textId="77777777" w:rsidR="00230B54" w:rsidRDefault="00230B54" w:rsidP="00257B22">
            <w:pPr>
              <w:spacing w:line="360" w:lineRule="auto"/>
              <w:rPr>
                <w:sz w:val="24"/>
              </w:rPr>
            </w:pPr>
            <w:r>
              <w:rPr>
                <w:rFonts w:hint="eastAsia"/>
                <w:sz w:val="24"/>
              </w:rPr>
              <w:t>必填</w:t>
            </w:r>
          </w:p>
        </w:tc>
        <w:tc>
          <w:tcPr>
            <w:tcW w:w="3187" w:type="pct"/>
            <w:shd w:val="clear" w:color="auto" w:fill="DDD9C3"/>
          </w:tcPr>
          <w:p w14:paraId="39E6CA62" w14:textId="77777777" w:rsidR="00230B54" w:rsidRDefault="00230B54" w:rsidP="00257B22">
            <w:pPr>
              <w:spacing w:line="360" w:lineRule="auto"/>
              <w:rPr>
                <w:sz w:val="24"/>
              </w:rPr>
            </w:pPr>
            <w:r>
              <w:rPr>
                <w:rFonts w:hint="eastAsia"/>
                <w:sz w:val="24"/>
              </w:rPr>
              <w:t>说明</w:t>
            </w:r>
          </w:p>
        </w:tc>
      </w:tr>
      <w:tr w:rsidR="00230B54" w14:paraId="26375138" w14:textId="77777777" w:rsidTr="00257B22">
        <w:tc>
          <w:tcPr>
            <w:tcW w:w="1398" w:type="pct"/>
            <w:shd w:val="clear" w:color="auto" w:fill="auto"/>
          </w:tcPr>
          <w:p w14:paraId="16BA6308" w14:textId="77777777" w:rsidR="00230B54" w:rsidRDefault="00230B54" w:rsidP="00257B22">
            <w:pPr>
              <w:spacing w:line="360" w:lineRule="auto"/>
              <w:rPr>
                <w:sz w:val="24"/>
              </w:rPr>
            </w:pPr>
            <w:r>
              <w:rPr>
                <w:rFonts w:hint="eastAsia"/>
                <w:sz w:val="24"/>
              </w:rPr>
              <w:t>建档期就业人数</w:t>
            </w:r>
          </w:p>
        </w:tc>
        <w:tc>
          <w:tcPr>
            <w:tcW w:w="414" w:type="pct"/>
            <w:shd w:val="clear" w:color="auto" w:fill="auto"/>
          </w:tcPr>
          <w:p w14:paraId="0775E973" w14:textId="77777777" w:rsidR="00230B54" w:rsidRDefault="00230B54" w:rsidP="00257B22">
            <w:pPr>
              <w:spacing w:line="360" w:lineRule="auto"/>
              <w:rPr>
                <w:sz w:val="24"/>
              </w:rPr>
            </w:pPr>
            <w:r>
              <w:rPr>
                <w:rFonts w:hint="eastAsia"/>
                <w:sz w:val="24"/>
              </w:rPr>
              <w:t>是</w:t>
            </w:r>
          </w:p>
        </w:tc>
        <w:tc>
          <w:tcPr>
            <w:tcW w:w="3187" w:type="pct"/>
            <w:shd w:val="clear" w:color="auto" w:fill="auto"/>
          </w:tcPr>
          <w:p w14:paraId="51899574" w14:textId="77777777" w:rsidR="00230B54" w:rsidRDefault="00230B54" w:rsidP="00257B22">
            <w:pPr>
              <w:spacing w:line="360" w:lineRule="auto"/>
              <w:rPr>
                <w:sz w:val="24"/>
              </w:rPr>
            </w:pPr>
            <w:r>
              <w:rPr>
                <w:rFonts w:hint="eastAsia"/>
                <w:sz w:val="24"/>
              </w:rPr>
              <w:t>填写初次将档时监测点就业人数</w:t>
            </w:r>
          </w:p>
        </w:tc>
      </w:tr>
      <w:tr w:rsidR="00230B54" w14:paraId="2E2C1FAF" w14:textId="77777777" w:rsidTr="00257B22">
        <w:tc>
          <w:tcPr>
            <w:tcW w:w="1398" w:type="pct"/>
          </w:tcPr>
          <w:p w14:paraId="33338F29" w14:textId="77777777" w:rsidR="00230B54" w:rsidRDefault="00230B54" w:rsidP="00257B22">
            <w:pPr>
              <w:spacing w:line="360" w:lineRule="auto"/>
              <w:rPr>
                <w:sz w:val="24"/>
              </w:rPr>
            </w:pPr>
            <w:r>
              <w:rPr>
                <w:rFonts w:hint="eastAsia"/>
                <w:sz w:val="24"/>
              </w:rPr>
              <w:t>调查期就业人数</w:t>
            </w:r>
          </w:p>
        </w:tc>
        <w:tc>
          <w:tcPr>
            <w:tcW w:w="414" w:type="pct"/>
          </w:tcPr>
          <w:p w14:paraId="5C07EC1D" w14:textId="77777777" w:rsidR="00230B54" w:rsidRDefault="00230B54" w:rsidP="00257B22">
            <w:pPr>
              <w:spacing w:line="360" w:lineRule="auto"/>
              <w:rPr>
                <w:sz w:val="24"/>
              </w:rPr>
            </w:pPr>
            <w:r>
              <w:rPr>
                <w:rFonts w:hint="eastAsia"/>
                <w:sz w:val="24"/>
              </w:rPr>
              <w:t>是</w:t>
            </w:r>
          </w:p>
        </w:tc>
        <w:tc>
          <w:tcPr>
            <w:tcW w:w="3187" w:type="pct"/>
          </w:tcPr>
          <w:p w14:paraId="36F9F4AB" w14:textId="77777777" w:rsidR="00230B54" w:rsidRDefault="00230B54" w:rsidP="00257B22">
            <w:pPr>
              <w:spacing w:line="360" w:lineRule="auto"/>
              <w:rPr>
                <w:sz w:val="24"/>
              </w:rPr>
            </w:pPr>
            <w:r>
              <w:rPr>
                <w:rFonts w:hint="eastAsia"/>
                <w:sz w:val="24"/>
              </w:rPr>
              <w:t>填写本次调查期当时的监测点就业人数</w:t>
            </w:r>
          </w:p>
        </w:tc>
      </w:tr>
      <w:tr w:rsidR="00230B54" w14:paraId="749A1805" w14:textId="77777777" w:rsidTr="00257B22">
        <w:tc>
          <w:tcPr>
            <w:tcW w:w="1398" w:type="pct"/>
          </w:tcPr>
          <w:p w14:paraId="6DC85510" w14:textId="77777777" w:rsidR="00230B54" w:rsidRDefault="00230B54" w:rsidP="00257B22">
            <w:pPr>
              <w:spacing w:line="360" w:lineRule="auto"/>
              <w:rPr>
                <w:sz w:val="24"/>
              </w:rPr>
            </w:pPr>
            <w:r>
              <w:rPr>
                <w:rFonts w:hint="eastAsia"/>
                <w:sz w:val="24"/>
              </w:rPr>
              <w:t>就业人数减少类型</w:t>
            </w:r>
          </w:p>
        </w:tc>
        <w:tc>
          <w:tcPr>
            <w:tcW w:w="414" w:type="pct"/>
          </w:tcPr>
          <w:p w14:paraId="39743482" w14:textId="77777777" w:rsidR="00230B54" w:rsidRDefault="00230B54" w:rsidP="00257B22">
            <w:pPr>
              <w:spacing w:line="360" w:lineRule="auto"/>
              <w:rPr>
                <w:sz w:val="24"/>
              </w:rPr>
            </w:pPr>
            <w:r>
              <w:rPr>
                <w:rFonts w:hint="eastAsia"/>
                <w:sz w:val="24"/>
              </w:rPr>
              <w:t>否</w:t>
            </w:r>
          </w:p>
        </w:tc>
        <w:tc>
          <w:tcPr>
            <w:tcW w:w="3187" w:type="pct"/>
          </w:tcPr>
          <w:p w14:paraId="3A0F3612" w14:textId="77777777" w:rsidR="00230B54" w:rsidRDefault="00230B54" w:rsidP="00257B22">
            <w:pPr>
              <w:spacing w:line="360" w:lineRule="auto"/>
              <w:rPr>
                <w:sz w:val="24"/>
              </w:rPr>
            </w:pPr>
            <w:r>
              <w:rPr>
                <w:rFonts w:hint="eastAsia"/>
                <w:sz w:val="24"/>
              </w:rPr>
              <w:t>填写本次调查期就业人数减少类型</w:t>
            </w:r>
          </w:p>
        </w:tc>
      </w:tr>
      <w:tr w:rsidR="00230B54" w14:paraId="04363B61" w14:textId="77777777" w:rsidTr="00257B22">
        <w:tc>
          <w:tcPr>
            <w:tcW w:w="1398" w:type="pct"/>
          </w:tcPr>
          <w:p w14:paraId="56985C98" w14:textId="77777777" w:rsidR="00230B54" w:rsidRDefault="00230B54" w:rsidP="00257B22">
            <w:pPr>
              <w:spacing w:line="360" w:lineRule="auto"/>
              <w:rPr>
                <w:sz w:val="24"/>
              </w:rPr>
            </w:pPr>
            <w:r>
              <w:rPr>
                <w:rFonts w:hint="eastAsia"/>
                <w:sz w:val="24"/>
              </w:rPr>
              <w:t>主要原因</w:t>
            </w:r>
          </w:p>
        </w:tc>
        <w:tc>
          <w:tcPr>
            <w:tcW w:w="414" w:type="pct"/>
          </w:tcPr>
          <w:p w14:paraId="2E2518E6" w14:textId="77777777" w:rsidR="00230B54" w:rsidRDefault="00230B54" w:rsidP="00257B22">
            <w:pPr>
              <w:spacing w:line="360" w:lineRule="auto"/>
              <w:rPr>
                <w:sz w:val="24"/>
              </w:rPr>
            </w:pPr>
            <w:r>
              <w:rPr>
                <w:rFonts w:hint="eastAsia"/>
                <w:sz w:val="24"/>
              </w:rPr>
              <w:t>否</w:t>
            </w:r>
          </w:p>
        </w:tc>
        <w:tc>
          <w:tcPr>
            <w:tcW w:w="3187" w:type="pct"/>
          </w:tcPr>
          <w:p w14:paraId="6038F5B0" w14:textId="77777777" w:rsidR="00230B54" w:rsidRDefault="00230B54" w:rsidP="00257B22">
            <w:pPr>
              <w:spacing w:line="360" w:lineRule="auto"/>
              <w:rPr>
                <w:sz w:val="24"/>
              </w:rPr>
            </w:pPr>
            <w:r>
              <w:rPr>
                <w:rFonts w:hint="eastAsia"/>
                <w:sz w:val="24"/>
              </w:rPr>
              <w:t>填写就业人数减少主要原因</w:t>
            </w:r>
          </w:p>
        </w:tc>
      </w:tr>
      <w:tr w:rsidR="00230B54" w14:paraId="7BA7171C" w14:textId="77777777" w:rsidTr="00257B22">
        <w:tc>
          <w:tcPr>
            <w:tcW w:w="1398" w:type="pct"/>
          </w:tcPr>
          <w:p w14:paraId="2F90B4EE" w14:textId="77777777" w:rsidR="00230B54" w:rsidRDefault="00230B54" w:rsidP="00257B22">
            <w:pPr>
              <w:spacing w:line="360" w:lineRule="auto"/>
              <w:rPr>
                <w:sz w:val="24"/>
              </w:rPr>
            </w:pPr>
            <w:r>
              <w:rPr>
                <w:rFonts w:hint="eastAsia"/>
                <w:sz w:val="24"/>
              </w:rPr>
              <w:t>主要原因说明</w:t>
            </w:r>
          </w:p>
        </w:tc>
        <w:tc>
          <w:tcPr>
            <w:tcW w:w="414" w:type="pct"/>
          </w:tcPr>
          <w:p w14:paraId="5D79ED3E" w14:textId="77777777" w:rsidR="00230B54" w:rsidRDefault="00230B54" w:rsidP="00257B22">
            <w:pPr>
              <w:spacing w:line="360" w:lineRule="auto"/>
              <w:rPr>
                <w:sz w:val="24"/>
              </w:rPr>
            </w:pPr>
            <w:r>
              <w:rPr>
                <w:rFonts w:hint="eastAsia"/>
                <w:sz w:val="24"/>
              </w:rPr>
              <w:t>否</w:t>
            </w:r>
          </w:p>
        </w:tc>
        <w:tc>
          <w:tcPr>
            <w:tcW w:w="3187" w:type="pct"/>
          </w:tcPr>
          <w:p w14:paraId="298F5B1C" w14:textId="77777777" w:rsidR="00230B54" w:rsidRDefault="00230B54" w:rsidP="00257B22">
            <w:pPr>
              <w:spacing w:line="360" w:lineRule="auto"/>
              <w:rPr>
                <w:sz w:val="24"/>
              </w:rPr>
            </w:pPr>
            <w:r>
              <w:rPr>
                <w:rFonts w:hint="eastAsia"/>
                <w:sz w:val="24"/>
              </w:rPr>
              <w:t>填写就业人数减少主要原因说明</w:t>
            </w:r>
          </w:p>
        </w:tc>
      </w:tr>
      <w:tr w:rsidR="00230B54" w14:paraId="7D60A5BD" w14:textId="77777777" w:rsidTr="00257B22">
        <w:tc>
          <w:tcPr>
            <w:tcW w:w="1398" w:type="pct"/>
          </w:tcPr>
          <w:p w14:paraId="542E9A7C" w14:textId="77777777" w:rsidR="00230B54" w:rsidRDefault="00230B54" w:rsidP="00257B22">
            <w:pPr>
              <w:spacing w:line="360" w:lineRule="auto"/>
              <w:rPr>
                <w:sz w:val="24"/>
              </w:rPr>
            </w:pPr>
            <w:r>
              <w:rPr>
                <w:rFonts w:hint="eastAsia"/>
                <w:sz w:val="24"/>
              </w:rPr>
              <w:t>次要原因</w:t>
            </w:r>
          </w:p>
        </w:tc>
        <w:tc>
          <w:tcPr>
            <w:tcW w:w="414" w:type="pct"/>
          </w:tcPr>
          <w:p w14:paraId="1AE97711" w14:textId="77777777" w:rsidR="00230B54" w:rsidRDefault="00230B54" w:rsidP="00257B22">
            <w:pPr>
              <w:spacing w:line="360" w:lineRule="auto"/>
              <w:rPr>
                <w:sz w:val="24"/>
              </w:rPr>
            </w:pPr>
            <w:r>
              <w:rPr>
                <w:rFonts w:hint="eastAsia"/>
                <w:sz w:val="24"/>
              </w:rPr>
              <w:t>否</w:t>
            </w:r>
          </w:p>
        </w:tc>
        <w:tc>
          <w:tcPr>
            <w:tcW w:w="3187" w:type="pct"/>
          </w:tcPr>
          <w:p w14:paraId="09898FDC" w14:textId="77777777" w:rsidR="00230B54" w:rsidRDefault="00230B54" w:rsidP="00257B22">
            <w:pPr>
              <w:spacing w:line="360" w:lineRule="auto"/>
              <w:rPr>
                <w:sz w:val="24"/>
              </w:rPr>
            </w:pPr>
            <w:r>
              <w:rPr>
                <w:rFonts w:hint="eastAsia"/>
                <w:sz w:val="24"/>
              </w:rPr>
              <w:t>填写就业人数减少次要原因</w:t>
            </w:r>
          </w:p>
        </w:tc>
      </w:tr>
      <w:tr w:rsidR="00230B54" w14:paraId="7545FC13" w14:textId="77777777" w:rsidTr="00257B22">
        <w:trPr>
          <w:trHeight w:val="470"/>
        </w:trPr>
        <w:tc>
          <w:tcPr>
            <w:tcW w:w="1398" w:type="pct"/>
          </w:tcPr>
          <w:p w14:paraId="7FC3340D" w14:textId="77777777" w:rsidR="00230B54" w:rsidRDefault="00230B54" w:rsidP="00257B22">
            <w:pPr>
              <w:spacing w:line="360" w:lineRule="auto"/>
              <w:rPr>
                <w:sz w:val="24"/>
              </w:rPr>
            </w:pPr>
            <w:r>
              <w:rPr>
                <w:rFonts w:hint="eastAsia"/>
                <w:sz w:val="24"/>
              </w:rPr>
              <w:t>次要原因说明</w:t>
            </w:r>
          </w:p>
        </w:tc>
        <w:tc>
          <w:tcPr>
            <w:tcW w:w="414" w:type="pct"/>
          </w:tcPr>
          <w:p w14:paraId="7EB0C23E" w14:textId="77777777" w:rsidR="00230B54" w:rsidRDefault="00230B54" w:rsidP="00257B22">
            <w:pPr>
              <w:spacing w:line="360" w:lineRule="auto"/>
              <w:rPr>
                <w:sz w:val="24"/>
              </w:rPr>
            </w:pPr>
            <w:r>
              <w:rPr>
                <w:rFonts w:hint="eastAsia"/>
                <w:sz w:val="24"/>
              </w:rPr>
              <w:t>否</w:t>
            </w:r>
          </w:p>
        </w:tc>
        <w:tc>
          <w:tcPr>
            <w:tcW w:w="3187" w:type="pct"/>
          </w:tcPr>
          <w:p w14:paraId="5E18B789" w14:textId="77777777" w:rsidR="00230B54" w:rsidRDefault="00230B54" w:rsidP="00257B22">
            <w:pPr>
              <w:spacing w:line="360" w:lineRule="auto"/>
              <w:rPr>
                <w:sz w:val="24"/>
              </w:rPr>
            </w:pPr>
            <w:r>
              <w:rPr>
                <w:rFonts w:hint="eastAsia"/>
                <w:sz w:val="24"/>
              </w:rPr>
              <w:t>填写就业人数减少次要原因说明</w:t>
            </w:r>
          </w:p>
        </w:tc>
      </w:tr>
      <w:tr w:rsidR="00230B54" w14:paraId="380E58D1" w14:textId="77777777" w:rsidTr="00257B22">
        <w:tc>
          <w:tcPr>
            <w:tcW w:w="1398" w:type="pct"/>
          </w:tcPr>
          <w:p w14:paraId="18E46808" w14:textId="77777777" w:rsidR="00230B54" w:rsidRDefault="00230B54" w:rsidP="00257B22">
            <w:pPr>
              <w:spacing w:line="360" w:lineRule="auto"/>
              <w:rPr>
                <w:sz w:val="24"/>
              </w:rPr>
            </w:pPr>
            <w:r>
              <w:rPr>
                <w:rFonts w:hint="eastAsia"/>
                <w:sz w:val="24"/>
              </w:rPr>
              <w:t>第三原因</w:t>
            </w:r>
          </w:p>
        </w:tc>
        <w:tc>
          <w:tcPr>
            <w:tcW w:w="414" w:type="pct"/>
          </w:tcPr>
          <w:p w14:paraId="0D77A997" w14:textId="77777777" w:rsidR="00230B54" w:rsidRDefault="00230B54" w:rsidP="00257B22">
            <w:pPr>
              <w:spacing w:line="360" w:lineRule="auto"/>
              <w:rPr>
                <w:sz w:val="24"/>
              </w:rPr>
            </w:pPr>
            <w:r>
              <w:rPr>
                <w:rFonts w:hint="eastAsia"/>
                <w:sz w:val="24"/>
              </w:rPr>
              <w:t>否</w:t>
            </w:r>
          </w:p>
        </w:tc>
        <w:tc>
          <w:tcPr>
            <w:tcW w:w="3187" w:type="pct"/>
          </w:tcPr>
          <w:p w14:paraId="42B1BF8D" w14:textId="77777777" w:rsidR="00230B54" w:rsidRDefault="00230B54" w:rsidP="00257B22">
            <w:pPr>
              <w:spacing w:line="360" w:lineRule="auto"/>
              <w:rPr>
                <w:sz w:val="24"/>
              </w:rPr>
            </w:pPr>
            <w:r>
              <w:rPr>
                <w:rFonts w:hint="eastAsia"/>
                <w:sz w:val="24"/>
              </w:rPr>
              <w:t>填写就业人数减少第三原因</w:t>
            </w:r>
          </w:p>
        </w:tc>
      </w:tr>
      <w:tr w:rsidR="00230B54" w14:paraId="25ECA5EF" w14:textId="77777777" w:rsidTr="00257B22">
        <w:tc>
          <w:tcPr>
            <w:tcW w:w="1398" w:type="pct"/>
          </w:tcPr>
          <w:p w14:paraId="1972268A" w14:textId="77777777" w:rsidR="00230B54" w:rsidRDefault="00230B54" w:rsidP="00257B22">
            <w:pPr>
              <w:spacing w:line="360" w:lineRule="auto"/>
              <w:rPr>
                <w:sz w:val="24"/>
              </w:rPr>
            </w:pPr>
            <w:r>
              <w:rPr>
                <w:rFonts w:hint="eastAsia"/>
                <w:sz w:val="24"/>
              </w:rPr>
              <w:t>第三原因说明</w:t>
            </w:r>
          </w:p>
        </w:tc>
        <w:tc>
          <w:tcPr>
            <w:tcW w:w="414" w:type="pct"/>
          </w:tcPr>
          <w:p w14:paraId="4B3D4317" w14:textId="77777777" w:rsidR="00230B54" w:rsidRDefault="00230B54" w:rsidP="00257B22">
            <w:pPr>
              <w:spacing w:line="360" w:lineRule="auto"/>
              <w:rPr>
                <w:sz w:val="24"/>
              </w:rPr>
            </w:pPr>
            <w:r>
              <w:rPr>
                <w:rFonts w:hint="eastAsia"/>
                <w:sz w:val="24"/>
              </w:rPr>
              <w:t>否</w:t>
            </w:r>
          </w:p>
        </w:tc>
        <w:tc>
          <w:tcPr>
            <w:tcW w:w="3187" w:type="pct"/>
          </w:tcPr>
          <w:p w14:paraId="0843A3B9" w14:textId="77777777" w:rsidR="00230B54" w:rsidRDefault="00230B54" w:rsidP="00257B22">
            <w:pPr>
              <w:spacing w:line="360" w:lineRule="auto"/>
              <w:rPr>
                <w:sz w:val="24"/>
              </w:rPr>
            </w:pPr>
            <w:r>
              <w:rPr>
                <w:rFonts w:hint="eastAsia"/>
                <w:sz w:val="24"/>
              </w:rPr>
              <w:t>填写就业人数减少第三原因说明</w:t>
            </w:r>
          </w:p>
        </w:tc>
      </w:tr>
      <w:tr w:rsidR="00230B54" w14:paraId="489AADA4" w14:textId="77777777" w:rsidTr="00257B22">
        <w:tc>
          <w:tcPr>
            <w:tcW w:w="1398" w:type="pct"/>
          </w:tcPr>
          <w:p w14:paraId="02A67E5F" w14:textId="77777777" w:rsidR="00230B54" w:rsidRDefault="00230B54" w:rsidP="00257B22">
            <w:pPr>
              <w:spacing w:line="360" w:lineRule="auto"/>
              <w:rPr>
                <w:sz w:val="24"/>
              </w:rPr>
            </w:pPr>
            <w:r>
              <w:rPr>
                <w:rFonts w:hint="eastAsia"/>
              </w:rPr>
              <w:t>其他原因</w:t>
            </w:r>
          </w:p>
        </w:tc>
        <w:tc>
          <w:tcPr>
            <w:tcW w:w="414" w:type="pct"/>
          </w:tcPr>
          <w:p w14:paraId="484AACFF" w14:textId="77777777" w:rsidR="00230B54" w:rsidRDefault="00230B54" w:rsidP="00257B22">
            <w:pPr>
              <w:spacing w:line="360" w:lineRule="auto"/>
              <w:rPr>
                <w:sz w:val="24"/>
              </w:rPr>
            </w:pPr>
            <w:r>
              <w:rPr>
                <w:rFonts w:hint="eastAsia"/>
              </w:rPr>
              <w:t>否</w:t>
            </w:r>
          </w:p>
        </w:tc>
        <w:tc>
          <w:tcPr>
            <w:tcW w:w="3187" w:type="pct"/>
          </w:tcPr>
          <w:p w14:paraId="73DB8C1A" w14:textId="77777777" w:rsidR="00230B54" w:rsidRDefault="00230B54" w:rsidP="00257B22">
            <w:pPr>
              <w:spacing w:line="360" w:lineRule="auto"/>
              <w:rPr>
                <w:sz w:val="24"/>
              </w:rPr>
            </w:pPr>
            <w:r>
              <w:rPr>
                <w:rFonts w:hint="eastAsia"/>
                <w:sz w:val="24"/>
              </w:rPr>
              <w:t>填写就业人数减少其他原因</w:t>
            </w:r>
          </w:p>
        </w:tc>
      </w:tr>
    </w:tbl>
    <w:p w14:paraId="18927AFA" w14:textId="77777777" w:rsidR="00230B54" w:rsidRDefault="00230B54" w:rsidP="00230B54">
      <w:pPr>
        <w:spacing w:line="360" w:lineRule="auto"/>
        <w:rPr>
          <w:rFonts w:ascii="宋体" w:hAnsi="宋体"/>
          <w:b/>
          <w:sz w:val="24"/>
        </w:rPr>
      </w:pPr>
      <w:r>
        <w:rPr>
          <w:rFonts w:ascii="宋体" w:hAnsi="宋体" w:hint="eastAsia"/>
          <w:b/>
          <w:sz w:val="24"/>
        </w:rPr>
        <w:t>相关功能：</w:t>
      </w:r>
    </w:p>
    <w:p w14:paraId="46848B5B" w14:textId="77777777" w:rsidR="00230B54" w:rsidRDefault="00230B54" w:rsidP="00230B54">
      <w:pPr>
        <w:ind w:firstLine="480"/>
        <w:rPr>
          <w:rFonts w:ascii="宋体" w:hAnsi="宋体"/>
          <w:sz w:val="24"/>
        </w:rPr>
      </w:pPr>
      <w:r>
        <w:rPr>
          <w:rFonts w:ascii="宋体" w:hAnsi="宋体"/>
          <w:sz w:val="24"/>
        </w:rPr>
        <w:t>每个月，企业在省规定的时间内，</w:t>
      </w:r>
      <w:r w:rsidRPr="00B24B39">
        <w:rPr>
          <w:rFonts w:ascii="宋体" w:hAnsi="宋体" w:hint="eastAsia"/>
          <w:sz w:val="24"/>
        </w:rPr>
        <w:t>上报本企业就业失业情况</w:t>
      </w:r>
      <w:r>
        <w:rPr>
          <w:rFonts w:ascii="宋体" w:hAnsi="宋体" w:hint="eastAsia"/>
          <w:sz w:val="24"/>
        </w:rPr>
        <w:t>到省局。</w:t>
      </w:r>
      <w:bookmarkStart w:id="83" w:name="_Hlk135336707"/>
      <w:r>
        <w:rPr>
          <w:rFonts w:ascii="宋体" w:hAnsi="宋体" w:hint="eastAsia"/>
          <w:sz w:val="24"/>
        </w:rPr>
        <w:t>打开云南省就业失业数据系统，有两种模式可供选择：企业模式、省局模式。进入企业模式后，点击左边栏第2条“本月数据填报”后，点击页面右上角“新建数据填报”，进入数据填报状态。</w:t>
      </w:r>
    </w:p>
    <w:bookmarkEnd w:id="83"/>
    <w:p w14:paraId="65E30749" w14:textId="77777777" w:rsidR="00230B54" w:rsidRDefault="00230B54" w:rsidP="00230B54">
      <w:pPr>
        <w:ind w:firstLine="480"/>
        <w:rPr>
          <w:rFonts w:ascii="宋体" w:hAnsi="宋体"/>
          <w:sz w:val="24"/>
        </w:rPr>
      </w:pPr>
      <w:r>
        <w:rPr>
          <w:rFonts w:ascii="宋体" w:hAnsi="宋体" w:hint="eastAsia"/>
          <w:sz w:val="24"/>
        </w:rPr>
        <w:t>首次填报数据时，</w:t>
      </w:r>
      <w:r w:rsidRPr="00B05378">
        <w:rPr>
          <w:rFonts w:ascii="宋体" w:hAnsi="宋体" w:hint="eastAsia"/>
          <w:sz w:val="24"/>
        </w:rPr>
        <w:t>应填写“建档期就业人数”，即初次将档时监测点就业人</w:t>
      </w:r>
      <w:r w:rsidRPr="00B05378">
        <w:rPr>
          <w:rFonts w:ascii="宋体" w:hAnsi="宋体" w:hint="eastAsia"/>
          <w:sz w:val="24"/>
        </w:rPr>
        <w:lastRenderedPageBreak/>
        <w:t>数</w:t>
      </w:r>
      <w:r>
        <w:rPr>
          <w:rFonts w:ascii="宋体" w:hAnsi="宋体" w:hint="eastAsia"/>
          <w:sz w:val="24"/>
        </w:rPr>
        <w:t>。</w:t>
      </w:r>
      <w:r>
        <w:rPr>
          <w:rFonts w:ascii="宋体" w:hAnsi="宋体"/>
          <w:sz w:val="24"/>
        </w:rPr>
        <w:t>后续调查期填报数据时，应填写“</w:t>
      </w:r>
      <w:r w:rsidRPr="00FB7E7F">
        <w:rPr>
          <w:rFonts w:hint="eastAsia"/>
          <w:sz w:val="24"/>
        </w:rPr>
        <w:t>调查期就业人数</w:t>
      </w:r>
      <w:r>
        <w:rPr>
          <w:rFonts w:hint="eastAsia"/>
          <w:sz w:val="24"/>
        </w:rPr>
        <w:t>”，即</w:t>
      </w:r>
      <w:r w:rsidRPr="00B05378">
        <w:rPr>
          <w:rFonts w:hint="eastAsia"/>
          <w:sz w:val="24"/>
        </w:rPr>
        <w:t>本次调查期当时的监测点就业人数</w:t>
      </w:r>
      <w:r>
        <w:rPr>
          <w:rFonts w:hint="eastAsia"/>
          <w:sz w:val="24"/>
        </w:rPr>
        <w:t>。</w:t>
      </w:r>
      <w:r w:rsidRPr="00B05378">
        <w:rPr>
          <w:rFonts w:ascii="宋体" w:hAnsi="宋体" w:hint="eastAsia"/>
          <w:sz w:val="24"/>
        </w:rPr>
        <w:t>如果调查期数据小于建档期数据，就业人数减少类型和就业人数减少主要原因及说明必填</w:t>
      </w:r>
      <w:r>
        <w:rPr>
          <w:rFonts w:ascii="宋体" w:hAnsi="宋体" w:hint="eastAsia"/>
          <w:sz w:val="24"/>
        </w:rPr>
        <w:t>，否则</w:t>
      </w:r>
      <w:r w:rsidRPr="00B05378">
        <w:rPr>
          <w:rFonts w:ascii="宋体" w:hAnsi="宋体" w:hint="eastAsia"/>
          <w:sz w:val="24"/>
        </w:rPr>
        <w:t>就业人数减少类型和就业人数减少主要原因及说明</w:t>
      </w:r>
      <w:r>
        <w:rPr>
          <w:rFonts w:ascii="宋体" w:hAnsi="宋体" w:hint="eastAsia"/>
          <w:sz w:val="24"/>
        </w:rPr>
        <w:t>可以不填。</w:t>
      </w:r>
    </w:p>
    <w:p w14:paraId="519B6491" w14:textId="77777777" w:rsidR="00230B54" w:rsidRDefault="00230B54" w:rsidP="00230B54">
      <w:pPr>
        <w:ind w:firstLine="480"/>
        <w:rPr>
          <w:sz w:val="24"/>
        </w:rPr>
      </w:pPr>
      <w:r>
        <w:rPr>
          <w:rFonts w:hint="eastAsia"/>
          <w:sz w:val="24"/>
        </w:rPr>
        <w:t>点击“</w:t>
      </w:r>
      <w:r w:rsidRPr="00B05378">
        <w:rPr>
          <w:rFonts w:hint="eastAsia"/>
          <w:sz w:val="24"/>
        </w:rPr>
        <w:t>就业人数减少</w:t>
      </w:r>
      <w:r>
        <w:rPr>
          <w:rFonts w:hint="eastAsia"/>
          <w:sz w:val="24"/>
        </w:rPr>
        <w:t>类型”复选框选择原因，选项包括：</w:t>
      </w:r>
      <w:r w:rsidRPr="00B05378">
        <w:rPr>
          <w:rFonts w:hint="eastAsia"/>
          <w:sz w:val="24"/>
        </w:rPr>
        <w:t>产业结构调整，重大技术改革，节能减排、淘汰落后产能，订单不足，原材料涨价，工资、社保等用工成本上升，自然减员，经营资金困难，税收政策变化（包括税负增加或出口退税减少等），季节性用工，其他，自行离职，工作调动、企业内部调剂，劳动关系转移、劳务派遣。</w:t>
      </w:r>
    </w:p>
    <w:p w14:paraId="516E01D7" w14:textId="4F3D788C" w:rsidR="00230B54" w:rsidRPr="00B05378" w:rsidRDefault="00230B54" w:rsidP="00230B54">
      <w:pPr>
        <w:ind w:firstLine="480"/>
        <w:rPr>
          <w:sz w:val="24"/>
        </w:rPr>
      </w:pPr>
      <w:r>
        <w:rPr>
          <w:sz w:val="24"/>
        </w:rPr>
        <w:t>填报数据后，点击保存按钮，保存填报信息。确认数据无误后，点击上报按钮，将</w:t>
      </w:r>
      <w:r>
        <w:rPr>
          <w:rFonts w:hint="eastAsia"/>
          <w:sz w:val="24"/>
        </w:rPr>
        <w:t>数据上报到省局。</w:t>
      </w:r>
      <w:r w:rsidR="00147B9A">
        <w:rPr>
          <w:rFonts w:hint="eastAsia"/>
          <w:sz w:val="24"/>
        </w:rPr>
        <w:t>原型图如下：</w:t>
      </w:r>
    </w:p>
    <w:p w14:paraId="044975EB" w14:textId="77777777" w:rsidR="00230B54" w:rsidRDefault="00230B54" w:rsidP="00230B54">
      <w:pPr>
        <w:spacing w:line="360" w:lineRule="auto"/>
        <w:jc w:val="center"/>
        <w:rPr>
          <w:rFonts w:ascii="宋体"/>
          <w:b/>
          <w:sz w:val="24"/>
        </w:rPr>
      </w:pPr>
      <w:r>
        <w:rPr>
          <w:noProof/>
        </w:rPr>
        <w:drawing>
          <wp:inline distT="0" distB="0" distL="0" distR="0" wp14:anchorId="7A87CAB6" wp14:editId="4678992F">
            <wp:extent cx="5274310" cy="3920490"/>
            <wp:effectExtent l="0" t="0" r="2540" b="3810"/>
            <wp:docPr id="1604610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10431" name=""/>
                    <pic:cNvPicPr/>
                  </pic:nvPicPr>
                  <pic:blipFill>
                    <a:blip r:embed="rId9"/>
                    <a:stretch>
                      <a:fillRect/>
                    </a:stretch>
                  </pic:blipFill>
                  <pic:spPr>
                    <a:xfrm>
                      <a:off x="0" y="0"/>
                      <a:ext cx="5274310" cy="3920490"/>
                    </a:xfrm>
                    <a:prstGeom prst="rect">
                      <a:avLst/>
                    </a:prstGeom>
                  </pic:spPr>
                </pic:pic>
              </a:graphicData>
            </a:graphic>
          </wp:inline>
        </w:drawing>
      </w:r>
    </w:p>
    <w:p w14:paraId="113D5F90" w14:textId="6E54BAD6" w:rsidR="00230B54" w:rsidRDefault="00702434" w:rsidP="00230B54">
      <w:pPr>
        <w:spacing w:line="360" w:lineRule="auto"/>
        <w:rPr>
          <w:rFonts w:ascii="宋体"/>
          <w:b/>
          <w:sz w:val="24"/>
        </w:rPr>
      </w:pPr>
      <w:r w:rsidRPr="00702434">
        <w:rPr>
          <w:rFonts w:ascii="宋体"/>
          <w:b/>
          <w:noProof/>
          <w:sz w:val="24"/>
        </w:rPr>
        <w:lastRenderedPageBreak/>
        <w:drawing>
          <wp:inline distT="0" distB="0" distL="0" distR="0" wp14:anchorId="6964DBC4" wp14:editId="5EBD3886">
            <wp:extent cx="5274310" cy="3902075"/>
            <wp:effectExtent l="0" t="0" r="2540" b="3175"/>
            <wp:docPr id="1788150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02075"/>
                    </a:xfrm>
                    <a:prstGeom prst="rect">
                      <a:avLst/>
                    </a:prstGeom>
                    <a:noFill/>
                    <a:ln>
                      <a:noFill/>
                    </a:ln>
                  </pic:spPr>
                </pic:pic>
              </a:graphicData>
            </a:graphic>
          </wp:inline>
        </w:drawing>
      </w:r>
    </w:p>
    <w:p w14:paraId="6A3FB919" w14:textId="42155352" w:rsidR="003C4ED9" w:rsidRPr="00A57393" w:rsidRDefault="00A57393" w:rsidP="00A57393">
      <w:pPr>
        <w:pStyle w:val="4"/>
        <w:ind w:left="223" w:firstLine="420"/>
        <w:rPr>
          <w:sz w:val="30"/>
          <w:szCs w:val="30"/>
        </w:rPr>
      </w:pPr>
      <w:r>
        <w:rPr>
          <w:rFonts w:hint="eastAsia"/>
          <w:sz w:val="30"/>
          <w:szCs w:val="30"/>
        </w:rPr>
        <w:t>4</w:t>
      </w:r>
      <w:r>
        <w:rPr>
          <w:sz w:val="30"/>
          <w:szCs w:val="30"/>
        </w:rPr>
        <w:t>.4.1</w:t>
      </w:r>
      <w:r w:rsidR="00C5082F">
        <w:rPr>
          <w:sz w:val="30"/>
          <w:szCs w:val="30"/>
        </w:rPr>
        <w:t>-4</w:t>
      </w:r>
      <w:r w:rsidR="003C4ED9" w:rsidRPr="00A57393">
        <w:rPr>
          <w:rFonts w:hint="eastAsia"/>
          <w:sz w:val="30"/>
          <w:szCs w:val="30"/>
        </w:rPr>
        <w:t>数据查询</w:t>
      </w:r>
      <w:bookmarkEnd w:id="77"/>
      <w:bookmarkEnd w:id="78"/>
      <w:bookmarkEnd w:id="79"/>
      <w:bookmarkEnd w:id="80"/>
      <w:bookmarkEnd w:id="81"/>
      <w:bookmarkEnd w:id="82"/>
    </w:p>
    <w:p w14:paraId="23A43F82" w14:textId="77777777" w:rsidR="00BE3683" w:rsidRDefault="00BE3683" w:rsidP="00BE3683">
      <w:pPr>
        <w:spacing w:line="360" w:lineRule="auto"/>
        <w:rPr>
          <w:rFonts w:ascii="宋体"/>
          <w:b/>
          <w:sz w:val="24"/>
        </w:rPr>
      </w:pPr>
      <w:r>
        <w:rPr>
          <w:rFonts w:ascii="宋体" w:hAnsi="宋体" w:hint="eastAsia"/>
          <w:b/>
          <w:sz w:val="24"/>
        </w:rPr>
        <w:t>基本描述：</w:t>
      </w:r>
    </w:p>
    <w:p w14:paraId="6F251FB6" w14:textId="77777777" w:rsidR="00BE3683" w:rsidRDefault="00BE3683" w:rsidP="00BE3683">
      <w:pPr>
        <w:ind w:firstLine="480"/>
        <w:rPr>
          <w:rFonts w:ascii="宋体" w:hAnsi="宋体"/>
          <w:sz w:val="24"/>
        </w:rPr>
      </w:pPr>
      <w:r w:rsidRPr="008066C4">
        <w:rPr>
          <w:rFonts w:ascii="宋体" w:hAnsi="宋体" w:hint="eastAsia"/>
          <w:sz w:val="24"/>
        </w:rPr>
        <w:t>查询以往调查期企业数据的状态。用户只能查询</w:t>
      </w:r>
      <w:r w:rsidRPr="00EE6815">
        <w:rPr>
          <w:rFonts w:ascii="宋体" w:hAnsi="宋体" w:hint="eastAsia"/>
          <w:sz w:val="24"/>
        </w:rPr>
        <w:t>自己企业</w:t>
      </w:r>
      <w:r w:rsidRPr="008066C4">
        <w:rPr>
          <w:rFonts w:ascii="宋体" w:hAnsi="宋体" w:hint="eastAsia"/>
          <w:sz w:val="24"/>
        </w:rPr>
        <w:t>数据。基于一定的用户</w:t>
      </w:r>
      <w:r w:rsidRPr="00EE6815">
        <w:rPr>
          <w:rFonts w:ascii="宋体" w:hAnsi="宋体" w:hint="eastAsia"/>
          <w:sz w:val="24"/>
        </w:rPr>
        <w:t>指定的条件</w:t>
      </w:r>
      <w:r w:rsidRPr="008066C4">
        <w:rPr>
          <w:rFonts w:ascii="宋体" w:hAnsi="宋体" w:hint="eastAsia"/>
          <w:sz w:val="24"/>
        </w:rPr>
        <w:t>进行查询，查询结果只可以浏览不可以导出。</w:t>
      </w:r>
    </w:p>
    <w:p w14:paraId="7E3E7FE0" w14:textId="77777777" w:rsidR="00BE3683" w:rsidRDefault="00BE3683" w:rsidP="00BE3683">
      <w:pPr>
        <w:spacing w:line="360" w:lineRule="auto"/>
        <w:rPr>
          <w:rFonts w:ascii="宋体" w:hAnsi="宋体"/>
          <w:b/>
          <w:sz w:val="24"/>
        </w:rPr>
      </w:pPr>
      <w:r>
        <w:rPr>
          <w:rFonts w:ascii="宋体" w:hAnsi="宋体" w:hint="eastAsia"/>
          <w:b/>
          <w:sz w:val="24"/>
        </w:rPr>
        <w:t>相关功能：</w:t>
      </w:r>
    </w:p>
    <w:p w14:paraId="3EBCB0D5" w14:textId="77777777" w:rsidR="00BE3683" w:rsidRDefault="00BE3683" w:rsidP="00BE3683">
      <w:pPr>
        <w:ind w:firstLine="480"/>
        <w:rPr>
          <w:rFonts w:ascii="宋体" w:hAnsi="宋体"/>
          <w:sz w:val="24"/>
        </w:rPr>
      </w:pPr>
      <w:r w:rsidRPr="0082479F">
        <w:rPr>
          <w:rFonts w:ascii="宋体" w:hAnsi="宋体" w:hint="eastAsia"/>
          <w:sz w:val="24"/>
        </w:rPr>
        <w:t>打开云南省就业失业数据系统，有两种模式可供选择：企业模式、省局模式。进入企业模式后，点击左边栏第</w:t>
      </w:r>
      <w:r>
        <w:rPr>
          <w:rFonts w:ascii="宋体" w:hAnsi="宋体" w:hint="eastAsia"/>
          <w:sz w:val="24"/>
        </w:rPr>
        <w:t>2条“本月数据填报”后，页面中间显示以往</w:t>
      </w:r>
      <w:r w:rsidRPr="0080302F">
        <w:rPr>
          <w:rFonts w:ascii="宋体" w:hAnsi="宋体" w:hint="eastAsia"/>
          <w:sz w:val="24"/>
        </w:rPr>
        <w:t>调查期</w:t>
      </w:r>
      <w:r>
        <w:rPr>
          <w:rFonts w:ascii="宋体" w:hAnsi="宋体" w:hint="eastAsia"/>
          <w:sz w:val="24"/>
        </w:rPr>
        <w:t>的填报记录。</w:t>
      </w:r>
    </w:p>
    <w:p w14:paraId="67D8A9FA" w14:textId="77777777" w:rsidR="00BE3683" w:rsidRDefault="00BE3683" w:rsidP="00BE3683">
      <w:pPr>
        <w:ind w:firstLine="480"/>
        <w:rPr>
          <w:rFonts w:ascii="宋体" w:hAnsi="宋体"/>
          <w:sz w:val="24"/>
        </w:rPr>
      </w:pPr>
      <w:r>
        <w:rPr>
          <w:rFonts w:ascii="宋体" w:hAnsi="宋体" w:hint="eastAsia"/>
          <w:sz w:val="24"/>
        </w:rPr>
        <w:t>点击</w:t>
      </w:r>
      <w:r>
        <w:rPr>
          <w:rFonts w:ascii="宋体" w:hAnsi="宋体"/>
          <w:sz w:val="24"/>
        </w:rPr>
        <w:t>“</w:t>
      </w:r>
      <w:r>
        <w:rPr>
          <w:rFonts w:ascii="宋体" w:hAnsi="宋体" w:hint="eastAsia"/>
          <w:sz w:val="24"/>
        </w:rPr>
        <w:t>查询条件”复选框选择指定的查询条件，选项包括：</w:t>
      </w:r>
      <w:bookmarkStart w:id="84" w:name="_Hlk135337135"/>
      <w:r>
        <w:rPr>
          <w:rFonts w:ascii="宋体" w:hAnsi="宋体" w:hint="eastAsia"/>
          <w:sz w:val="24"/>
        </w:rPr>
        <w:t>就业失业总体情况、就业情况、失业情况</w:t>
      </w:r>
      <w:bookmarkEnd w:id="84"/>
      <w:r>
        <w:rPr>
          <w:rFonts w:ascii="宋体" w:hAnsi="宋体" w:hint="eastAsia"/>
          <w:sz w:val="24"/>
        </w:rPr>
        <w:t>、员工情况；</w:t>
      </w:r>
      <w:r w:rsidRPr="00B406F6">
        <w:rPr>
          <w:rFonts w:ascii="宋体" w:hAnsi="宋体" w:hint="eastAsia"/>
          <w:sz w:val="24"/>
        </w:rPr>
        <w:t>就业失业总体情况、就业情况、失业情况</w:t>
      </w:r>
      <w:r>
        <w:rPr>
          <w:rFonts w:ascii="宋体" w:hAnsi="宋体" w:hint="eastAsia"/>
          <w:sz w:val="24"/>
        </w:rPr>
        <w:t>可以按照以下3种方式查询：时间、人数升序、人数降序；员工情况可以按照以下多方式查询：以往就业失业情况、年龄、工资、性别、姓名。</w:t>
      </w:r>
    </w:p>
    <w:p w14:paraId="7DFDCA69" w14:textId="77777777" w:rsidR="00BE3683" w:rsidRPr="00F560EE" w:rsidRDefault="00BE3683" w:rsidP="00BE3683">
      <w:pPr>
        <w:ind w:firstLine="480"/>
        <w:rPr>
          <w:rFonts w:ascii="宋体" w:hAnsi="宋体"/>
          <w:sz w:val="24"/>
        </w:rPr>
      </w:pPr>
      <w:r>
        <w:rPr>
          <w:rFonts w:ascii="宋体" w:hAnsi="宋体"/>
          <w:sz w:val="24"/>
        </w:rPr>
        <w:t>查询后仅能在系统页面浏览结果，不可以将查询结果导出为文件。</w:t>
      </w:r>
    </w:p>
    <w:p w14:paraId="18619ED3" w14:textId="767D7A67" w:rsidR="00C73061" w:rsidRPr="00A57393" w:rsidRDefault="00C73061" w:rsidP="00C73061">
      <w:pPr>
        <w:pStyle w:val="4"/>
        <w:ind w:left="223" w:firstLine="420"/>
        <w:rPr>
          <w:sz w:val="30"/>
          <w:szCs w:val="30"/>
        </w:rPr>
      </w:pPr>
      <w:r>
        <w:rPr>
          <w:rFonts w:hint="eastAsia"/>
          <w:sz w:val="30"/>
          <w:szCs w:val="30"/>
        </w:rPr>
        <w:t>4</w:t>
      </w:r>
      <w:r>
        <w:rPr>
          <w:sz w:val="30"/>
          <w:szCs w:val="30"/>
        </w:rPr>
        <w:t>.4.1</w:t>
      </w:r>
      <w:r w:rsidR="00C5082F">
        <w:rPr>
          <w:sz w:val="30"/>
          <w:szCs w:val="30"/>
        </w:rPr>
        <w:t>-5</w:t>
      </w:r>
      <w:r>
        <w:rPr>
          <w:rFonts w:hint="eastAsia"/>
          <w:sz w:val="30"/>
          <w:szCs w:val="30"/>
        </w:rPr>
        <w:t>通知浏览</w:t>
      </w:r>
    </w:p>
    <w:p w14:paraId="42445606" w14:textId="77777777" w:rsidR="00DE21C0" w:rsidRDefault="00DE21C0" w:rsidP="00DE21C0">
      <w:pPr>
        <w:spacing w:line="360" w:lineRule="auto"/>
        <w:rPr>
          <w:rFonts w:ascii="宋体"/>
          <w:b/>
          <w:sz w:val="24"/>
          <w:szCs w:val="28"/>
        </w:rPr>
      </w:pPr>
      <w:r>
        <w:rPr>
          <w:rFonts w:ascii="宋体" w:hAnsi="宋体" w:hint="eastAsia"/>
          <w:b/>
          <w:sz w:val="24"/>
          <w:szCs w:val="28"/>
        </w:rPr>
        <w:t>基本描述：</w:t>
      </w:r>
    </w:p>
    <w:p w14:paraId="52A5097B" w14:textId="77777777" w:rsidR="00DE21C0" w:rsidRDefault="00DE21C0" w:rsidP="00DE21C0">
      <w:pPr>
        <w:spacing w:line="360" w:lineRule="auto"/>
        <w:ind w:firstLine="420"/>
        <w:rPr>
          <w:rFonts w:ascii="宋体"/>
          <w:sz w:val="24"/>
          <w:szCs w:val="28"/>
        </w:rPr>
      </w:pPr>
      <w:r>
        <w:rPr>
          <w:rFonts w:ascii="宋体" w:hAnsi="宋体" w:hint="eastAsia"/>
          <w:sz w:val="24"/>
          <w:szCs w:val="28"/>
        </w:rPr>
        <w:t>企业用户浏览查看通知信息。</w:t>
      </w:r>
    </w:p>
    <w:p w14:paraId="2069A3B4" w14:textId="77777777" w:rsidR="00DE21C0" w:rsidRDefault="00DE21C0" w:rsidP="00DE21C0">
      <w:pPr>
        <w:spacing w:line="360" w:lineRule="auto"/>
        <w:rPr>
          <w:rFonts w:ascii="宋体" w:hAnsi="宋体"/>
          <w:b/>
          <w:sz w:val="24"/>
          <w:szCs w:val="28"/>
        </w:rPr>
      </w:pPr>
      <w:r>
        <w:rPr>
          <w:rFonts w:ascii="宋体" w:hAnsi="宋体" w:hint="eastAsia"/>
          <w:b/>
          <w:sz w:val="24"/>
          <w:szCs w:val="28"/>
        </w:rPr>
        <w:lastRenderedPageBreak/>
        <w:t>相关功能：</w:t>
      </w:r>
    </w:p>
    <w:p w14:paraId="0FB9F913" w14:textId="77777777" w:rsidR="00DE21C0" w:rsidRDefault="00DE21C0" w:rsidP="00DE21C0">
      <w:pPr>
        <w:spacing w:line="360" w:lineRule="auto"/>
        <w:rPr>
          <w:rFonts w:ascii="宋体"/>
          <w:sz w:val="24"/>
        </w:rPr>
      </w:pPr>
      <w:r>
        <w:rPr>
          <w:rFonts w:ascii="宋体"/>
          <w:b/>
          <w:sz w:val="24"/>
          <w:szCs w:val="28"/>
        </w:rPr>
        <w:tab/>
      </w:r>
      <w:r w:rsidRPr="00B976FD">
        <w:rPr>
          <w:rFonts w:ascii="宋体" w:hint="eastAsia"/>
          <w:sz w:val="24"/>
          <w:szCs w:val="28"/>
        </w:rPr>
        <w:t>企业</w:t>
      </w:r>
      <w:r w:rsidRPr="00C60A63">
        <w:rPr>
          <w:rFonts w:ascii="宋体" w:hint="eastAsia"/>
          <w:sz w:val="24"/>
        </w:rPr>
        <w:t>用户</w:t>
      </w:r>
      <w:r>
        <w:rPr>
          <w:rFonts w:ascii="宋体" w:hint="eastAsia"/>
          <w:sz w:val="24"/>
        </w:rPr>
        <w:t>界面左侧有“消息通知查询”按钮，点击之后进入通知浏览界面。通知浏览</w:t>
      </w:r>
      <w:r w:rsidRPr="00F55444">
        <w:rPr>
          <w:rFonts w:ascii="宋体" w:hint="eastAsia"/>
          <w:sz w:val="24"/>
        </w:rPr>
        <w:t>界面</w:t>
      </w:r>
      <w:r>
        <w:rPr>
          <w:rFonts w:ascii="宋体" w:hint="eastAsia"/>
          <w:sz w:val="24"/>
        </w:rPr>
        <w:t>列出企业账号收到的全部通知的概要列表。概要界面包括每条通知的标题和发布时间。</w:t>
      </w:r>
    </w:p>
    <w:p w14:paraId="6C9508B8"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企业收到的通知包括账号从创建后收到的，来自省级发布的全部信息。</w:t>
      </w:r>
    </w:p>
    <w:p w14:paraId="2C7C6B3D" w14:textId="77777777" w:rsidR="00DE21C0" w:rsidRDefault="00DE21C0" w:rsidP="00DE21C0">
      <w:pPr>
        <w:spacing w:line="360" w:lineRule="auto"/>
        <w:rPr>
          <w:rFonts w:ascii="宋体"/>
          <w:sz w:val="24"/>
          <w:szCs w:val="28"/>
        </w:rPr>
      </w:pPr>
      <w:r>
        <w:rPr>
          <w:rFonts w:ascii="宋体"/>
          <w:sz w:val="24"/>
        </w:rPr>
        <w:tab/>
      </w:r>
      <w:r>
        <w:rPr>
          <w:rFonts w:ascii="宋体" w:hint="eastAsia"/>
          <w:sz w:val="24"/>
          <w:szCs w:val="28"/>
        </w:rPr>
        <w:t>当企业用户收到新通知时，主页的通知按钮会有小红点提示，只有点击后在通知浏览页面，点击新增通知查看后小红点才会消失。</w:t>
      </w:r>
    </w:p>
    <w:p w14:paraId="3C2AC852" w14:textId="3B7BCED2" w:rsidR="00DE21C0" w:rsidRDefault="00DE21C0" w:rsidP="00DE21C0">
      <w:pPr>
        <w:spacing w:line="360" w:lineRule="auto"/>
        <w:jc w:val="center"/>
        <w:rPr>
          <w:rFonts w:ascii="宋体"/>
          <w:sz w:val="24"/>
        </w:rPr>
      </w:pPr>
      <w:r w:rsidRPr="002140BF">
        <w:rPr>
          <w:noProof/>
        </w:rPr>
        <w:drawing>
          <wp:inline distT="0" distB="0" distL="0" distR="0" wp14:anchorId="7ABD5C47" wp14:editId="62358D55">
            <wp:extent cx="4336415" cy="3262630"/>
            <wp:effectExtent l="0" t="0" r="6985" b="0"/>
            <wp:docPr id="1976701304"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01304" name="图片 2" descr="图形用户界面&#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415" cy="3262630"/>
                    </a:xfrm>
                    <a:prstGeom prst="rect">
                      <a:avLst/>
                    </a:prstGeom>
                    <a:noFill/>
                    <a:ln>
                      <a:noFill/>
                    </a:ln>
                  </pic:spPr>
                </pic:pic>
              </a:graphicData>
            </a:graphic>
          </wp:inline>
        </w:drawing>
      </w:r>
    </w:p>
    <w:p w14:paraId="5053BE5D" w14:textId="77777777" w:rsidR="00DE21C0" w:rsidRDefault="00DE21C0" w:rsidP="00DE21C0">
      <w:pPr>
        <w:spacing w:line="360" w:lineRule="auto"/>
        <w:rPr>
          <w:rFonts w:ascii="宋体"/>
          <w:sz w:val="24"/>
        </w:rPr>
      </w:pPr>
      <w:r>
        <w:rPr>
          <w:rFonts w:ascii="宋体"/>
          <w:sz w:val="24"/>
        </w:rPr>
        <w:tab/>
      </w:r>
      <w:r>
        <w:rPr>
          <w:rFonts w:ascii="宋体" w:hint="eastAsia"/>
          <w:sz w:val="24"/>
        </w:rPr>
        <w:t>点击具体通知后，可以查看通知具体信息（含通知标题、通知内容、发布时间、发布单位）。</w:t>
      </w:r>
    </w:p>
    <w:p w14:paraId="37BAE80D" w14:textId="11ABDDF2" w:rsidR="00DE21C0" w:rsidRPr="00464408" w:rsidRDefault="00DE21C0" w:rsidP="00DE21C0">
      <w:pPr>
        <w:spacing w:line="360" w:lineRule="auto"/>
        <w:jc w:val="center"/>
        <w:rPr>
          <w:rFonts w:ascii="宋体"/>
          <w:sz w:val="24"/>
        </w:rPr>
      </w:pPr>
      <w:r w:rsidRPr="002140BF">
        <w:rPr>
          <w:noProof/>
        </w:rPr>
        <w:lastRenderedPageBreak/>
        <w:drawing>
          <wp:inline distT="0" distB="0" distL="0" distR="0" wp14:anchorId="4D8A008F" wp14:editId="5153A9F4">
            <wp:extent cx="4412615" cy="3352800"/>
            <wp:effectExtent l="0" t="0" r="6985" b="0"/>
            <wp:docPr id="128351504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5047" name="图片 1" descr="图形用户界面&#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2615" cy="3352800"/>
                    </a:xfrm>
                    <a:prstGeom prst="rect">
                      <a:avLst/>
                    </a:prstGeom>
                    <a:noFill/>
                    <a:ln>
                      <a:noFill/>
                    </a:ln>
                  </pic:spPr>
                </pic:pic>
              </a:graphicData>
            </a:graphic>
          </wp:inline>
        </w:drawing>
      </w:r>
    </w:p>
    <w:p w14:paraId="2F562F4E" w14:textId="77777777" w:rsidR="00C73061" w:rsidRPr="00C73061" w:rsidRDefault="00C73061" w:rsidP="003C4ED9">
      <w:pPr>
        <w:spacing w:line="360" w:lineRule="auto"/>
        <w:ind w:firstLine="465"/>
        <w:rPr>
          <w:rFonts w:ascii="宋体"/>
          <w:sz w:val="24"/>
        </w:rPr>
      </w:pPr>
    </w:p>
    <w:p w14:paraId="6E59115B" w14:textId="0D891776" w:rsidR="003C4ED9" w:rsidRPr="002B6C18" w:rsidRDefault="00A57393" w:rsidP="00A57393">
      <w:pPr>
        <w:pStyle w:val="3"/>
        <w:ind w:firstLineChars="200" w:firstLine="643"/>
      </w:pPr>
      <w:bookmarkStart w:id="85" w:name="_Toc23595"/>
      <w:bookmarkStart w:id="86" w:name="_Toc329877164"/>
      <w:bookmarkStart w:id="87" w:name="_Toc333568685"/>
      <w:bookmarkStart w:id="88" w:name="_Toc329762103"/>
      <w:bookmarkStart w:id="89" w:name="_Toc19931"/>
      <w:bookmarkStart w:id="90" w:name="_Toc329781195"/>
      <w:bookmarkStart w:id="91" w:name="_Toc250989531"/>
      <w:bookmarkStart w:id="92" w:name="_Toc135416162"/>
      <w:r w:rsidRPr="002B6C18">
        <w:rPr>
          <w:rFonts w:hint="eastAsia"/>
        </w:rPr>
        <w:t>4</w:t>
      </w:r>
      <w:r w:rsidRPr="002B6C18">
        <w:t>.4.2</w:t>
      </w:r>
      <w:r w:rsidR="003C4ED9" w:rsidRPr="002B6C18">
        <w:rPr>
          <w:rFonts w:hint="eastAsia"/>
        </w:rPr>
        <w:t>省</w:t>
      </w:r>
      <w:bookmarkEnd w:id="85"/>
      <w:bookmarkEnd w:id="86"/>
      <w:bookmarkEnd w:id="87"/>
      <w:bookmarkEnd w:id="88"/>
      <w:bookmarkEnd w:id="89"/>
      <w:bookmarkEnd w:id="90"/>
      <w:bookmarkEnd w:id="91"/>
      <w:bookmarkEnd w:id="92"/>
    </w:p>
    <w:p w14:paraId="69FBC578" w14:textId="25C65685" w:rsidR="003C4ED9" w:rsidRPr="00A57393" w:rsidRDefault="00A57393" w:rsidP="00A57393">
      <w:pPr>
        <w:pStyle w:val="4"/>
        <w:ind w:left="223" w:firstLine="420"/>
        <w:rPr>
          <w:sz w:val="30"/>
          <w:szCs w:val="30"/>
        </w:rPr>
      </w:pPr>
      <w:bookmarkStart w:id="93" w:name="_Toc329781196"/>
      <w:bookmarkStart w:id="94" w:name="_Toc329877165"/>
      <w:bookmarkStart w:id="95" w:name="_Toc329762104"/>
      <w:bookmarkStart w:id="96" w:name="_Toc333568686"/>
      <w:bookmarkStart w:id="97" w:name="_Toc29051"/>
      <w:bookmarkStart w:id="98" w:name="_Toc250989532"/>
      <w:bookmarkStart w:id="99" w:name="_Toc10284"/>
      <w:r>
        <w:rPr>
          <w:rFonts w:hint="eastAsia"/>
          <w:sz w:val="30"/>
          <w:szCs w:val="30"/>
        </w:rPr>
        <w:t>4</w:t>
      </w:r>
      <w:r>
        <w:rPr>
          <w:sz w:val="30"/>
          <w:szCs w:val="30"/>
        </w:rPr>
        <w:t>.4.2</w:t>
      </w:r>
      <w:r w:rsidR="00154E20">
        <w:rPr>
          <w:sz w:val="30"/>
          <w:szCs w:val="30"/>
        </w:rPr>
        <w:t>-6</w:t>
      </w:r>
      <w:r w:rsidR="003C4ED9" w:rsidRPr="00A57393">
        <w:rPr>
          <w:rFonts w:hint="eastAsia"/>
          <w:sz w:val="30"/>
          <w:szCs w:val="30"/>
        </w:rPr>
        <w:t>企业备案</w:t>
      </w:r>
      <w:bookmarkEnd w:id="93"/>
      <w:bookmarkEnd w:id="94"/>
      <w:bookmarkEnd w:id="95"/>
      <w:bookmarkEnd w:id="96"/>
      <w:bookmarkEnd w:id="97"/>
      <w:bookmarkEnd w:id="98"/>
      <w:bookmarkEnd w:id="99"/>
    </w:p>
    <w:p w14:paraId="5CB71E5F"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基本描述：</w:t>
      </w:r>
    </w:p>
    <w:p w14:paraId="781508B6" w14:textId="77777777" w:rsidR="005845F9" w:rsidRPr="005845F9" w:rsidRDefault="005845F9" w:rsidP="005845F9">
      <w:pPr>
        <w:ind w:firstLineChars="200" w:firstLine="480"/>
        <w:rPr>
          <w:sz w:val="24"/>
        </w:rPr>
      </w:pPr>
      <w:r w:rsidRPr="005845F9">
        <w:rPr>
          <w:sz w:val="24"/>
        </w:rPr>
        <w:t>查看所有已备案企业的详细信息，但不可以修改。</w:t>
      </w:r>
    </w:p>
    <w:p w14:paraId="59FC2507"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相关功能：</w:t>
      </w:r>
    </w:p>
    <w:p w14:paraId="39256193" w14:textId="77777777" w:rsidR="005845F9" w:rsidRPr="005845F9" w:rsidRDefault="005845F9" w:rsidP="005845F9">
      <w:pPr>
        <w:ind w:firstLineChars="200" w:firstLine="480"/>
        <w:rPr>
          <w:rFonts w:ascii="宋体" w:hAnsi="宋体"/>
          <w:sz w:val="24"/>
        </w:rPr>
      </w:pPr>
      <w:r w:rsidRPr="005845F9">
        <w:rPr>
          <w:rFonts w:ascii="宋体" w:hAnsi="宋体"/>
          <w:sz w:val="24"/>
        </w:rPr>
        <w:t>1.列表：显示所有已备案的企业。</w:t>
      </w:r>
    </w:p>
    <w:p w14:paraId="6A1D0AAF" w14:textId="77777777" w:rsidR="005845F9" w:rsidRPr="005845F9" w:rsidRDefault="005845F9" w:rsidP="005845F9">
      <w:pPr>
        <w:ind w:firstLineChars="200" w:firstLine="480"/>
        <w:rPr>
          <w:rFonts w:ascii="宋体" w:hAnsi="宋体"/>
          <w:sz w:val="24"/>
        </w:rPr>
      </w:pPr>
      <w:r w:rsidRPr="005845F9">
        <w:rPr>
          <w:rFonts w:ascii="宋体" w:hAnsi="宋体"/>
          <w:sz w:val="24"/>
        </w:rPr>
        <w:t>2.查看：查看企业的详细信息。</w:t>
      </w:r>
    </w:p>
    <w:p w14:paraId="772FC3F2" w14:textId="77777777" w:rsidR="005845F9" w:rsidRPr="005845F9" w:rsidRDefault="005845F9" w:rsidP="005845F9">
      <w:pPr>
        <w:ind w:firstLineChars="200" w:firstLine="480"/>
        <w:rPr>
          <w:rFonts w:ascii="宋体" w:hAnsi="宋体"/>
          <w:sz w:val="24"/>
        </w:rPr>
      </w:pPr>
      <w:r w:rsidRPr="005845F9">
        <w:rPr>
          <w:rFonts w:ascii="宋体" w:hAnsi="宋体"/>
          <w:sz w:val="24"/>
        </w:rPr>
        <w:t>3.导出EXCEL：将当前的列表导出为EXCEL文件并保存在本地磁盘。</w:t>
      </w:r>
    </w:p>
    <w:p w14:paraId="7E7D1C16" w14:textId="77777777" w:rsidR="005845F9" w:rsidRPr="002B6C18" w:rsidRDefault="005845F9" w:rsidP="002B6C18">
      <w:pPr>
        <w:spacing w:line="360" w:lineRule="auto"/>
        <w:rPr>
          <w:rFonts w:ascii="宋体" w:hAnsi="宋体"/>
          <w:b/>
          <w:sz w:val="24"/>
          <w:szCs w:val="28"/>
        </w:rPr>
      </w:pPr>
      <w:r w:rsidRPr="002B6C18">
        <w:rPr>
          <w:rFonts w:ascii="宋体" w:hAnsi="宋体" w:hint="eastAsia"/>
          <w:b/>
          <w:sz w:val="24"/>
          <w:szCs w:val="28"/>
        </w:rPr>
        <w:t>具体方案：</w:t>
      </w:r>
    </w:p>
    <w:p w14:paraId="20AB7DE4" w14:textId="77777777" w:rsidR="005845F9" w:rsidRDefault="005845F9" w:rsidP="005845F9">
      <w:pPr>
        <w:ind w:firstLineChars="200" w:firstLine="420"/>
        <w:jc w:val="center"/>
      </w:pPr>
      <w:r w:rsidRPr="0047632B">
        <w:rPr>
          <w:noProof/>
        </w:rPr>
        <w:lastRenderedPageBreak/>
        <w:drawing>
          <wp:inline distT="0" distB="0" distL="0" distR="0" wp14:anchorId="1CBECE9D" wp14:editId="5F09123C">
            <wp:extent cx="5082583" cy="3601744"/>
            <wp:effectExtent l="133350" t="114300" r="137160" b="113030"/>
            <wp:docPr id="1134957061" name="图片 1134957061"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57061" name="图片 1134957061"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3"/>
                    <a:stretch>
                      <a:fillRect/>
                    </a:stretch>
                  </pic:blipFill>
                  <pic:spPr>
                    <a:xfrm>
                      <a:off x="0" y="0"/>
                      <a:ext cx="5083097" cy="3602108"/>
                    </a:xfrm>
                    <a:prstGeom prst="rect">
                      <a:avLst/>
                    </a:prstGeom>
                    <a:effectLst>
                      <a:outerShdw blurRad="63500" sx="102000" sy="102000" algn="ctr" rotWithShape="0">
                        <a:prstClr val="black">
                          <a:alpha val="40000"/>
                        </a:prstClr>
                      </a:outerShdw>
                    </a:effectLst>
                  </pic:spPr>
                </pic:pic>
              </a:graphicData>
            </a:graphic>
          </wp:inline>
        </w:drawing>
      </w:r>
    </w:p>
    <w:p w14:paraId="6E095E14"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省用户以管理员身份账号登录以后，可以在“企业备案查询”界面查看到所有当前已备案企业，以表格的形式呈现企业的名称、组织机构代码等等信息，包含了企业用户在上报备案时录入的所有内容。表格视图的一行对应着一个企业，一列对应着一项信息。</w:t>
      </w:r>
    </w:p>
    <w:p w14:paraId="786B25B1" w14:textId="77777777" w:rsidR="005845F9" w:rsidRDefault="005845F9" w:rsidP="005845F9">
      <w:pPr>
        <w:ind w:firstLineChars="200" w:firstLine="420"/>
        <w:jc w:val="center"/>
      </w:pPr>
      <w:r>
        <w:rPr>
          <w:noProof/>
        </w:rPr>
        <w:drawing>
          <wp:inline distT="0" distB="0" distL="0" distR="0" wp14:anchorId="7A0D6049" wp14:editId="6E33BE36">
            <wp:extent cx="4575523" cy="1322638"/>
            <wp:effectExtent l="95250" t="95250" r="92075" b="87630"/>
            <wp:docPr id="210115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7416" name=""/>
                    <pic:cNvPicPr/>
                  </pic:nvPicPr>
                  <pic:blipFill>
                    <a:blip r:embed="rId14"/>
                    <a:stretch>
                      <a:fillRect/>
                    </a:stretch>
                  </pic:blipFill>
                  <pic:spPr>
                    <a:xfrm>
                      <a:off x="0" y="0"/>
                      <a:ext cx="4601102" cy="1330032"/>
                    </a:xfrm>
                    <a:prstGeom prst="rect">
                      <a:avLst/>
                    </a:prstGeom>
                    <a:effectLst>
                      <a:outerShdw blurRad="63500" sx="102000" sy="102000" algn="ctr" rotWithShape="0">
                        <a:prstClr val="black">
                          <a:alpha val="40000"/>
                        </a:prstClr>
                      </a:outerShdw>
                    </a:effectLst>
                  </pic:spPr>
                </pic:pic>
              </a:graphicData>
            </a:graphic>
          </wp:inline>
        </w:drawing>
      </w:r>
    </w:p>
    <w:p w14:paraId="4191DE07"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除了企业的所有信息以外，在表格最左侧还会有新的一列，内容为“备案时间”，每一行记录着对应企业的备案时间。初始时在表格中会按照企业备案时间倒序排序，会优先看到最近备案通过的企业，这样子便于当有新的企业备案通过后会第一时间显示到最前。</w:t>
      </w:r>
    </w:p>
    <w:p w14:paraId="13FF8D95" w14:textId="77777777" w:rsidR="005845F9" w:rsidRDefault="005845F9" w:rsidP="005845F9">
      <w:pPr>
        <w:ind w:firstLineChars="200" w:firstLine="420"/>
        <w:jc w:val="center"/>
      </w:pPr>
      <w:r>
        <w:rPr>
          <w:noProof/>
        </w:rPr>
        <w:drawing>
          <wp:inline distT="0" distB="0" distL="0" distR="0" wp14:anchorId="52151AD2" wp14:editId="0EB2D836">
            <wp:extent cx="4640137" cy="273179"/>
            <wp:effectExtent l="95250" t="76200" r="84455" b="69850"/>
            <wp:docPr id="435309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9871" name=""/>
                    <pic:cNvPicPr/>
                  </pic:nvPicPr>
                  <pic:blipFill>
                    <a:blip r:embed="rId15"/>
                    <a:stretch>
                      <a:fillRect/>
                    </a:stretch>
                  </pic:blipFill>
                  <pic:spPr>
                    <a:xfrm>
                      <a:off x="0" y="0"/>
                      <a:ext cx="4749594" cy="279623"/>
                    </a:xfrm>
                    <a:prstGeom prst="rect">
                      <a:avLst/>
                    </a:prstGeom>
                    <a:effectLst>
                      <a:outerShdw blurRad="63500" sx="102000" sy="102000" algn="ctr" rotWithShape="0">
                        <a:prstClr val="black">
                          <a:alpha val="40000"/>
                        </a:prstClr>
                      </a:outerShdw>
                    </a:effectLst>
                  </pic:spPr>
                </pic:pic>
              </a:graphicData>
            </a:graphic>
          </wp:inline>
        </w:drawing>
      </w:r>
    </w:p>
    <w:p w14:paraId="4DE75B34"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在表格下方有页面跳转相关的功能区。首先可以查看到当前查看的企业有多少个，总页数是多少，在右侧还有一个下拉框，可以下拉选择一页内显示多少个企业，包含了选项1</w:t>
      </w:r>
      <w:r w:rsidRPr="005845F9">
        <w:rPr>
          <w:rFonts w:ascii="宋体" w:hAnsi="宋体"/>
          <w:sz w:val="24"/>
        </w:rPr>
        <w:t>0</w:t>
      </w:r>
      <w:r w:rsidRPr="005845F9">
        <w:rPr>
          <w:rFonts w:ascii="宋体" w:hAnsi="宋体" w:hint="eastAsia"/>
          <w:sz w:val="24"/>
        </w:rPr>
        <w:t>，2</w:t>
      </w:r>
      <w:r w:rsidRPr="005845F9">
        <w:rPr>
          <w:rFonts w:ascii="宋体" w:hAnsi="宋体"/>
          <w:sz w:val="24"/>
        </w:rPr>
        <w:t>0</w:t>
      </w:r>
      <w:r w:rsidRPr="005845F9">
        <w:rPr>
          <w:rFonts w:ascii="宋体" w:hAnsi="宋体" w:hint="eastAsia"/>
          <w:sz w:val="24"/>
        </w:rPr>
        <w:t>，5</w:t>
      </w:r>
      <w:r w:rsidRPr="005845F9">
        <w:rPr>
          <w:rFonts w:ascii="宋体" w:hAnsi="宋体"/>
          <w:sz w:val="24"/>
        </w:rPr>
        <w:t>0</w:t>
      </w:r>
      <w:r w:rsidRPr="005845F9">
        <w:rPr>
          <w:rFonts w:ascii="宋体" w:hAnsi="宋体" w:hint="eastAsia"/>
          <w:sz w:val="24"/>
        </w:rPr>
        <w:t>，1</w:t>
      </w:r>
      <w:r w:rsidRPr="005845F9">
        <w:rPr>
          <w:rFonts w:ascii="宋体" w:hAnsi="宋体"/>
          <w:sz w:val="24"/>
        </w:rPr>
        <w:t>00</w:t>
      </w:r>
      <w:r w:rsidRPr="005845F9">
        <w:rPr>
          <w:rFonts w:ascii="宋体" w:hAnsi="宋体" w:hint="eastAsia"/>
          <w:sz w:val="24"/>
        </w:rPr>
        <w:t>，这样便于在导出列表EXCEL文件时按所需定量导出。左侧包含四个按钮，单击可以分别实现如下的功能：跳转到第一页、跳转到上一页、跳转到下一页、跳转到最后一页。另外还提供了一个输入框，在</w:t>
      </w:r>
      <w:r w:rsidRPr="005845F9">
        <w:rPr>
          <w:rFonts w:ascii="宋体" w:hAnsi="宋体" w:hint="eastAsia"/>
          <w:sz w:val="24"/>
        </w:rPr>
        <w:lastRenderedPageBreak/>
        <w:t>输入符合格式和页码范围的的页面数以后，按下回车就可以跳转到指定的页面。</w:t>
      </w:r>
    </w:p>
    <w:p w14:paraId="3FA2BE12" w14:textId="77777777" w:rsidR="005845F9" w:rsidRDefault="005845F9" w:rsidP="005845F9">
      <w:pPr>
        <w:ind w:firstLineChars="200" w:firstLine="420"/>
        <w:jc w:val="center"/>
      </w:pPr>
      <w:r w:rsidRPr="0003191E">
        <w:rPr>
          <w:noProof/>
        </w:rPr>
        <w:drawing>
          <wp:inline distT="0" distB="0" distL="0" distR="0" wp14:anchorId="7E1D54FF" wp14:editId="4652C27B">
            <wp:extent cx="2969009" cy="377985"/>
            <wp:effectExtent l="95250" t="76200" r="98425" b="79375"/>
            <wp:docPr id="40" name="图片 39" descr="图片包含 徽标&#10;&#10;描述已自动生成">
              <a:extLst xmlns:a="http://schemas.openxmlformats.org/drawingml/2006/main">
                <a:ext uri="{FF2B5EF4-FFF2-40B4-BE49-F238E27FC236}">
                  <a16:creationId xmlns:a16="http://schemas.microsoft.com/office/drawing/2014/main" id="{CCBB3589-C3F0-4548-DBAF-C1E5A3FC1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图片包含 徽标&#10;&#10;描述已自动生成">
                      <a:extLst>
                        <a:ext uri="{FF2B5EF4-FFF2-40B4-BE49-F238E27FC236}">
                          <a16:creationId xmlns:a16="http://schemas.microsoft.com/office/drawing/2014/main" id="{CCBB3589-C3F0-4548-DBAF-C1E5A3FC1352}"/>
                        </a:ext>
                      </a:extLst>
                    </pic:cNvPr>
                    <pic:cNvPicPr>
                      <a:picLocks noChangeAspect="1"/>
                    </pic:cNvPicPr>
                  </pic:nvPicPr>
                  <pic:blipFill>
                    <a:blip r:embed="rId16"/>
                    <a:stretch>
                      <a:fillRect/>
                    </a:stretch>
                  </pic:blipFill>
                  <pic:spPr>
                    <a:xfrm>
                      <a:off x="0" y="0"/>
                      <a:ext cx="2969009" cy="377985"/>
                    </a:xfrm>
                    <a:prstGeom prst="rect">
                      <a:avLst/>
                    </a:prstGeom>
                    <a:effectLst>
                      <a:outerShdw blurRad="63500" sx="102000" sy="102000" algn="ctr" rotWithShape="0">
                        <a:prstClr val="black">
                          <a:alpha val="40000"/>
                        </a:prstClr>
                      </a:outerShdw>
                    </a:effectLst>
                  </pic:spPr>
                </pic:pic>
              </a:graphicData>
            </a:graphic>
          </wp:inline>
        </w:drawing>
      </w:r>
    </w:p>
    <w:p w14:paraId="61628CC2" w14:textId="77777777" w:rsidR="005845F9" w:rsidRPr="005845F9" w:rsidRDefault="005845F9" w:rsidP="005845F9">
      <w:pPr>
        <w:ind w:firstLineChars="200" w:firstLine="480"/>
        <w:rPr>
          <w:rFonts w:ascii="宋体" w:hAnsi="宋体"/>
          <w:sz w:val="24"/>
        </w:rPr>
      </w:pPr>
      <w:r w:rsidRPr="005845F9">
        <w:rPr>
          <w:rFonts w:ascii="宋体" w:hAnsi="宋体" w:hint="eastAsia"/>
          <w:sz w:val="24"/>
        </w:rPr>
        <w:t>另外还有一个单独的导出区，左侧输入框内填写要导出数据的开始页面，右侧输入框填写要导出数据的结束页面，然后按下“导出”按钮，就会弹出文件处理窗口，在指定好导出路径和文件名以后点击确定就会在对应的位置生成希望导出的EXCEL文件。</w:t>
      </w:r>
    </w:p>
    <w:p w14:paraId="6E9B5603" w14:textId="66D7C06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154E20">
        <w:rPr>
          <w:sz w:val="30"/>
          <w:szCs w:val="30"/>
        </w:rPr>
        <w:t>-7</w:t>
      </w:r>
      <w:r w:rsidR="003C4ED9" w:rsidRPr="00A57393">
        <w:rPr>
          <w:rFonts w:hint="eastAsia"/>
          <w:sz w:val="30"/>
          <w:szCs w:val="30"/>
        </w:rPr>
        <w:t>企业查询</w:t>
      </w:r>
    </w:p>
    <w:p w14:paraId="137C109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基本描述：</w:t>
      </w:r>
    </w:p>
    <w:p w14:paraId="1995B19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按需要对已备案企业的详细信息进行查询，但不可以修改。</w:t>
      </w:r>
    </w:p>
    <w:p w14:paraId="1ECA0EC6"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相关功能：</w:t>
      </w:r>
    </w:p>
    <w:p w14:paraId="48A58883"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按照键入的内容匹配出包含对应信息的企业。</w:t>
      </w:r>
    </w:p>
    <w:p w14:paraId="1172E77A" w14:textId="77777777" w:rsidR="002B6C18" w:rsidRPr="002B6C18" w:rsidRDefault="002B6C18" w:rsidP="002B6C18">
      <w:pPr>
        <w:spacing w:line="360" w:lineRule="auto"/>
        <w:rPr>
          <w:rFonts w:ascii="宋体" w:hAnsi="宋体"/>
          <w:b/>
          <w:sz w:val="24"/>
          <w:szCs w:val="28"/>
        </w:rPr>
      </w:pPr>
      <w:r w:rsidRPr="002B6C18">
        <w:rPr>
          <w:rFonts w:ascii="宋体" w:hAnsi="宋体" w:hint="eastAsia"/>
          <w:b/>
          <w:sz w:val="24"/>
          <w:szCs w:val="28"/>
        </w:rPr>
        <w:t>具体方案：</w:t>
      </w:r>
    </w:p>
    <w:p w14:paraId="0026FDA7" w14:textId="77777777" w:rsidR="002B6C18" w:rsidRDefault="002B6C18" w:rsidP="002B6C18">
      <w:pPr>
        <w:ind w:firstLineChars="200" w:firstLine="420"/>
        <w:jc w:val="center"/>
      </w:pPr>
      <w:r w:rsidRPr="00903155">
        <w:rPr>
          <w:noProof/>
        </w:rPr>
        <w:drawing>
          <wp:inline distT="0" distB="0" distL="0" distR="0" wp14:anchorId="734EB9D0" wp14:editId="2E3B4DF6">
            <wp:extent cx="4739473" cy="3358601"/>
            <wp:effectExtent l="114300" t="114300" r="118745" b="108585"/>
            <wp:docPr id="46" name="图片 45" descr="图形用户界面&#10;&#10;中度可信度描述已自动生成">
              <a:extLst xmlns:a="http://schemas.openxmlformats.org/drawingml/2006/main">
                <a:ext uri="{FF2B5EF4-FFF2-40B4-BE49-F238E27FC236}">
                  <a16:creationId xmlns:a16="http://schemas.microsoft.com/office/drawing/2014/main" id="{659D4BED-9DFB-8C94-A184-FB2155E5F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5" descr="图形用户界面&#10;&#10;中度可信度描述已自动生成">
                      <a:extLst>
                        <a:ext uri="{FF2B5EF4-FFF2-40B4-BE49-F238E27FC236}">
                          <a16:creationId xmlns:a16="http://schemas.microsoft.com/office/drawing/2014/main" id="{659D4BED-9DFB-8C94-A184-FB2155E5F291}"/>
                        </a:ext>
                      </a:extLst>
                    </pic:cNvPr>
                    <pic:cNvPicPr>
                      <a:picLocks noChangeAspect="1"/>
                    </pic:cNvPicPr>
                  </pic:nvPicPr>
                  <pic:blipFill>
                    <a:blip r:embed="rId13"/>
                    <a:stretch>
                      <a:fillRect/>
                    </a:stretch>
                  </pic:blipFill>
                  <pic:spPr>
                    <a:xfrm>
                      <a:off x="0" y="0"/>
                      <a:ext cx="4747587" cy="3364351"/>
                    </a:xfrm>
                    <a:prstGeom prst="rect">
                      <a:avLst/>
                    </a:prstGeom>
                    <a:effectLst>
                      <a:outerShdw blurRad="63500" sx="102000" sy="102000" algn="ctr" rotWithShape="0">
                        <a:prstClr val="black">
                          <a:alpha val="40000"/>
                        </a:prstClr>
                      </a:outerShdw>
                    </a:effectLst>
                  </pic:spPr>
                </pic:pic>
              </a:graphicData>
            </a:graphic>
          </wp:inline>
        </w:drawing>
      </w:r>
    </w:p>
    <w:p w14:paraId="72DDAA56" w14:textId="77777777" w:rsidR="002B6C18" w:rsidRPr="002B6C18" w:rsidRDefault="002B6C18" w:rsidP="002B6C18">
      <w:pPr>
        <w:ind w:firstLineChars="200" w:firstLine="480"/>
        <w:rPr>
          <w:rFonts w:ascii="宋体" w:hAnsi="宋体"/>
          <w:sz w:val="24"/>
        </w:rPr>
      </w:pPr>
      <w:r w:rsidRPr="002B6C18">
        <w:rPr>
          <w:rFonts w:ascii="宋体" w:hAnsi="宋体" w:hint="eastAsia"/>
          <w:sz w:val="24"/>
        </w:rPr>
        <w:t>同样是在“企业备案查询”界面，有一个单独的查询区，包含一个多选的下拉框，内容为表格的每一列，被选定的列代表着要查询的范围。还包括一个输入框，在这里输入想要查询的文本内容然后点击“查询”按钮，就可以在表格中只显示出包含对应内容的行。比如在下拉框中选中“联系人”，在输入框键入“张三”，按下查询后就会显示出所有联系人为张三的企业及其相关信息。</w:t>
      </w:r>
    </w:p>
    <w:p w14:paraId="3CDC87B3" w14:textId="77777777" w:rsidR="002B6C18" w:rsidRDefault="002B6C18" w:rsidP="002B6C18">
      <w:pPr>
        <w:ind w:firstLineChars="200" w:firstLine="420"/>
        <w:jc w:val="center"/>
      </w:pPr>
      <w:r w:rsidRPr="0079639B">
        <w:rPr>
          <w:noProof/>
        </w:rPr>
        <w:lastRenderedPageBreak/>
        <w:drawing>
          <wp:inline distT="0" distB="0" distL="0" distR="0" wp14:anchorId="342A9156" wp14:editId="60166835">
            <wp:extent cx="3273836" cy="377985"/>
            <wp:effectExtent l="114300" t="76200" r="98425" b="79375"/>
            <wp:docPr id="44" name="图片 43">
              <a:extLst xmlns:a="http://schemas.openxmlformats.org/drawingml/2006/main">
                <a:ext uri="{FF2B5EF4-FFF2-40B4-BE49-F238E27FC236}">
                  <a16:creationId xmlns:a16="http://schemas.microsoft.com/office/drawing/2014/main" id="{C489BB65-C2E4-8816-7B2E-DB3C0AC982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a:extLst>
                        <a:ext uri="{FF2B5EF4-FFF2-40B4-BE49-F238E27FC236}">
                          <a16:creationId xmlns:a16="http://schemas.microsoft.com/office/drawing/2014/main" id="{C489BB65-C2E4-8816-7B2E-DB3C0AC98277}"/>
                        </a:ext>
                      </a:extLst>
                    </pic:cNvPr>
                    <pic:cNvPicPr>
                      <a:picLocks noChangeAspect="1"/>
                    </pic:cNvPicPr>
                  </pic:nvPicPr>
                  <pic:blipFill>
                    <a:blip r:embed="rId17"/>
                    <a:stretch>
                      <a:fillRect/>
                    </a:stretch>
                  </pic:blipFill>
                  <pic:spPr>
                    <a:xfrm>
                      <a:off x="0" y="0"/>
                      <a:ext cx="3273836" cy="377985"/>
                    </a:xfrm>
                    <a:prstGeom prst="rect">
                      <a:avLst/>
                    </a:prstGeom>
                    <a:effectLst>
                      <a:outerShdw blurRad="63500" sx="102000" sy="102000" algn="ctr" rotWithShape="0">
                        <a:prstClr val="black">
                          <a:alpha val="40000"/>
                        </a:prstClr>
                      </a:outerShdw>
                    </a:effectLst>
                  </pic:spPr>
                </pic:pic>
              </a:graphicData>
            </a:graphic>
          </wp:inline>
        </w:drawing>
      </w:r>
    </w:p>
    <w:p w14:paraId="4DCF1588" w14:textId="77777777" w:rsidR="003C4ED9" w:rsidRDefault="003C4ED9" w:rsidP="003C4ED9">
      <w:pPr>
        <w:spacing w:line="360" w:lineRule="auto"/>
        <w:rPr>
          <w:rFonts w:ascii="宋体" w:hAnsi="宋体"/>
          <w:sz w:val="24"/>
        </w:rPr>
      </w:pPr>
    </w:p>
    <w:p w14:paraId="1C79EE3B" w14:textId="6EC26559" w:rsidR="003C4ED9" w:rsidRPr="00A57393" w:rsidRDefault="00A57393" w:rsidP="00A57393">
      <w:pPr>
        <w:pStyle w:val="4"/>
        <w:ind w:left="223" w:firstLine="420"/>
        <w:rPr>
          <w:sz w:val="30"/>
          <w:szCs w:val="30"/>
        </w:rPr>
      </w:pPr>
      <w:bookmarkStart w:id="100" w:name="_Toc329781197"/>
      <w:bookmarkStart w:id="101" w:name="_Toc2290"/>
      <w:bookmarkStart w:id="102" w:name="_Toc333568687"/>
      <w:bookmarkStart w:id="103" w:name="_Toc250989534"/>
      <w:bookmarkStart w:id="104" w:name="_Toc6780"/>
      <w:bookmarkStart w:id="105" w:name="_Toc329762105"/>
      <w:bookmarkStart w:id="106" w:name="_Toc329877166"/>
      <w:r>
        <w:rPr>
          <w:rFonts w:hint="eastAsia"/>
          <w:sz w:val="30"/>
          <w:szCs w:val="30"/>
        </w:rPr>
        <w:t>4</w:t>
      </w:r>
      <w:r>
        <w:rPr>
          <w:sz w:val="30"/>
          <w:szCs w:val="30"/>
        </w:rPr>
        <w:t>.4.2</w:t>
      </w:r>
      <w:r w:rsidR="00154E20">
        <w:rPr>
          <w:sz w:val="30"/>
          <w:szCs w:val="30"/>
        </w:rPr>
        <w:t>-8</w:t>
      </w:r>
      <w:r w:rsidR="003C4ED9" w:rsidRPr="00A57393">
        <w:rPr>
          <w:rFonts w:hint="eastAsia"/>
          <w:sz w:val="30"/>
          <w:szCs w:val="30"/>
        </w:rPr>
        <w:t>报表管理</w:t>
      </w:r>
      <w:bookmarkEnd w:id="100"/>
      <w:bookmarkEnd w:id="101"/>
      <w:bookmarkEnd w:id="102"/>
      <w:bookmarkEnd w:id="103"/>
      <w:bookmarkEnd w:id="104"/>
      <w:bookmarkEnd w:id="105"/>
      <w:bookmarkEnd w:id="106"/>
    </w:p>
    <w:p w14:paraId="523CCA8E" w14:textId="77777777" w:rsidR="00C21E05" w:rsidRDefault="00C21E05" w:rsidP="00C21E05">
      <w:pPr>
        <w:spacing w:line="360" w:lineRule="auto"/>
        <w:rPr>
          <w:rFonts w:ascii="宋体"/>
          <w:b/>
          <w:sz w:val="24"/>
        </w:rPr>
      </w:pPr>
      <w:bookmarkStart w:id="107" w:name="_Toc11571"/>
      <w:bookmarkStart w:id="108" w:name="_Toc329781199"/>
      <w:bookmarkStart w:id="109" w:name="_Toc333568689"/>
      <w:bookmarkStart w:id="110" w:name="_Toc329762107"/>
      <w:bookmarkStart w:id="111" w:name="_Toc28612"/>
      <w:bookmarkStart w:id="112" w:name="_Toc329877168"/>
      <w:r>
        <w:rPr>
          <w:rFonts w:ascii="宋体" w:hAnsi="宋体" w:hint="eastAsia"/>
          <w:b/>
          <w:sz w:val="24"/>
        </w:rPr>
        <w:t>基本描述：</w:t>
      </w:r>
    </w:p>
    <w:p w14:paraId="013396C3" w14:textId="77777777" w:rsidR="00C21E05" w:rsidRDefault="00C21E05" w:rsidP="00C21E05">
      <w:pPr>
        <w:spacing w:line="360" w:lineRule="auto"/>
        <w:rPr>
          <w:rFonts w:ascii="宋体"/>
          <w:sz w:val="24"/>
        </w:rPr>
      </w:pPr>
      <w:r>
        <w:rPr>
          <w:rFonts w:ascii="宋体" w:hAnsi="宋体"/>
          <w:sz w:val="24"/>
        </w:rPr>
        <w:t xml:space="preserve">    </w:t>
      </w:r>
      <w:r>
        <w:rPr>
          <w:rFonts w:ascii="宋体" w:hAnsi="宋体" w:hint="eastAsia"/>
          <w:sz w:val="24"/>
        </w:rPr>
        <w:t>审核企业上报的数据并汇总上报到部级单位</w:t>
      </w:r>
    </w:p>
    <w:p w14:paraId="332B73E8" w14:textId="77777777" w:rsidR="00C21E05" w:rsidRDefault="00C21E05" w:rsidP="00C21E05">
      <w:pPr>
        <w:spacing w:line="360" w:lineRule="auto"/>
        <w:rPr>
          <w:rFonts w:ascii="宋体"/>
          <w:b/>
          <w:sz w:val="24"/>
        </w:rPr>
      </w:pPr>
      <w:r>
        <w:rPr>
          <w:rFonts w:ascii="宋体" w:hAnsi="宋体" w:hint="eastAsia"/>
          <w:b/>
          <w:sz w:val="24"/>
        </w:rPr>
        <w:t>相关功能：</w:t>
      </w:r>
    </w:p>
    <w:p w14:paraId="250A668C" w14:textId="77777777" w:rsidR="00C21E05" w:rsidRDefault="00C21E05" w:rsidP="00C21E05">
      <w:pPr>
        <w:numPr>
          <w:ilvl w:val="0"/>
          <w:numId w:val="7"/>
        </w:numPr>
        <w:spacing w:line="360" w:lineRule="auto"/>
        <w:rPr>
          <w:rFonts w:ascii="宋体"/>
          <w:sz w:val="24"/>
        </w:rPr>
      </w:pPr>
      <w:r>
        <w:rPr>
          <w:rFonts w:ascii="宋体" w:hAnsi="宋体" w:hint="eastAsia"/>
          <w:sz w:val="24"/>
        </w:rPr>
        <w:t>查看：查看企业上报的数据和报表。</w:t>
      </w:r>
    </w:p>
    <w:p w14:paraId="1B0CD0FB"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企业上报的所有有关就业相关的数据，全部都存在汇总表中，在系统中，可以点击查看企业‘数据审批按钮’，选择所要查看的数据类型，查看一个企业本次提交的某项数据类型。也可点击查看全部，查看企业本次所提交的全部数据和报表。另外，也可以点击查看历史数据，选定一个时间，系统将会调用历史数据库，返回从选定时间到现在的某一项数据的历史数据。</w:t>
      </w:r>
    </w:p>
    <w:p w14:paraId="55B9ED49" w14:textId="77777777" w:rsidR="00C21E05" w:rsidRDefault="00C21E05" w:rsidP="00C21E05">
      <w:pPr>
        <w:spacing w:line="360" w:lineRule="auto"/>
        <w:ind w:firstLineChars="200" w:firstLine="480"/>
        <w:rPr>
          <w:rFonts w:ascii="宋体" w:hAnsi="宋体"/>
          <w:sz w:val="24"/>
        </w:rPr>
      </w:pPr>
      <w:r>
        <w:rPr>
          <w:rFonts w:ascii="宋体" w:hAnsi="宋体" w:hint="eastAsia"/>
          <w:sz w:val="24"/>
        </w:rPr>
        <w:t>系统还可以对报表进行审核，对于企业上报的数据和报表，系统会导入数据，并进行数据类型审核和检查，对于导入的数据，如果是整形，则会检查是否是浮点数，对于正数，检查是否为大于0。系统会根据数据的设定对数据进行审核。</w:t>
      </w:r>
    </w:p>
    <w:p w14:paraId="58D0DF46" w14:textId="77777777" w:rsidR="00C21E05" w:rsidRDefault="00C21E05" w:rsidP="00C21E05">
      <w:pPr>
        <w:spacing w:line="360" w:lineRule="auto"/>
        <w:ind w:firstLineChars="200" w:firstLine="480"/>
        <w:rPr>
          <w:rFonts w:ascii="宋体" w:hAnsi="宋体"/>
          <w:sz w:val="24"/>
        </w:rPr>
      </w:pPr>
    </w:p>
    <w:p w14:paraId="6012692E" w14:textId="77777777" w:rsidR="00C21E05" w:rsidRDefault="00C21E05" w:rsidP="00C21E05">
      <w:pPr>
        <w:spacing w:line="360" w:lineRule="auto"/>
        <w:jc w:val="center"/>
      </w:pPr>
      <w:r>
        <w:rPr>
          <w:noProof/>
        </w:rPr>
        <w:lastRenderedPageBreak/>
        <w:drawing>
          <wp:inline distT="0" distB="0" distL="114300" distR="114300" wp14:anchorId="48670EDC" wp14:editId="34B1F52D">
            <wp:extent cx="4572000" cy="3429000"/>
            <wp:effectExtent l="0" t="0" r="0" b="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a:picLocks noChangeAspect="1"/>
                    </pic:cNvPicPr>
                  </pic:nvPicPr>
                  <pic:blipFill>
                    <a:blip r:embed="rId18"/>
                    <a:stretch>
                      <a:fillRect/>
                    </a:stretch>
                  </pic:blipFill>
                  <pic:spPr>
                    <a:xfrm>
                      <a:off x="0" y="0"/>
                      <a:ext cx="4572000" cy="3429000"/>
                    </a:xfrm>
                    <a:prstGeom prst="rect">
                      <a:avLst/>
                    </a:prstGeom>
                    <a:noFill/>
                    <a:ln>
                      <a:noFill/>
                    </a:ln>
                  </pic:spPr>
                </pic:pic>
              </a:graphicData>
            </a:graphic>
          </wp:inline>
        </w:drawing>
      </w:r>
    </w:p>
    <w:p w14:paraId="3D59E101" w14:textId="77777777" w:rsidR="00C21E05" w:rsidRDefault="00C21E05" w:rsidP="00C21E05">
      <w:pPr>
        <w:spacing w:line="360" w:lineRule="auto"/>
      </w:pPr>
    </w:p>
    <w:p w14:paraId="3C19AE4B" w14:textId="77777777" w:rsidR="00C21E05" w:rsidRDefault="00C21E05" w:rsidP="00C21E05">
      <w:pPr>
        <w:numPr>
          <w:ilvl w:val="0"/>
          <w:numId w:val="7"/>
        </w:numPr>
        <w:spacing w:line="360" w:lineRule="auto"/>
        <w:rPr>
          <w:rFonts w:ascii="宋体"/>
          <w:sz w:val="24"/>
        </w:rPr>
      </w:pPr>
      <w:r>
        <w:rPr>
          <w:rFonts w:ascii="宋体" w:hAnsi="宋体" w:hint="eastAsia"/>
          <w:sz w:val="24"/>
        </w:rPr>
        <w:t>退回修改：将企业上报的数据和报表退回修改。退回修改时可以添加备注，标识退回理由。</w:t>
      </w:r>
    </w:p>
    <w:p w14:paraId="40403F4C" w14:textId="77777777" w:rsidR="00C21E05" w:rsidRDefault="00C21E05" w:rsidP="00C21E05">
      <w:pPr>
        <w:spacing w:line="360" w:lineRule="auto"/>
        <w:ind w:firstLineChars="200" w:firstLine="480"/>
        <w:rPr>
          <w:rFonts w:ascii="宋体"/>
          <w:sz w:val="24"/>
        </w:rPr>
      </w:pPr>
      <w:r>
        <w:rPr>
          <w:rFonts w:ascii="宋体" w:hint="eastAsia"/>
          <w:sz w:val="24"/>
        </w:rPr>
        <w:t>对于本次企业上报的数据和报表，可以点击退回修改按钮，将数据和报表退回给企业，并且在退回时，会弹出备注框，可以添加备注，提供退回的理由。</w:t>
      </w:r>
    </w:p>
    <w:p w14:paraId="7BC92E75" w14:textId="77777777" w:rsidR="00C21E05" w:rsidRDefault="00C21E05" w:rsidP="00C21E05">
      <w:pPr>
        <w:spacing w:line="360" w:lineRule="auto"/>
        <w:ind w:firstLineChars="200" w:firstLine="480"/>
        <w:rPr>
          <w:rFonts w:ascii="宋体"/>
          <w:sz w:val="24"/>
        </w:rPr>
      </w:pPr>
      <w:r>
        <w:rPr>
          <w:rFonts w:ascii="宋体" w:hint="eastAsia"/>
          <w:sz w:val="24"/>
        </w:rPr>
        <w:t>另外，在数据审核出现问题之后，会提示数据出现问题，是否退回给企业。在确定退回后，会给企业发送通知，通知包含所退回的数据报表的日期批次和备注内容，并且会提醒企业在一段时间之内再次上交报表。</w:t>
      </w:r>
    </w:p>
    <w:p w14:paraId="70083543" w14:textId="77777777" w:rsidR="00C21E05" w:rsidRDefault="00C21E05" w:rsidP="00C21E05">
      <w:pPr>
        <w:spacing w:line="360" w:lineRule="auto"/>
        <w:jc w:val="left"/>
        <w:rPr>
          <w:rFonts w:ascii="宋体"/>
          <w:sz w:val="24"/>
        </w:rPr>
      </w:pPr>
      <w:r>
        <w:rPr>
          <w:noProof/>
        </w:rPr>
        <w:drawing>
          <wp:inline distT="0" distB="0" distL="114300" distR="114300" wp14:anchorId="2A177E5D" wp14:editId="62578668">
            <wp:extent cx="2557780" cy="1918970"/>
            <wp:effectExtent l="0" t="0" r="2540" b="1270"/>
            <wp:docPr id="2" name="图片 2"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图表&#10;&#10;描述已自动生成"/>
                    <pic:cNvPicPr>
                      <a:picLocks noChangeAspect="1"/>
                    </pic:cNvPicPr>
                  </pic:nvPicPr>
                  <pic:blipFill>
                    <a:blip r:embed="rId19"/>
                    <a:stretch>
                      <a:fillRect/>
                    </a:stretch>
                  </pic:blipFill>
                  <pic:spPr>
                    <a:xfrm>
                      <a:off x="0" y="0"/>
                      <a:ext cx="2557780" cy="1918970"/>
                    </a:xfrm>
                    <a:prstGeom prst="rect">
                      <a:avLst/>
                    </a:prstGeom>
                    <a:noFill/>
                    <a:ln>
                      <a:noFill/>
                    </a:ln>
                  </pic:spPr>
                </pic:pic>
              </a:graphicData>
            </a:graphic>
          </wp:inline>
        </w:drawing>
      </w:r>
      <w:r>
        <w:rPr>
          <w:noProof/>
        </w:rPr>
        <w:drawing>
          <wp:inline distT="0" distB="0" distL="114300" distR="114300" wp14:anchorId="52CC2EB4" wp14:editId="7E2890F2">
            <wp:extent cx="2674620" cy="1910080"/>
            <wp:effectExtent l="0" t="0" r="7620" b="10160"/>
            <wp:docPr id="3" name="图片 3"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图表&#10;&#10;描述已自动生成"/>
                    <pic:cNvPicPr>
                      <a:picLocks noChangeAspect="1"/>
                    </pic:cNvPicPr>
                  </pic:nvPicPr>
                  <pic:blipFill>
                    <a:blip r:embed="rId20"/>
                    <a:stretch>
                      <a:fillRect/>
                    </a:stretch>
                  </pic:blipFill>
                  <pic:spPr>
                    <a:xfrm>
                      <a:off x="0" y="0"/>
                      <a:ext cx="2674620" cy="1910080"/>
                    </a:xfrm>
                    <a:prstGeom prst="rect">
                      <a:avLst/>
                    </a:prstGeom>
                    <a:noFill/>
                    <a:ln>
                      <a:noFill/>
                    </a:ln>
                  </pic:spPr>
                </pic:pic>
              </a:graphicData>
            </a:graphic>
          </wp:inline>
        </w:drawing>
      </w:r>
    </w:p>
    <w:p w14:paraId="05F047CD" w14:textId="77777777" w:rsidR="00C21E05" w:rsidRDefault="00C21E05" w:rsidP="00C21E05">
      <w:pPr>
        <w:numPr>
          <w:ilvl w:val="0"/>
          <w:numId w:val="7"/>
        </w:numPr>
        <w:spacing w:line="360" w:lineRule="auto"/>
        <w:rPr>
          <w:rFonts w:ascii="宋体"/>
          <w:sz w:val="24"/>
        </w:rPr>
      </w:pPr>
      <w:r>
        <w:rPr>
          <w:rFonts w:ascii="宋体" w:hAnsi="宋体" w:hint="eastAsia"/>
          <w:sz w:val="24"/>
        </w:rPr>
        <w:t>审核通过；将企业上报的数据和报表审核通过。</w:t>
      </w:r>
    </w:p>
    <w:p w14:paraId="6DFF2BB5" w14:textId="77777777" w:rsidR="00C21E05" w:rsidRDefault="00C21E05" w:rsidP="00C21E05">
      <w:pPr>
        <w:spacing w:line="360" w:lineRule="auto"/>
        <w:ind w:firstLineChars="200" w:firstLine="480"/>
        <w:rPr>
          <w:rFonts w:ascii="宋体"/>
          <w:sz w:val="24"/>
        </w:rPr>
      </w:pPr>
      <w:r>
        <w:rPr>
          <w:rFonts w:ascii="宋体" w:hint="eastAsia"/>
          <w:sz w:val="24"/>
        </w:rPr>
        <w:t>在通过某个企业上报的数据和报表之前，必须先进行数据审核，在点击数据</w:t>
      </w:r>
    </w:p>
    <w:p w14:paraId="713CAD58" w14:textId="77777777" w:rsidR="00C21E05" w:rsidRDefault="00C21E05" w:rsidP="00C21E05">
      <w:pPr>
        <w:spacing w:line="360" w:lineRule="auto"/>
        <w:rPr>
          <w:rFonts w:ascii="宋体"/>
          <w:sz w:val="24"/>
        </w:rPr>
      </w:pPr>
      <w:r>
        <w:rPr>
          <w:rFonts w:ascii="宋体" w:hint="eastAsia"/>
          <w:sz w:val="24"/>
        </w:rPr>
        <w:t>审核按钮之后，如果通过了数据审核，则会对这份数据进行记录，表示通过</w:t>
      </w:r>
    </w:p>
    <w:p w14:paraId="3FD30D11" w14:textId="77777777" w:rsidR="00C21E05" w:rsidRDefault="00C21E05" w:rsidP="00C21E05">
      <w:pPr>
        <w:spacing w:line="360" w:lineRule="auto"/>
        <w:rPr>
          <w:rFonts w:ascii="宋体"/>
          <w:sz w:val="24"/>
        </w:rPr>
      </w:pPr>
      <w:r>
        <w:rPr>
          <w:rFonts w:ascii="宋体" w:hint="eastAsia"/>
          <w:sz w:val="24"/>
        </w:rPr>
        <w:lastRenderedPageBreak/>
        <w:t>了数据审核。</w:t>
      </w:r>
    </w:p>
    <w:p w14:paraId="1EA92802" w14:textId="77777777" w:rsidR="00C21E05" w:rsidRDefault="00C21E05" w:rsidP="00C21E05">
      <w:pPr>
        <w:spacing w:line="360" w:lineRule="auto"/>
        <w:jc w:val="center"/>
        <w:rPr>
          <w:rFonts w:ascii="宋体"/>
          <w:sz w:val="24"/>
        </w:rPr>
      </w:pPr>
      <w:r>
        <w:rPr>
          <w:noProof/>
        </w:rPr>
        <w:drawing>
          <wp:inline distT="0" distB="0" distL="114300" distR="114300" wp14:anchorId="754D80C8" wp14:editId="39527603">
            <wp:extent cx="4572000" cy="3429000"/>
            <wp:effectExtent l="0" t="0" r="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a:picLocks noChangeAspect="1"/>
                    </pic:cNvPicPr>
                  </pic:nvPicPr>
                  <pic:blipFill>
                    <a:blip r:embed="rId21"/>
                    <a:stretch>
                      <a:fillRect/>
                    </a:stretch>
                  </pic:blipFill>
                  <pic:spPr>
                    <a:xfrm>
                      <a:off x="0" y="0"/>
                      <a:ext cx="4572000" cy="3429000"/>
                    </a:xfrm>
                    <a:prstGeom prst="rect">
                      <a:avLst/>
                    </a:prstGeom>
                    <a:noFill/>
                    <a:ln>
                      <a:noFill/>
                    </a:ln>
                  </pic:spPr>
                </pic:pic>
              </a:graphicData>
            </a:graphic>
          </wp:inline>
        </w:drawing>
      </w:r>
    </w:p>
    <w:p w14:paraId="5A709E9B" w14:textId="77777777" w:rsidR="00C21E05" w:rsidRDefault="00C21E05" w:rsidP="00C21E05">
      <w:pPr>
        <w:spacing w:line="360" w:lineRule="auto"/>
        <w:ind w:firstLineChars="200" w:firstLine="480"/>
        <w:jc w:val="center"/>
        <w:rPr>
          <w:rFonts w:ascii="宋体"/>
          <w:sz w:val="24"/>
        </w:rPr>
      </w:pPr>
    </w:p>
    <w:p w14:paraId="2D817DE5" w14:textId="77777777" w:rsidR="00C21E05" w:rsidRDefault="00C21E05" w:rsidP="00C21E05">
      <w:pPr>
        <w:spacing w:line="360" w:lineRule="auto"/>
        <w:ind w:firstLineChars="200" w:firstLine="480"/>
        <w:rPr>
          <w:rFonts w:ascii="宋体"/>
          <w:sz w:val="24"/>
        </w:rPr>
      </w:pPr>
      <w:r>
        <w:rPr>
          <w:rFonts w:ascii="宋体" w:hint="eastAsia"/>
          <w:sz w:val="24"/>
        </w:rPr>
        <w:t>另外如果未通过数据审核，则证明这份数据存在问题，此时无法进行总审核，必须联系企业校正数据，直到可以通过数据审核之后，才可以进行总审核。总结来说。对每一份数据，系统都会检查数据是否规范，有管理员审核数据是否合</w:t>
      </w:r>
    </w:p>
    <w:p w14:paraId="5BC78F02" w14:textId="77777777" w:rsidR="00C21E05" w:rsidRDefault="00C21E05" w:rsidP="00C21E05">
      <w:pPr>
        <w:spacing w:line="360" w:lineRule="auto"/>
        <w:rPr>
          <w:rFonts w:ascii="宋体"/>
          <w:sz w:val="24"/>
        </w:rPr>
      </w:pPr>
      <w:r>
        <w:rPr>
          <w:rFonts w:ascii="宋体" w:hint="eastAsia"/>
          <w:sz w:val="24"/>
        </w:rPr>
        <w:t>理，设置双保险。</w:t>
      </w:r>
    </w:p>
    <w:p w14:paraId="11C6313F" w14:textId="77777777" w:rsidR="00C21E05" w:rsidRDefault="00C21E05" w:rsidP="00C21E05">
      <w:pPr>
        <w:spacing w:line="360" w:lineRule="auto"/>
        <w:jc w:val="center"/>
      </w:pPr>
      <w:r>
        <w:rPr>
          <w:noProof/>
        </w:rPr>
        <w:drawing>
          <wp:inline distT="0" distB="0" distL="114300" distR="114300" wp14:anchorId="2B862696" wp14:editId="548305A2">
            <wp:extent cx="4572000" cy="3429000"/>
            <wp:effectExtent l="0" t="0" r="0" b="0"/>
            <wp:docPr id="5"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描述已自动生成"/>
                    <pic:cNvPicPr>
                      <a:picLocks noChangeAspect="1"/>
                    </pic:cNvPicPr>
                  </pic:nvPicPr>
                  <pic:blipFill>
                    <a:blip r:embed="rId22"/>
                    <a:stretch>
                      <a:fillRect/>
                    </a:stretch>
                  </pic:blipFill>
                  <pic:spPr>
                    <a:xfrm>
                      <a:off x="0" y="0"/>
                      <a:ext cx="4572000" cy="3429000"/>
                    </a:xfrm>
                    <a:prstGeom prst="rect">
                      <a:avLst/>
                    </a:prstGeom>
                    <a:noFill/>
                    <a:ln>
                      <a:noFill/>
                    </a:ln>
                  </pic:spPr>
                </pic:pic>
              </a:graphicData>
            </a:graphic>
          </wp:inline>
        </w:drawing>
      </w:r>
    </w:p>
    <w:p w14:paraId="7B5BF87A" w14:textId="77777777" w:rsidR="00C21E05" w:rsidRDefault="00C21E05" w:rsidP="00C21E05">
      <w:pPr>
        <w:spacing w:line="360" w:lineRule="auto"/>
        <w:ind w:firstLineChars="200" w:firstLine="480"/>
        <w:rPr>
          <w:rFonts w:ascii="宋体"/>
          <w:sz w:val="24"/>
        </w:rPr>
      </w:pPr>
      <w:r>
        <w:rPr>
          <w:rFonts w:ascii="宋体" w:hint="eastAsia"/>
          <w:sz w:val="24"/>
        </w:rPr>
        <w:lastRenderedPageBreak/>
        <w:t>在通过数据审核之后，由管理者决定是否通过总审核，如果总审核通过，则会自动将这份数据保存入数据库中，方便进行增删改查，并标记这份数据是可上传数据。之后就可以自由上传这份数据，如果之后发现了问题，可以点击取消审核按钮，则总审核标记会显示未通过审核，相当于再一次锁定了这份数据，此时无法点击上交。如果在锁定数据之后进行了修改，则在数据库中也会对数据进行修改，保持数据一致性。</w:t>
      </w:r>
    </w:p>
    <w:p w14:paraId="1258622D" w14:textId="77777777" w:rsidR="00C21E05" w:rsidRDefault="00C21E05" w:rsidP="00C21E05">
      <w:pPr>
        <w:spacing w:line="360" w:lineRule="auto"/>
        <w:ind w:firstLineChars="200" w:firstLine="420"/>
        <w:rPr>
          <w:rFonts w:ascii="宋体"/>
          <w:sz w:val="24"/>
        </w:rPr>
      </w:pPr>
      <w:r>
        <w:rPr>
          <w:noProof/>
        </w:rPr>
        <w:drawing>
          <wp:inline distT="0" distB="0" distL="114300" distR="114300" wp14:anchorId="417BFA15" wp14:editId="4C35D67D">
            <wp:extent cx="4572000" cy="3429000"/>
            <wp:effectExtent l="0" t="0" r="0" b="0"/>
            <wp:docPr id="6"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10;&#10;描述已自动生成"/>
                    <pic:cNvPicPr>
                      <a:picLocks noChangeAspect="1"/>
                    </pic:cNvPicPr>
                  </pic:nvPicPr>
                  <pic:blipFill>
                    <a:blip r:embed="rId23"/>
                    <a:stretch>
                      <a:fillRect/>
                    </a:stretch>
                  </pic:blipFill>
                  <pic:spPr>
                    <a:xfrm>
                      <a:off x="0" y="0"/>
                      <a:ext cx="4572000" cy="3429000"/>
                    </a:xfrm>
                    <a:prstGeom prst="rect">
                      <a:avLst/>
                    </a:prstGeom>
                    <a:noFill/>
                    <a:ln>
                      <a:noFill/>
                    </a:ln>
                  </pic:spPr>
                </pic:pic>
              </a:graphicData>
            </a:graphic>
          </wp:inline>
        </w:drawing>
      </w:r>
    </w:p>
    <w:p w14:paraId="63BB0394" w14:textId="77777777" w:rsidR="00C21E05" w:rsidRDefault="00C21E05" w:rsidP="00C21E05">
      <w:pPr>
        <w:spacing w:line="360" w:lineRule="auto"/>
      </w:pPr>
    </w:p>
    <w:p w14:paraId="18853D8E" w14:textId="77777777" w:rsidR="00C21E05" w:rsidRDefault="00C21E05" w:rsidP="00C21E05">
      <w:pPr>
        <w:numPr>
          <w:ilvl w:val="0"/>
          <w:numId w:val="7"/>
        </w:numPr>
        <w:spacing w:line="360" w:lineRule="auto"/>
        <w:rPr>
          <w:rFonts w:ascii="宋体" w:hAnsi="宋体"/>
          <w:sz w:val="24"/>
        </w:rPr>
      </w:pPr>
      <w:r>
        <w:rPr>
          <w:rFonts w:ascii="宋体" w:hAnsi="宋体" w:hint="eastAsia"/>
          <w:sz w:val="24"/>
        </w:rPr>
        <w:t>上报：将企业上报的数据上报到部级单位。</w:t>
      </w:r>
    </w:p>
    <w:p w14:paraId="4A971C92" w14:textId="77777777" w:rsidR="00C21E05" w:rsidRDefault="00C21E05" w:rsidP="00C21E05">
      <w:pPr>
        <w:spacing w:line="360" w:lineRule="auto"/>
        <w:ind w:left="480"/>
        <w:rPr>
          <w:rFonts w:ascii="宋体" w:hAnsi="宋体"/>
          <w:sz w:val="24"/>
        </w:rPr>
      </w:pPr>
      <w:r>
        <w:rPr>
          <w:rFonts w:ascii="宋体" w:hAnsi="宋体" w:hint="eastAsia"/>
          <w:sz w:val="24"/>
        </w:rPr>
        <w:t>点击上报按钮，弹出提交框，提交框内拖拽要上报的数据和报表，在拖拽完</w:t>
      </w:r>
    </w:p>
    <w:p w14:paraId="222FD86B" w14:textId="77777777" w:rsidR="00C21E05" w:rsidRDefault="00C21E05" w:rsidP="00C21E05">
      <w:pPr>
        <w:spacing w:line="360" w:lineRule="auto"/>
        <w:rPr>
          <w:rFonts w:ascii="宋体" w:hAnsi="宋体"/>
          <w:sz w:val="24"/>
        </w:rPr>
      </w:pPr>
      <w:r>
        <w:rPr>
          <w:rFonts w:ascii="宋体" w:hAnsi="宋体" w:hint="eastAsia"/>
          <w:sz w:val="24"/>
        </w:rPr>
        <w:t>毕后，系统检查数据和报表的总审核是否通过，如果通过了总审核，则可以上传该数据，反之则会提醒当前数据中的xxx未通过总审核，情联系管理员进行审核。在审核之后可以再次上交该数据。当数据上传完毕后，上交过的数据的名称，类型，数据对应的日期，上交日期，都会记录如数据库，方便下次查询。</w:t>
      </w:r>
    </w:p>
    <w:p w14:paraId="208E505F" w14:textId="77777777" w:rsidR="00C21E05" w:rsidRDefault="00C21E05" w:rsidP="00C21E05">
      <w:pPr>
        <w:ind w:firstLine="420"/>
        <w:rPr>
          <w:rFonts w:ascii="宋体" w:hAnsi="宋体"/>
          <w:sz w:val="24"/>
        </w:rPr>
      </w:pPr>
    </w:p>
    <w:p w14:paraId="0EAE1BA4" w14:textId="77777777" w:rsidR="00C21E05" w:rsidRDefault="00C21E05" w:rsidP="00C21E05">
      <w:pPr>
        <w:ind w:firstLine="420"/>
        <w:jc w:val="center"/>
        <w:rPr>
          <w:rFonts w:ascii="宋体" w:hAnsi="宋体"/>
          <w:sz w:val="24"/>
        </w:rPr>
      </w:pPr>
      <w:r>
        <w:rPr>
          <w:noProof/>
        </w:rPr>
        <w:lastRenderedPageBreak/>
        <w:drawing>
          <wp:inline distT="0" distB="0" distL="114300" distR="114300" wp14:anchorId="4872519A" wp14:editId="64B152C4">
            <wp:extent cx="3484880" cy="2613660"/>
            <wp:effectExtent l="0" t="0" r="5080" b="7620"/>
            <wp:docPr id="326911924" name="图片 32691192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1924" name="图片 326911924" descr="图形用户界面&#10;&#10;描述已自动生成"/>
                    <pic:cNvPicPr>
                      <a:picLocks noChangeAspect="1"/>
                    </pic:cNvPicPr>
                  </pic:nvPicPr>
                  <pic:blipFill>
                    <a:blip r:embed="rId24"/>
                    <a:stretch>
                      <a:fillRect/>
                    </a:stretch>
                  </pic:blipFill>
                  <pic:spPr>
                    <a:xfrm>
                      <a:off x="0" y="0"/>
                      <a:ext cx="3484880" cy="2613660"/>
                    </a:xfrm>
                    <a:prstGeom prst="rect">
                      <a:avLst/>
                    </a:prstGeom>
                    <a:noFill/>
                    <a:ln>
                      <a:noFill/>
                    </a:ln>
                  </pic:spPr>
                </pic:pic>
              </a:graphicData>
            </a:graphic>
          </wp:inline>
        </w:drawing>
      </w:r>
    </w:p>
    <w:p w14:paraId="3281DF87" w14:textId="1FA8DB97"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-9</w:t>
      </w:r>
      <w:r w:rsidR="003C4ED9" w:rsidRPr="00A57393">
        <w:rPr>
          <w:rFonts w:hint="eastAsia"/>
          <w:sz w:val="30"/>
          <w:szCs w:val="30"/>
        </w:rPr>
        <w:t>数据修改</w:t>
      </w:r>
      <w:bookmarkEnd w:id="107"/>
      <w:bookmarkEnd w:id="108"/>
      <w:bookmarkEnd w:id="109"/>
      <w:bookmarkEnd w:id="110"/>
      <w:bookmarkEnd w:id="111"/>
      <w:bookmarkEnd w:id="112"/>
    </w:p>
    <w:p w14:paraId="1FE7A0F6" w14:textId="77777777" w:rsidR="00F3193A" w:rsidRDefault="00F3193A" w:rsidP="00F3193A">
      <w:pPr>
        <w:spacing w:line="360" w:lineRule="auto"/>
        <w:rPr>
          <w:rFonts w:ascii="宋体"/>
          <w:b/>
          <w:sz w:val="24"/>
        </w:rPr>
      </w:pPr>
      <w:r>
        <w:rPr>
          <w:rFonts w:ascii="宋体" w:hAnsi="宋体" w:hint="eastAsia"/>
          <w:b/>
          <w:sz w:val="24"/>
        </w:rPr>
        <w:t>基本描述：</w:t>
      </w:r>
    </w:p>
    <w:p w14:paraId="1416B138" w14:textId="77777777" w:rsidR="00F3193A" w:rsidRDefault="00F3193A" w:rsidP="00F3193A">
      <w:pPr>
        <w:spacing w:line="360" w:lineRule="auto"/>
        <w:rPr>
          <w:rFonts w:ascii="宋体"/>
          <w:sz w:val="24"/>
        </w:rPr>
      </w:pPr>
      <w:r>
        <w:rPr>
          <w:rFonts w:ascii="宋体" w:hAnsi="宋体"/>
          <w:sz w:val="24"/>
        </w:rPr>
        <w:t xml:space="preserve">    </w:t>
      </w:r>
      <w:r>
        <w:rPr>
          <w:rFonts w:ascii="宋体" w:hAnsi="宋体" w:hint="eastAsia"/>
          <w:sz w:val="24"/>
        </w:rPr>
        <w:t>可以对有明显错误的企业数据进行修改。修改后的数据另外存储并不修改报送的原始数据。</w:t>
      </w:r>
    </w:p>
    <w:p w14:paraId="45997F7E" w14:textId="77777777" w:rsidR="00F3193A" w:rsidRDefault="00F3193A" w:rsidP="00F3193A">
      <w:pPr>
        <w:spacing w:line="360" w:lineRule="auto"/>
        <w:rPr>
          <w:rFonts w:ascii="宋体"/>
          <w:b/>
          <w:sz w:val="24"/>
        </w:rPr>
      </w:pPr>
      <w:r>
        <w:rPr>
          <w:rFonts w:ascii="宋体" w:hAnsi="宋体" w:hint="eastAsia"/>
          <w:b/>
          <w:sz w:val="24"/>
        </w:rPr>
        <w:t>相关功能：</w:t>
      </w:r>
    </w:p>
    <w:p w14:paraId="2CBCEFEC"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对所选企业的数据进行修改，原始数据和修改日志要保留。</w:t>
      </w:r>
    </w:p>
    <w:p w14:paraId="674D00D5"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使用方法：如图，点击数据项右侧的“编辑”按钮，进入编辑界面；</w:t>
      </w:r>
    </w:p>
    <w:p w14:paraId="1025CBE4" w14:textId="77777777" w:rsidR="00F3193A" w:rsidRDefault="00F3193A" w:rsidP="00F3193A">
      <w:pPr>
        <w:spacing w:line="360" w:lineRule="auto"/>
        <w:ind w:firstLineChars="200" w:firstLine="480"/>
        <w:rPr>
          <w:rFonts w:ascii="宋体" w:hAnsi="宋体"/>
          <w:sz w:val="24"/>
        </w:rPr>
      </w:pPr>
      <w:r>
        <w:rPr>
          <w:rFonts w:ascii="宋体" w:hAnsi="宋体" w:hint="eastAsia"/>
          <w:sz w:val="24"/>
        </w:rPr>
        <w:t>单个数据修改：左键选中需要修改的数据进行修改；</w:t>
      </w:r>
    </w:p>
    <w:p w14:paraId="150B9B82" w14:textId="77777777" w:rsidR="00F3193A" w:rsidRDefault="00F3193A" w:rsidP="00F3193A">
      <w:pPr>
        <w:spacing w:line="360" w:lineRule="auto"/>
        <w:ind w:firstLine="480"/>
        <w:rPr>
          <w:rFonts w:ascii="宋体" w:hAnsi="宋体"/>
          <w:sz w:val="24"/>
        </w:rPr>
      </w:pPr>
      <w:r>
        <w:rPr>
          <w:rFonts w:ascii="宋体" w:hAnsi="宋体" w:hint="eastAsia"/>
          <w:sz w:val="24"/>
        </w:rPr>
        <w:t>批量数据修改：长按左键选中多个数据，或按住Ctrl键再用左键单击选中多个数据，统一修改；</w:t>
      </w:r>
    </w:p>
    <w:p w14:paraId="79598E1C" w14:textId="77777777" w:rsidR="00F3193A" w:rsidRDefault="00F3193A" w:rsidP="00F3193A">
      <w:pPr>
        <w:spacing w:line="360" w:lineRule="auto"/>
        <w:ind w:firstLine="480"/>
        <w:rPr>
          <w:rFonts w:ascii="宋体" w:hAnsi="宋体"/>
          <w:sz w:val="24"/>
        </w:rPr>
      </w:pPr>
      <w:r>
        <w:rPr>
          <w:rFonts w:ascii="宋体" w:hAnsi="宋体" w:hint="eastAsia"/>
          <w:sz w:val="24"/>
        </w:rPr>
        <w:t>修改完成确认无误后，单击保存按钮保存更改。</w:t>
      </w:r>
    </w:p>
    <w:p w14:paraId="7BADB7BD" w14:textId="77777777" w:rsidR="00F3193A" w:rsidRDefault="00F3193A" w:rsidP="00F3193A">
      <w:pPr>
        <w:spacing w:line="360" w:lineRule="auto"/>
        <w:ind w:firstLine="480"/>
        <w:rPr>
          <w:rFonts w:ascii="宋体" w:hAnsi="宋体"/>
          <w:sz w:val="24"/>
        </w:rPr>
      </w:pPr>
      <w:r>
        <w:rPr>
          <w:rFonts w:ascii="宋体" w:hAnsi="宋体" w:hint="eastAsia"/>
          <w:sz w:val="24"/>
        </w:rPr>
        <w:t>“有明显错误”一般指数据前后矛盾、常识错误或计算错误等</w:t>
      </w:r>
    </w:p>
    <w:p w14:paraId="526EB955" w14:textId="77777777" w:rsidR="00F3193A" w:rsidRDefault="00F3193A" w:rsidP="00F3193A">
      <w:pPr>
        <w:spacing w:line="360" w:lineRule="auto"/>
        <w:ind w:firstLine="480"/>
      </w:pPr>
      <w:r>
        <w:rPr>
          <w:noProof/>
        </w:rPr>
        <w:lastRenderedPageBreak/>
        <w:drawing>
          <wp:inline distT="0" distB="0" distL="114300" distR="114300" wp14:anchorId="7CC8CC77" wp14:editId="3E58E239">
            <wp:extent cx="5271770" cy="3505835"/>
            <wp:effectExtent l="0" t="0" r="1270" b="14605"/>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a:picLocks noChangeAspect="1"/>
                    </pic:cNvPicPr>
                  </pic:nvPicPr>
                  <pic:blipFill>
                    <a:blip r:embed="rId25"/>
                    <a:stretch>
                      <a:fillRect/>
                    </a:stretch>
                  </pic:blipFill>
                  <pic:spPr>
                    <a:xfrm>
                      <a:off x="0" y="0"/>
                      <a:ext cx="5271770" cy="3505835"/>
                    </a:xfrm>
                    <a:prstGeom prst="rect">
                      <a:avLst/>
                    </a:prstGeom>
                    <a:noFill/>
                    <a:ln>
                      <a:noFill/>
                    </a:ln>
                  </pic:spPr>
                </pic:pic>
              </a:graphicData>
            </a:graphic>
          </wp:inline>
        </w:drawing>
      </w:r>
    </w:p>
    <w:p w14:paraId="75F7D88F" w14:textId="403BE76D" w:rsidR="00F3193A" w:rsidRDefault="00F3193A" w:rsidP="00F3193A">
      <w:pPr>
        <w:spacing w:line="360" w:lineRule="auto"/>
        <w:ind w:firstLine="480"/>
      </w:pPr>
      <w:r>
        <w:rPr>
          <w:noProof/>
        </w:rPr>
        <w:drawing>
          <wp:inline distT="0" distB="0" distL="114300" distR="114300" wp14:anchorId="552A15A4" wp14:editId="4A8D14A3">
            <wp:extent cx="5269230" cy="3475355"/>
            <wp:effectExtent l="0" t="0" r="3810" b="14605"/>
            <wp:docPr id="7" name="图片 7"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日程表&#10;&#10;描述已自动生成"/>
                    <pic:cNvPicPr>
                      <a:picLocks noChangeAspect="1"/>
                    </pic:cNvPicPr>
                  </pic:nvPicPr>
                  <pic:blipFill>
                    <a:blip r:embed="rId26"/>
                    <a:stretch>
                      <a:fillRect/>
                    </a:stretch>
                  </pic:blipFill>
                  <pic:spPr>
                    <a:xfrm>
                      <a:off x="0" y="0"/>
                      <a:ext cx="5269230" cy="3475355"/>
                    </a:xfrm>
                    <a:prstGeom prst="rect">
                      <a:avLst/>
                    </a:prstGeom>
                    <a:noFill/>
                    <a:ln>
                      <a:noFill/>
                    </a:ln>
                  </pic:spPr>
                </pic:pic>
              </a:graphicData>
            </a:graphic>
          </wp:inline>
        </w:drawing>
      </w:r>
    </w:p>
    <w:p w14:paraId="0A8803C4" w14:textId="5532ACFB"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-10</w:t>
      </w:r>
      <w:r w:rsidR="003C4ED9" w:rsidRPr="00A57393">
        <w:rPr>
          <w:rFonts w:hint="eastAsia"/>
          <w:sz w:val="30"/>
          <w:szCs w:val="30"/>
        </w:rPr>
        <w:t>数据删除</w:t>
      </w:r>
    </w:p>
    <w:p w14:paraId="70052F70" w14:textId="77777777" w:rsidR="00A94F0B" w:rsidRDefault="00A94F0B" w:rsidP="00A94F0B">
      <w:pPr>
        <w:spacing w:line="360" w:lineRule="auto"/>
        <w:rPr>
          <w:rFonts w:ascii="宋体"/>
          <w:b/>
          <w:sz w:val="24"/>
        </w:rPr>
      </w:pPr>
      <w:r>
        <w:rPr>
          <w:rFonts w:ascii="宋体" w:hAnsi="宋体" w:hint="eastAsia"/>
          <w:b/>
          <w:sz w:val="24"/>
        </w:rPr>
        <w:t>基本描述：</w:t>
      </w:r>
    </w:p>
    <w:p w14:paraId="11F9CCE8" w14:textId="77777777" w:rsidR="00A94F0B" w:rsidRDefault="00A94F0B" w:rsidP="00A94F0B">
      <w:pPr>
        <w:spacing w:line="360" w:lineRule="auto"/>
        <w:ind w:firstLine="480"/>
        <w:rPr>
          <w:rFonts w:ascii="宋体" w:hAnsi="宋体"/>
          <w:sz w:val="24"/>
        </w:rPr>
      </w:pPr>
      <w:r>
        <w:rPr>
          <w:rFonts w:ascii="宋体" w:hAnsi="宋体" w:hint="eastAsia"/>
          <w:sz w:val="24"/>
        </w:rPr>
        <w:t>可以对不需要的企业数据进行删除。</w:t>
      </w:r>
    </w:p>
    <w:p w14:paraId="3736A571" w14:textId="77777777" w:rsidR="00A94F0B" w:rsidRDefault="00A94F0B" w:rsidP="00A94F0B">
      <w:pPr>
        <w:spacing w:line="360" w:lineRule="auto"/>
        <w:rPr>
          <w:rFonts w:ascii="宋体"/>
          <w:b/>
          <w:sz w:val="24"/>
        </w:rPr>
      </w:pPr>
      <w:r>
        <w:rPr>
          <w:rFonts w:ascii="宋体" w:hAnsi="宋体" w:hint="eastAsia"/>
          <w:b/>
          <w:sz w:val="24"/>
        </w:rPr>
        <w:t>相关功能：</w:t>
      </w:r>
    </w:p>
    <w:p w14:paraId="4675ACA1" w14:textId="77777777" w:rsidR="00A94F0B" w:rsidRDefault="00A94F0B" w:rsidP="00A94F0B">
      <w:pPr>
        <w:spacing w:line="360" w:lineRule="auto"/>
        <w:ind w:firstLineChars="200" w:firstLine="480"/>
        <w:rPr>
          <w:rFonts w:ascii="宋体" w:hAnsi="宋体"/>
          <w:sz w:val="24"/>
        </w:rPr>
      </w:pPr>
      <w:r>
        <w:rPr>
          <w:rFonts w:ascii="宋体" w:hAnsi="宋体" w:hint="eastAsia"/>
          <w:sz w:val="24"/>
        </w:rPr>
        <w:lastRenderedPageBreak/>
        <w:t>对所选企业的数据进行删除，原始数据和删除日志要保留。</w:t>
      </w:r>
    </w:p>
    <w:p w14:paraId="2B6C6864"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使用方法：如图，点击数据项右侧的“删除”按钮，进入删除确认界面；</w:t>
      </w:r>
    </w:p>
    <w:p w14:paraId="78ED9E3D"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点击确认删除，删除表格数据；</w:t>
      </w:r>
    </w:p>
    <w:p w14:paraId="4EDC892A" w14:textId="77777777" w:rsidR="00A94F0B" w:rsidRDefault="00A94F0B" w:rsidP="00A94F0B">
      <w:pPr>
        <w:spacing w:line="360" w:lineRule="auto"/>
        <w:ind w:firstLineChars="200" w:firstLine="480"/>
        <w:rPr>
          <w:rFonts w:ascii="宋体" w:hAnsi="宋体"/>
          <w:sz w:val="24"/>
        </w:rPr>
      </w:pPr>
      <w:r>
        <w:rPr>
          <w:rFonts w:ascii="宋体" w:hAnsi="宋体" w:hint="eastAsia"/>
          <w:sz w:val="24"/>
        </w:rPr>
        <w:t>点击取消，取消删除。</w:t>
      </w:r>
    </w:p>
    <w:p w14:paraId="7D86E599" w14:textId="77777777" w:rsidR="00A94F0B" w:rsidRDefault="00A94F0B" w:rsidP="00A94F0B">
      <w:pPr>
        <w:spacing w:line="360" w:lineRule="auto"/>
        <w:ind w:firstLineChars="200" w:firstLine="420"/>
        <w:rPr>
          <w:rFonts w:ascii="宋体" w:hAnsi="宋体"/>
          <w:sz w:val="24"/>
        </w:rPr>
      </w:pPr>
      <w:r>
        <w:rPr>
          <w:noProof/>
        </w:rPr>
        <w:drawing>
          <wp:inline distT="0" distB="0" distL="114300" distR="114300" wp14:anchorId="3B231A84" wp14:editId="4CBCFE36">
            <wp:extent cx="5272405" cy="3536950"/>
            <wp:effectExtent l="0" t="0" r="635" b="13970"/>
            <wp:docPr id="10" name="图片 1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10;&#10;描述已自动生成"/>
                    <pic:cNvPicPr>
                      <a:picLocks noChangeAspect="1"/>
                    </pic:cNvPicPr>
                  </pic:nvPicPr>
                  <pic:blipFill>
                    <a:blip r:embed="rId27"/>
                    <a:stretch>
                      <a:fillRect/>
                    </a:stretch>
                  </pic:blipFill>
                  <pic:spPr>
                    <a:xfrm>
                      <a:off x="0" y="0"/>
                      <a:ext cx="5272405" cy="3536950"/>
                    </a:xfrm>
                    <a:prstGeom prst="rect">
                      <a:avLst/>
                    </a:prstGeom>
                    <a:noFill/>
                    <a:ln>
                      <a:noFill/>
                    </a:ln>
                  </pic:spPr>
                </pic:pic>
              </a:graphicData>
            </a:graphic>
          </wp:inline>
        </w:drawing>
      </w:r>
    </w:p>
    <w:p w14:paraId="17E3ED70" w14:textId="5E01396F" w:rsidR="003C4ED9" w:rsidRDefault="003C4ED9" w:rsidP="003C4ED9">
      <w:pPr>
        <w:spacing w:line="360" w:lineRule="auto"/>
        <w:ind w:firstLineChars="200" w:firstLine="480"/>
        <w:rPr>
          <w:rFonts w:ascii="宋体" w:hAnsi="宋体"/>
          <w:sz w:val="24"/>
        </w:rPr>
      </w:pPr>
    </w:p>
    <w:p w14:paraId="1E18B17D" w14:textId="3249E445"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-11</w:t>
      </w:r>
      <w:r w:rsidR="003C4ED9" w:rsidRPr="00A57393">
        <w:rPr>
          <w:rFonts w:hint="eastAsia"/>
          <w:sz w:val="30"/>
          <w:szCs w:val="30"/>
        </w:rPr>
        <w:t>数据退回</w:t>
      </w:r>
    </w:p>
    <w:p w14:paraId="5C38E400" w14:textId="77777777" w:rsidR="006F2FC3" w:rsidRDefault="006F2FC3" w:rsidP="006F2FC3">
      <w:pPr>
        <w:spacing w:line="360" w:lineRule="auto"/>
        <w:rPr>
          <w:rFonts w:ascii="宋体"/>
          <w:b/>
          <w:sz w:val="24"/>
        </w:rPr>
      </w:pPr>
      <w:bookmarkStart w:id="113" w:name="_Toc9547"/>
      <w:bookmarkStart w:id="114" w:name="_Toc17716"/>
      <w:bookmarkStart w:id="115" w:name="_Toc250989535"/>
      <w:bookmarkStart w:id="116" w:name="_Toc333568688"/>
      <w:bookmarkStart w:id="117" w:name="_Toc329781198"/>
      <w:bookmarkStart w:id="118" w:name="_Toc329877167"/>
      <w:bookmarkStart w:id="119" w:name="_Toc329762106"/>
      <w:r>
        <w:rPr>
          <w:rFonts w:ascii="宋体" w:hAnsi="宋体" w:hint="eastAsia"/>
          <w:b/>
          <w:sz w:val="24"/>
        </w:rPr>
        <w:t>基本描述：</w:t>
      </w:r>
    </w:p>
    <w:p w14:paraId="0D8FBA21" w14:textId="77777777" w:rsidR="006F2FC3" w:rsidRDefault="006F2FC3" w:rsidP="006F2FC3">
      <w:pPr>
        <w:spacing w:line="360" w:lineRule="auto"/>
        <w:ind w:firstLine="480"/>
        <w:rPr>
          <w:rFonts w:ascii="宋体" w:hAnsi="宋体"/>
          <w:sz w:val="24"/>
        </w:rPr>
      </w:pPr>
      <w:r>
        <w:rPr>
          <w:rFonts w:ascii="宋体" w:hAnsi="宋体" w:hint="eastAsia"/>
          <w:sz w:val="24"/>
        </w:rPr>
        <w:t>可以对有明显错误的企业上报数据进行退回。</w:t>
      </w:r>
    </w:p>
    <w:p w14:paraId="5DE44D91" w14:textId="77777777" w:rsidR="006F2FC3" w:rsidRDefault="006F2FC3" w:rsidP="006F2FC3">
      <w:pPr>
        <w:spacing w:line="360" w:lineRule="auto"/>
        <w:rPr>
          <w:rFonts w:ascii="宋体"/>
          <w:b/>
          <w:sz w:val="24"/>
        </w:rPr>
      </w:pPr>
      <w:r>
        <w:rPr>
          <w:rFonts w:ascii="宋体" w:hAnsi="宋体" w:hint="eastAsia"/>
          <w:b/>
          <w:sz w:val="24"/>
        </w:rPr>
        <w:t>相关功能：</w:t>
      </w:r>
    </w:p>
    <w:p w14:paraId="1A809BC1"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对所选企业的数据进行退回。</w:t>
      </w:r>
    </w:p>
    <w:p w14:paraId="52E3FA0D"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使用方法：如图，点击数据栏右方的“退回”按钮，进入退回确认界面；</w:t>
      </w:r>
    </w:p>
    <w:p w14:paraId="0EFCB4BE"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点击确认退回，退回数据，删除表格数据，并给对应企业发送退回信息；</w:t>
      </w:r>
    </w:p>
    <w:p w14:paraId="0FAEA5B5" w14:textId="77777777" w:rsidR="006F2FC3" w:rsidRDefault="006F2FC3" w:rsidP="006F2FC3">
      <w:pPr>
        <w:spacing w:line="360" w:lineRule="auto"/>
        <w:ind w:firstLineChars="200" w:firstLine="480"/>
        <w:rPr>
          <w:rFonts w:ascii="宋体" w:hAnsi="宋体"/>
          <w:sz w:val="24"/>
        </w:rPr>
      </w:pPr>
      <w:r>
        <w:rPr>
          <w:rFonts w:ascii="宋体" w:hAnsi="宋体" w:hint="eastAsia"/>
          <w:sz w:val="24"/>
        </w:rPr>
        <w:t>点击取消，取消退回。</w:t>
      </w:r>
    </w:p>
    <w:p w14:paraId="3A17CB93" w14:textId="77777777" w:rsidR="006F2FC3" w:rsidRDefault="006F2FC3" w:rsidP="006F2FC3">
      <w:pPr>
        <w:spacing w:line="360" w:lineRule="auto"/>
        <w:ind w:firstLineChars="200" w:firstLine="420"/>
        <w:rPr>
          <w:rFonts w:ascii="宋体" w:hAnsi="宋体"/>
          <w:sz w:val="24"/>
        </w:rPr>
      </w:pPr>
      <w:r>
        <w:rPr>
          <w:noProof/>
        </w:rPr>
        <w:lastRenderedPageBreak/>
        <w:drawing>
          <wp:inline distT="0" distB="0" distL="114300" distR="114300" wp14:anchorId="3DE9906F" wp14:editId="4456B77C">
            <wp:extent cx="5269865" cy="3474720"/>
            <wp:effectExtent l="0" t="0" r="3175"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a:picLocks noChangeAspect="1"/>
                    </pic:cNvPicPr>
                  </pic:nvPicPr>
                  <pic:blipFill>
                    <a:blip r:embed="rId28"/>
                    <a:stretch>
                      <a:fillRect/>
                    </a:stretch>
                  </pic:blipFill>
                  <pic:spPr>
                    <a:xfrm>
                      <a:off x="0" y="0"/>
                      <a:ext cx="5269865" cy="3474720"/>
                    </a:xfrm>
                    <a:prstGeom prst="rect">
                      <a:avLst/>
                    </a:prstGeom>
                    <a:noFill/>
                    <a:ln>
                      <a:noFill/>
                    </a:ln>
                  </pic:spPr>
                </pic:pic>
              </a:graphicData>
            </a:graphic>
          </wp:inline>
        </w:drawing>
      </w:r>
    </w:p>
    <w:p w14:paraId="3B33AF86" w14:textId="14C08E33"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-12</w:t>
      </w:r>
      <w:r w:rsidR="003C4ED9" w:rsidRPr="00A57393">
        <w:rPr>
          <w:rFonts w:hint="eastAsia"/>
          <w:sz w:val="30"/>
          <w:szCs w:val="30"/>
        </w:rPr>
        <w:t>数据汇总</w:t>
      </w:r>
      <w:bookmarkEnd w:id="113"/>
      <w:bookmarkEnd w:id="114"/>
      <w:bookmarkEnd w:id="115"/>
      <w:bookmarkEnd w:id="116"/>
      <w:bookmarkEnd w:id="117"/>
      <w:bookmarkEnd w:id="118"/>
      <w:bookmarkEnd w:id="119"/>
    </w:p>
    <w:p w14:paraId="3C530958" w14:textId="77777777" w:rsidR="006C4A16" w:rsidRDefault="006C4A16" w:rsidP="006C4A16">
      <w:pPr>
        <w:spacing w:line="360" w:lineRule="auto"/>
        <w:rPr>
          <w:rFonts w:ascii="宋体"/>
          <w:b/>
        </w:rPr>
      </w:pPr>
      <w:r>
        <w:rPr>
          <w:rFonts w:ascii="宋体" w:hAnsi="宋体" w:hint="eastAsia"/>
          <w:b/>
        </w:rPr>
        <w:t>基本描述：</w:t>
      </w:r>
    </w:p>
    <w:p w14:paraId="589A504E" w14:textId="77777777" w:rsidR="006C4A16" w:rsidRPr="004E4CEF"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查看企业的汇总数据</w:t>
      </w:r>
    </w:p>
    <w:p w14:paraId="3307AA49" w14:textId="77777777" w:rsidR="006C4A16" w:rsidRDefault="006C4A16" w:rsidP="006C4A16">
      <w:pPr>
        <w:spacing w:line="360" w:lineRule="auto"/>
        <w:rPr>
          <w:rFonts w:ascii="宋体"/>
          <w:b/>
        </w:rPr>
      </w:pPr>
      <w:r>
        <w:rPr>
          <w:rFonts w:ascii="宋体" w:hAnsi="宋体" w:hint="eastAsia"/>
          <w:b/>
        </w:rPr>
        <w:t>相关功能：</w:t>
      </w:r>
    </w:p>
    <w:p w14:paraId="481C8637" w14:textId="77777777" w:rsidR="006C4A16" w:rsidRPr="004E4CEF" w:rsidRDefault="006C4A16" w:rsidP="004E4CEF">
      <w:pPr>
        <w:spacing w:line="360" w:lineRule="auto"/>
        <w:ind w:firstLineChars="200" w:firstLine="420"/>
        <w:rPr>
          <w:rFonts w:ascii="宋体" w:hAnsi="宋体"/>
          <w:sz w:val="24"/>
        </w:rPr>
      </w:pPr>
      <w:r>
        <w:rPr>
          <w:rFonts w:ascii="宋体" w:hAnsi="宋体"/>
        </w:rPr>
        <w:t xml:space="preserve">    </w:t>
      </w:r>
      <w:r w:rsidRPr="004E4CEF">
        <w:rPr>
          <w:rFonts w:ascii="宋体" w:hAnsi="宋体" w:hint="eastAsia"/>
          <w:sz w:val="24"/>
        </w:rPr>
        <w:t>统计：根据不同的调查期显示出企业的汇总数据</w:t>
      </w:r>
    </w:p>
    <w:p w14:paraId="0955C1B4" w14:textId="77777777" w:rsidR="006C4A16" w:rsidRPr="00804CF4" w:rsidRDefault="006C4A16" w:rsidP="006C4A16">
      <w:pPr>
        <w:rPr>
          <w:b/>
          <w:bCs/>
        </w:rPr>
      </w:pPr>
      <w:r w:rsidRPr="00804CF4">
        <w:rPr>
          <w:rFonts w:hint="eastAsia"/>
          <w:b/>
          <w:bCs/>
        </w:rPr>
        <w:t>具体实现：</w:t>
      </w:r>
    </w:p>
    <w:p w14:paraId="39F4C213" w14:textId="77777777" w:rsidR="006C4A16" w:rsidRDefault="006C4A16" w:rsidP="006C4A16">
      <w:r>
        <w:tab/>
      </w:r>
      <w:r w:rsidRPr="004E4CEF">
        <w:rPr>
          <w:rFonts w:ascii="宋体" w:hAnsi="宋体" w:hint="eastAsia"/>
          <w:sz w:val="24"/>
        </w:rPr>
        <w:t>对提交的报表进行整合和存储，以便后续的数据分析和汇总，</w:t>
      </w:r>
      <w:r w:rsidRPr="004E4CEF">
        <w:rPr>
          <w:rFonts w:ascii="宋体" w:hAnsi="宋体"/>
          <w:sz w:val="24"/>
        </w:rPr>
        <w:t>省汇总可以按月 按季度 按市，市汇总只能按月</w:t>
      </w:r>
      <w:r w:rsidRPr="004E4CEF">
        <w:rPr>
          <w:rFonts w:ascii="宋体" w:hAnsi="宋体" w:hint="eastAsia"/>
          <w:sz w:val="24"/>
        </w:rPr>
        <w:t>，</w:t>
      </w:r>
      <w:r w:rsidRPr="004E4CEF">
        <w:rPr>
          <w:rFonts w:ascii="宋体" w:hAnsi="宋体"/>
          <w:sz w:val="24"/>
        </w:rPr>
        <w:t>季度等</w:t>
      </w:r>
      <w:r w:rsidRPr="004E4CEF">
        <w:rPr>
          <w:rFonts w:ascii="宋体" w:hAnsi="宋体" w:hint="eastAsia"/>
          <w:sz w:val="24"/>
        </w:rPr>
        <w:t>条件，最上面为搜索栏，可以根据条件，从汇总后存储的数据中提取出相应的企业就业数据，对于省用户登录点击数据报表生成到处，可以看到当前调查期的汇总报表，报表数据项包括调查期企业名称，企业性质，所属地区，调查期就业人数，</w:t>
      </w:r>
      <w:r>
        <w:rPr>
          <w:rFonts w:ascii="宋体" w:hAnsi="宋体" w:hint="eastAsia"/>
          <w:szCs w:val="21"/>
        </w:rPr>
        <w:t>所属行业，</w:t>
      </w:r>
      <w:r w:rsidRPr="001A2D34">
        <w:rPr>
          <w:rFonts w:ascii="宋体" w:hAnsi="宋体" w:hint="eastAsia"/>
          <w:szCs w:val="21"/>
        </w:rPr>
        <w:t>主要经营业务</w:t>
      </w:r>
      <w:r>
        <w:rPr>
          <w:rFonts w:ascii="宋体" w:hAnsi="宋体" w:hint="eastAsia"/>
          <w:szCs w:val="21"/>
        </w:rPr>
        <w:t>数项。</w:t>
      </w: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6C4A16" w14:paraId="37D0D070" w14:textId="77777777" w:rsidTr="00257B22">
        <w:tc>
          <w:tcPr>
            <w:tcW w:w="1728" w:type="dxa"/>
            <w:shd w:val="clear" w:color="auto" w:fill="DDD9C3"/>
          </w:tcPr>
          <w:p w14:paraId="7DC628C4" w14:textId="77777777" w:rsidR="006C4A16" w:rsidRDefault="006C4A16" w:rsidP="00257B22">
            <w:pPr>
              <w:rPr>
                <w:rFonts w:ascii="宋体"/>
                <w:szCs w:val="21"/>
              </w:rPr>
            </w:pPr>
            <w:r>
              <w:rPr>
                <w:rFonts w:ascii="宋体" w:hAnsi="宋体" w:hint="eastAsia"/>
                <w:szCs w:val="21"/>
              </w:rPr>
              <w:t>数据项</w:t>
            </w:r>
          </w:p>
        </w:tc>
        <w:tc>
          <w:tcPr>
            <w:tcW w:w="900" w:type="dxa"/>
            <w:shd w:val="clear" w:color="auto" w:fill="DDD9C3"/>
          </w:tcPr>
          <w:p w14:paraId="3616ED8D" w14:textId="77777777" w:rsidR="006C4A16" w:rsidRDefault="006C4A16" w:rsidP="00257B22">
            <w:pPr>
              <w:rPr>
                <w:rFonts w:ascii="宋体"/>
                <w:szCs w:val="21"/>
              </w:rPr>
            </w:pPr>
            <w:r>
              <w:rPr>
                <w:rFonts w:ascii="宋体" w:hAnsi="宋体" w:hint="eastAsia"/>
                <w:szCs w:val="21"/>
              </w:rPr>
              <w:t>必填</w:t>
            </w:r>
          </w:p>
        </w:tc>
        <w:tc>
          <w:tcPr>
            <w:tcW w:w="5894" w:type="dxa"/>
            <w:shd w:val="clear" w:color="auto" w:fill="DDD9C3"/>
          </w:tcPr>
          <w:p w14:paraId="28A407ED" w14:textId="77777777" w:rsidR="006C4A16" w:rsidRDefault="006C4A16" w:rsidP="00257B22">
            <w:pPr>
              <w:rPr>
                <w:rFonts w:ascii="宋体"/>
                <w:szCs w:val="21"/>
              </w:rPr>
            </w:pPr>
            <w:r>
              <w:rPr>
                <w:rFonts w:ascii="宋体" w:hAnsi="宋体" w:hint="eastAsia"/>
                <w:szCs w:val="21"/>
              </w:rPr>
              <w:t>说明</w:t>
            </w:r>
          </w:p>
        </w:tc>
      </w:tr>
      <w:tr w:rsidR="006C4A16" w14:paraId="5E27F0F9" w14:textId="77777777" w:rsidTr="00257B22">
        <w:tc>
          <w:tcPr>
            <w:tcW w:w="1728" w:type="dxa"/>
          </w:tcPr>
          <w:p w14:paraId="60D91B26" w14:textId="77777777" w:rsidR="006C4A16" w:rsidRDefault="006C4A16" w:rsidP="00257B22">
            <w:pPr>
              <w:rPr>
                <w:rFonts w:ascii="宋体"/>
                <w:szCs w:val="21"/>
              </w:rPr>
            </w:pPr>
            <w:r>
              <w:rPr>
                <w:rFonts w:hint="eastAsia"/>
              </w:rPr>
              <w:t>审核状态</w:t>
            </w:r>
          </w:p>
        </w:tc>
        <w:tc>
          <w:tcPr>
            <w:tcW w:w="900" w:type="dxa"/>
          </w:tcPr>
          <w:p w14:paraId="03F35F12" w14:textId="77777777" w:rsidR="006C4A16" w:rsidRDefault="006C4A16" w:rsidP="00257B22">
            <w:pPr>
              <w:rPr>
                <w:rFonts w:ascii="宋体"/>
                <w:szCs w:val="21"/>
              </w:rPr>
            </w:pPr>
          </w:p>
        </w:tc>
        <w:tc>
          <w:tcPr>
            <w:tcW w:w="5894" w:type="dxa"/>
          </w:tcPr>
          <w:p w14:paraId="2A92D5FC" w14:textId="77777777" w:rsidR="006C4A16" w:rsidRDefault="006C4A16" w:rsidP="00257B22">
            <w:pPr>
              <w:rPr>
                <w:rFonts w:ascii="宋体"/>
                <w:szCs w:val="21"/>
              </w:rPr>
            </w:pPr>
            <w:r>
              <w:rPr>
                <w:rFonts w:hint="eastAsia"/>
              </w:rPr>
              <w:t>通过显示“是”未通过显示“否”</w:t>
            </w:r>
          </w:p>
        </w:tc>
      </w:tr>
      <w:tr w:rsidR="006C4A16" w14:paraId="39BE3B79" w14:textId="77777777" w:rsidTr="00257B22">
        <w:tc>
          <w:tcPr>
            <w:tcW w:w="1728" w:type="dxa"/>
          </w:tcPr>
          <w:p w14:paraId="3D5464C9" w14:textId="77777777" w:rsidR="006C4A16" w:rsidRDefault="006C4A16" w:rsidP="00257B22">
            <w:pPr>
              <w:rPr>
                <w:rFonts w:ascii="宋体" w:hAnsi="宋体"/>
                <w:szCs w:val="21"/>
              </w:rPr>
            </w:pPr>
            <w:r>
              <w:rPr>
                <w:rFonts w:ascii="宋体" w:hAnsi="宋体" w:hint="eastAsia"/>
                <w:szCs w:val="21"/>
              </w:rPr>
              <w:t>所属地区</w:t>
            </w:r>
          </w:p>
        </w:tc>
        <w:tc>
          <w:tcPr>
            <w:tcW w:w="900" w:type="dxa"/>
          </w:tcPr>
          <w:p w14:paraId="69AB552C" w14:textId="77777777" w:rsidR="006C4A16" w:rsidRDefault="006C4A16" w:rsidP="00257B22">
            <w:pPr>
              <w:rPr>
                <w:rFonts w:ascii="宋体" w:hAnsi="宋体"/>
                <w:szCs w:val="21"/>
              </w:rPr>
            </w:pPr>
            <w:r>
              <w:rPr>
                <w:rFonts w:ascii="宋体" w:hAnsi="宋体" w:hint="eastAsia"/>
                <w:szCs w:val="21"/>
              </w:rPr>
              <w:t>是</w:t>
            </w:r>
          </w:p>
        </w:tc>
        <w:tc>
          <w:tcPr>
            <w:tcW w:w="5894" w:type="dxa"/>
          </w:tcPr>
          <w:p w14:paraId="6CEF773C" w14:textId="77777777" w:rsidR="006C4A16" w:rsidRDefault="006C4A16" w:rsidP="00257B22">
            <w:pPr>
              <w:rPr>
                <w:rFonts w:ascii="宋体" w:hAnsi="宋体"/>
                <w:szCs w:val="21"/>
              </w:rPr>
            </w:pPr>
            <w:r>
              <w:rPr>
                <w:rFonts w:ascii="宋体" w:hAnsi="宋体" w:hint="eastAsia"/>
                <w:szCs w:val="21"/>
              </w:rPr>
              <w:t>显示企业所属地市、市县、区域，不可修改</w:t>
            </w:r>
          </w:p>
        </w:tc>
      </w:tr>
      <w:tr w:rsidR="006C4A16" w:rsidRPr="00293680" w14:paraId="484B9AE0" w14:textId="77777777" w:rsidTr="00257B22">
        <w:tc>
          <w:tcPr>
            <w:tcW w:w="1728" w:type="dxa"/>
          </w:tcPr>
          <w:p w14:paraId="51FC6267" w14:textId="77777777" w:rsidR="006C4A16" w:rsidRDefault="006C4A16" w:rsidP="00257B22">
            <w:pPr>
              <w:rPr>
                <w:rFonts w:ascii="宋体"/>
                <w:szCs w:val="21"/>
              </w:rPr>
            </w:pPr>
            <w:r>
              <w:rPr>
                <w:rFonts w:ascii="宋体" w:hAnsi="宋体" w:hint="eastAsia"/>
                <w:szCs w:val="21"/>
              </w:rPr>
              <w:t>组织机构代码</w:t>
            </w:r>
          </w:p>
        </w:tc>
        <w:tc>
          <w:tcPr>
            <w:tcW w:w="900" w:type="dxa"/>
          </w:tcPr>
          <w:p w14:paraId="5A57F444" w14:textId="77777777" w:rsidR="006C4A16" w:rsidRDefault="006C4A16" w:rsidP="00257B22">
            <w:pPr>
              <w:rPr>
                <w:rFonts w:ascii="宋体"/>
                <w:szCs w:val="21"/>
              </w:rPr>
            </w:pPr>
            <w:r>
              <w:rPr>
                <w:rFonts w:ascii="宋体" w:hAnsi="宋体" w:hint="eastAsia"/>
                <w:szCs w:val="21"/>
              </w:rPr>
              <w:t>是</w:t>
            </w:r>
          </w:p>
        </w:tc>
        <w:tc>
          <w:tcPr>
            <w:tcW w:w="5894" w:type="dxa"/>
          </w:tcPr>
          <w:p w14:paraId="7B42AF4A" w14:textId="77777777" w:rsidR="006C4A16" w:rsidRPr="00293680" w:rsidRDefault="006C4A16" w:rsidP="00257B22">
            <w:pPr>
              <w:rPr>
                <w:rFonts w:ascii="宋体"/>
                <w:szCs w:val="21"/>
              </w:rPr>
            </w:pPr>
            <w:r w:rsidRPr="00293680">
              <w:rPr>
                <w:rFonts w:ascii="宋体" w:hAnsi="宋体" w:hint="eastAsia"/>
                <w:szCs w:val="21"/>
              </w:rPr>
              <w:t>只可输入字母、数字，不超过</w:t>
            </w:r>
            <w:r w:rsidRPr="00293680">
              <w:rPr>
                <w:rFonts w:ascii="宋体" w:hAnsi="宋体"/>
                <w:szCs w:val="21"/>
              </w:rPr>
              <w:t>9</w:t>
            </w:r>
            <w:r w:rsidRPr="00293680">
              <w:rPr>
                <w:rFonts w:ascii="宋体" w:hAnsi="宋体" w:hint="eastAsia"/>
                <w:szCs w:val="21"/>
              </w:rPr>
              <w:t>位（统一编码规范）</w:t>
            </w:r>
            <w:r>
              <w:rPr>
                <w:rFonts w:ascii="宋体" w:hAnsi="宋体" w:hint="eastAsia"/>
                <w:szCs w:val="21"/>
              </w:rPr>
              <w:t>不可修改</w:t>
            </w:r>
          </w:p>
        </w:tc>
      </w:tr>
      <w:tr w:rsidR="006C4A16" w14:paraId="33BE3CC1" w14:textId="77777777" w:rsidTr="00257B22">
        <w:tc>
          <w:tcPr>
            <w:tcW w:w="1728" w:type="dxa"/>
          </w:tcPr>
          <w:p w14:paraId="178159EC" w14:textId="77777777" w:rsidR="006C4A16" w:rsidRDefault="006C4A16" w:rsidP="00257B22">
            <w:pPr>
              <w:rPr>
                <w:rFonts w:ascii="宋体"/>
                <w:szCs w:val="21"/>
              </w:rPr>
            </w:pPr>
            <w:r>
              <w:rPr>
                <w:rFonts w:ascii="宋体" w:hAnsi="宋体" w:hint="eastAsia"/>
                <w:szCs w:val="21"/>
              </w:rPr>
              <w:t>企业名称</w:t>
            </w:r>
          </w:p>
        </w:tc>
        <w:tc>
          <w:tcPr>
            <w:tcW w:w="900" w:type="dxa"/>
          </w:tcPr>
          <w:p w14:paraId="58635E57" w14:textId="77777777" w:rsidR="006C4A16" w:rsidRDefault="006C4A16" w:rsidP="00257B22">
            <w:pPr>
              <w:rPr>
                <w:rFonts w:ascii="宋体"/>
                <w:szCs w:val="21"/>
              </w:rPr>
            </w:pPr>
            <w:r>
              <w:rPr>
                <w:rFonts w:ascii="宋体" w:hAnsi="宋体" w:hint="eastAsia"/>
                <w:szCs w:val="21"/>
              </w:rPr>
              <w:t>是</w:t>
            </w:r>
          </w:p>
        </w:tc>
        <w:tc>
          <w:tcPr>
            <w:tcW w:w="5894" w:type="dxa"/>
          </w:tcPr>
          <w:p w14:paraId="772724DD" w14:textId="77777777" w:rsidR="006C4A16" w:rsidRDefault="006C4A16" w:rsidP="00257B22">
            <w:pPr>
              <w:rPr>
                <w:rFonts w:ascii="宋体"/>
                <w:szCs w:val="21"/>
              </w:rPr>
            </w:pPr>
            <w:r>
              <w:rPr>
                <w:rFonts w:ascii="宋体" w:hAnsi="宋体" w:hint="eastAsia"/>
                <w:szCs w:val="21"/>
              </w:rPr>
              <w:t>中文、英文不可修改</w:t>
            </w:r>
          </w:p>
        </w:tc>
      </w:tr>
      <w:tr w:rsidR="006C4A16" w14:paraId="371F134E" w14:textId="77777777" w:rsidTr="00257B22">
        <w:tc>
          <w:tcPr>
            <w:tcW w:w="1728" w:type="dxa"/>
          </w:tcPr>
          <w:p w14:paraId="242D855E" w14:textId="77777777" w:rsidR="006C4A16" w:rsidRDefault="006C4A16" w:rsidP="00257B22">
            <w:pPr>
              <w:rPr>
                <w:rFonts w:ascii="宋体"/>
                <w:szCs w:val="21"/>
              </w:rPr>
            </w:pPr>
            <w:r>
              <w:rPr>
                <w:rFonts w:ascii="宋体" w:hAnsi="宋体" w:hint="eastAsia"/>
                <w:szCs w:val="21"/>
              </w:rPr>
              <w:t>企业性质</w:t>
            </w:r>
          </w:p>
        </w:tc>
        <w:tc>
          <w:tcPr>
            <w:tcW w:w="900" w:type="dxa"/>
          </w:tcPr>
          <w:p w14:paraId="0162250B" w14:textId="77777777" w:rsidR="006C4A16" w:rsidRDefault="006C4A16" w:rsidP="00257B22">
            <w:pPr>
              <w:rPr>
                <w:rFonts w:ascii="宋体"/>
                <w:szCs w:val="21"/>
              </w:rPr>
            </w:pPr>
            <w:r>
              <w:rPr>
                <w:rFonts w:ascii="宋体" w:hAnsi="宋体" w:hint="eastAsia"/>
                <w:szCs w:val="21"/>
              </w:rPr>
              <w:t>是</w:t>
            </w:r>
          </w:p>
        </w:tc>
        <w:tc>
          <w:tcPr>
            <w:tcW w:w="5894" w:type="dxa"/>
          </w:tcPr>
          <w:p w14:paraId="2D33CBD2" w14:textId="77777777" w:rsidR="006C4A16" w:rsidRDefault="006C4A16" w:rsidP="00257B22">
            <w:pPr>
              <w:rPr>
                <w:rFonts w:ascii="宋体"/>
                <w:szCs w:val="21"/>
              </w:rPr>
            </w:pPr>
            <w:r>
              <w:rPr>
                <w:rFonts w:ascii="宋体" w:hAnsi="宋体" w:hint="eastAsia"/>
                <w:szCs w:val="21"/>
              </w:rPr>
              <w:t>不可修改</w:t>
            </w:r>
          </w:p>
        </w:tc>
      </w:tr>
      <w:tr w:rsidR="006C4A16" w14:paraId="1ED3437D" w14:textId="77777777" w:rsidTr="00257B22">
        <w:tc>
          <w:tcPr>
            <w:tcW w:w="1728" w:type="dxa"/>
          </w:tcPr>
          <w:p w14:paraId="3E345869" w14:textId="77777777" w:rsidR="006C4A16" w:rsidRDefault="006C4A16" w:rsidP="00257B22">
            <w:pPr>
              <w:rPr>
                <w:rFonts w:ascii="宋体"/>
                <w:szCs w:val="21"/>
              </w:rPr>
            </w:pPr>
            <w:r>
              <w:rPr>
                <w:rFonts w:ascii="宋体" w:hAnsi="宋体" w:hint="eastAsia"/>
                <w:szCs w:val="21"/>
              </w:rPr>
              <w:t>所属行业</w:t>
            </w:r>
          </w:p>
        </w:tc>
        <w:tc>
          <w:tcPr>
            <w:tcW w:w="900" w:type="dxa"/>
          </w:tcPr>
          <w:p w14:paraId="793097CC" w14:textId="77777777" w:rsidR="006C4A16" w:rsidRDefault="006C4A16" w:rsidP="00257B22">
            <w:pPr>
              <w:rPr>
                <w:rFonts w:ascii="宋体"/>
                <w:szCs w:val="21"/>
              </w:rPr>
            </w:pPr>
            <w:r>
              <w:rPr>
                <w:rFonts w:ascii="宋体" w:hAnsi="宋体" w:hint="eastAsia"/>
                <w:szCs w:val="21"/>
              </w:rPr>
              <w:t>是</w:t>
            </w:r>
          </w:p>
        </w:tc>
        <w:tc>
          <w:tcPr>
            <w:tcW w:w="5894" w:type="dxa"/>
          </w:tcPr>
          <w:p w14:paraId="583C5D47" w14:textId="77777777" w:rsidR="006C4A16" w:rsidRDefault="006C4A16" w:rsidP="00257B22">
            <w:pPr>
              <w:rPr>
                <w:rFonts w:ascii="宋体"/>
                <w:szCs w:val="21"/>
              </w:rPr>
            </w:pPr>
            <w:r>
              <w:rPr>
                <w:rFonts w:ascii="宋体" w:hAnsi="宋体" w:hint="eastAsia"/>
                <w:szCs w:val="21"/>
              </w:rPr>
              <w:t>不可修改</w:t>
            </w:r>
          </w:p>
        </w:tc>
      </w:tr>
      <w:tr w:rsidR="006C4A16" w14:paraId="0B18D176" w14:textId="77777777" w:rsidTr="00257B22">
        <w:tc>
          <w:tcPr>
            <w:tcW w:w="1728" w:type="dxa"/>
          </w:tcPr>
          <w:p w14:paraId="29D0CBF5" w14:textId="77777777" w:rsidR="006C4A16" w:rsidRDefault="006C4A16" w:rsidP="00257B22">
            <w:pPr>
              <w:rPr>
                <w:rFonts w:ascii="宋体"/>
                <w:szCs w:val="21"/>
              </w:rPr>
            </w:pPr>
            <w:r>
              <w:rPr>
                <w:rFonts w:ascii="宋体" w:hAnsi="宋体" w:hint="eastAsia"/>
                <w:szCs w:val="21"/>
              </w:rPr>
              <w:t>主要经营业务</w:t>
            </w:r>
          </w:p>
        </w:tc>
        <w:tc>
          <w:tcPr>
            <w:tcW w:w="900" w:type="dxa"/>
          </w:tcPr>
          <w:p w14:paraId="4A2D3CA9" w14:textId="77777777" w:rsidR="006C4A16" w:rsidRDefault="006C4A16" w:rsidP="00257B22">
            <w:pPr>
              <w:rPr>
                <w:rFonts w:ascii="宋体"/>
                <w:szCs w:val="21"/>
              </w:rPr>
            </w:pPr>
            <w:r>
              <w:rPr>
                <w:rFonts w:ascii="宋体" w:hAnsi="宋体" w:hint="eastAsia"/>
                <w:szCs w:val="21"/>
              </w:rPr>
              <w:t>是</w:t>
            </w:r>
          </w:p>
        </w:tc>
        <w:tc>
          <w:tcPr>
            <w:tcW w:w="5894" w:type="dxa"/>
          </w:tcPr>
          <w:p w14:paraId="447D0440" w14:textId="77777777" w:rsidR="006C4A16" w:rsidRDefault="006C4A16" w:rsidP="00257B22">
            <w:pPr>
              <w:rPr>
                <w:rFonts w:ascii="宋体"/>
                <w:szCs w:val="21"/>
              </w:rPr>
            </w:pPr>
            <w:r>
              <w:rPr>
                <w:rFonts w:ascii="宋体" w:hAnsi="宋体" w:hint="eastAsia"/>
                <w:szCs w:val="21"/>
              </w:rPr>
              <w:t>按实际情况填写企业主要经营的业务，不可修改</w:t>
            </w:r>
          </w:p>
        </w:tc>
      </w:tr>
      <w:tr w:rsidR="006C4A16" w14:paraId="41972CF3" w14:textId="77777777" w:rsidTr="00257B22">
        <w:tc>
          <w:tcPr>
            <w:tcW w:w="1728" w:type="dxa"/>
          </w:tcPr>
          <w:p w14:paraId="522856E9" w14:textId="77777777" w:rsidR="006C4A16" w:rsidRDefault="006C4A16" w:rsidP="00257B22">
            <w:pPr>
              <w:rPr>
                <w:rFonts w:ascii="宋体"/>
                <w:szCs w:val="21"/>
              </w:rPr>
            </w:pPr>
            <w:r w:rsidRPr="00FB7E7F">
              <w:rPr>
                <w:rFonts w:hint="eastAsia"/>
              </w:rPr>
              <w:t>就业人数</w:t>
            </w:r>
          </w:p>
        </w:tc>
        <w:tc>
          <w:tcPr>
            <w:tcW w:w="900" w:type="dxa"/>
          </w:tcPr>
          <w:p w14:paraId="709B0793" w14:textId="77777777" w:rsidR="006C4A16" w:rsidRDefault="006C4A16" w:rsidP="00257B22">
            <w:pPr>
              <w:rPr>
                <w:rFonts w:ascii="宋体"/>
                <w:szCs w:val="21"/>
              </w:rPr>
            </w:pPr>
            <w:r w:rsidRPr="00FB7E7F">
              <w:rPr>
                <w:rFonts w:hint="eastAsia"/>
              </w:rPr>
              <w:t>是</w:t>
            </w:r>
          </w:p>
        </w:tc>
        <w:tc>
          <w:tcPr>
            <w:tcW w:w="5894" w:type="dxa"/>
          </w:tcPr>
          <w:p w14:paraId="067E97EE" w14:textId="77777777" w:rsidR="006C4A16" w:rsidRDefault="006C4A16" w:rsidP="00257B22">
            <w:pPr>
              <w:rPr>
                <w:rFonts w:ascii="宋体"/>
                <w:szCs w:val="21"/>
              </w:rPr>
            </w:pPr>
            <w:r w:rsidRPr="00FB7E7F">
              <w:rPr>
                <w:rFonts w:hint="eastAsia"/>
              </w:rPr>
              <w:t>填写本次调查期当时的监测点就业人数</w:t>
            </w:r>
            <w:r>
              <w:rPr>
                <w:rFonts w:hint="eastAsia"/>
              </w:rPr>
              <w:t>，</w:t>
            </w:r>
            <w:r>
              <w:rPr>
                <w:rFonts w:ascii="宋体" w:hAnsi="宋体" w:hint="eastAsia"/>
                <w:szCs w:val="21"/>
              </w:rPr>
              <w:t>不可修改</w:t>
            </w:r>
          </w:p>
        </w:tc>
      </w:tr>
    </w:tbl>
    <w:p w14:paraId="5FA4358D" w14:textId="77777777" w:rsidR="006C4A16" w:rsidRDefault="006C4A16" w:rsidP="006C4A16">
      <w:r>
        <w:rPr>
          <w:rFonts w:hint="eastAsia"/>
        </w:rPr>
        <w:lastRenderedPageBreak/>
        <w:t>省用户可以通过改变调查栏中的过滤条件</w:t>
      </w:r>
      <w:r>
        <w:t>按月</w:t>
      </w:r>
      <w:r>
        <w:t> </w:t>
      </w:r>
      <w:r>
        <w:t>按季度</w:t>
      </w:r>
      <w:r>
        <w:t> </w:t>
      </w:r>
      <w:r>
        <w:t>按市</w:t>
      </w:r>
      <w:r>
        <w:rPr>
          <w:rFonts w:hint="eastAsia"/>
        </w:rPr>
        <w:t>来查看汇总数据。</w:t>
      </w:r>
    </w:p>
    <w:p w14:paraId="39A742CE" w14:textId="77777777" w:rsidR="006C4A16" w:rsidRDefault="006C4A16" w:rsidP="006C4A16">
      <w:r>
        <w:rPr>
          <w:rFonts w:hint="eastAsia"/>
        </w:rPr>
        <w:t>相应的企业栏超链接到企业提交的报表，用户可以点击相应企业栏跳到其提交的报表查看具体信息如</w:t>
      </w:r>
      <w:r w:rsidRPr="00D32B5E">
        <w:rPr>
          <w:rFonts w:hint="eastAsia"/>
        </w:rPr>
        <w:t>离职原因</w:t>
      </w:r>
      <w:r>
        <w:rPr>
          <w:rFonts w:hint="eastAsia"/>
        </w:rPr>
        <w:t>。</w:t>
      </w:r>
    </w:p>
    <w:p w14:paraId="60BAB7D8" w14:textId="77777777" w:rsidR="006C4A16" w:rsidRPr="00C17431" w:rsidRDefault="006C4A16" w:rsidP="006C4A16">
      <w:r w:rsidRPr="00C17431">
        <w:rPr>
          <w:noProof/>
        </w:rPr>
        <w:drawing>
          <wp:inline distT="0" distB="0" distL="0" distR="0" wp14:anchorId="2B87A36A" wp14:editId="0D94D71A">
            <wp:extent cx="5274310" cy="3471545"/>
            <wp:effectExtent l="0" t="0" r="2540" b="0"/>
            <wp:docPr id="1511151127"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1127" name="图片 1" descr="表格&#10;&#10;低可信度描述已自动生成"/>
                    <pic:cNvPicPr/>
                  </pic:nvPicPr>
                  <pic:blipFill>
                    <a:blip r:embed="rId29"/>
                    <a:stretch>
                      <a:fillRect/>
                    </a:stretch>
                  </pic:blipFill>
                  <pic:spPr>
                    <a:xfrm>
                      <a:off x="0" y="0"/>
                      <a:ext cx="5274310" cy="3471545"/>
                    </a:xfrm>
                    <a:prstGeom prst="rect">
                      <a:avLst/>
                    </a:prstGeom>
                  </pic:spPr>
                </pic:pic>
              </a:graphicData>
            </a:graphic>
          </wp:inline>
        </w:drawing>
      </w:r>
    </w:p>
    <w:p w14:paraId="762BBF98" w14:textId="77777777" w:rsidR="006C4A16" w:rsidRDefault="006C4A16" w:rsidP="006C4A16">
      <w:pPr>
        <w:rPr>
          <w:rFonts w:ascii="宋体" w:hAnsi="宋体"/>
          <w:szCs w:val="21"/>
        </w:rPr>
      </w:pPr>
      <w:r>
        <w:rPr>
          <w:rFonts w:hint="eastAsia"/>
        </w:rPr>
        <w:t>对于企业用户汇总表在打开系统的默认页面，可以看到当前调查期的汇总报表，报表数据项包括</w:t>
      </w:r>
      <w:r w:rsidRPr="00FB7E7F">
        <w:rPr>
          <w:rFonts w:hint="eastAsia"/>
        </w:rPr>
        <w:t>调查期</w:t>
      </w:r>
      <w:r>
        <w:rPr>
          <w:rFonts w:ascii="宋体" w:hAnsi="宋体" w:hint="eastAsia"/>
          <w:szCs w:val="21"/>
        </w:rPr>
        <w:t>企业名称，企业性质，</w:t>
      </w:r>
      <w:r>
        <w:rPr>
          <w:rFonts w:hint="eastAsia"/>
        </w:rPr>
        <w:t>调查期</w:t>
      </w:r>
      <w:r w:rsidRPr="00FB7E7F">
        <w:rPr>
          <w:rFonts w:hint="eastAsia"/>
        </w:rPr>
        <w:t>就业人数</w:t>
      </w:r>
      <w:r>
        <w:rPr>
          <w:rFonts w:hint="eastAsia"/>
        </w:rPr>
        <w:t>，</w:t>
      </w:r>
      <w:r w:rsidRPr="001A2D34">
        <w:rPr>
          <w:rFonts w:ascii="宋体" w:hAnsi="宋体" w:hint="eastAsia"/>
          <w:szCs w:val="21"/>
        </w:rPr>
        <w:t>主要经营业务</w:t>
      </w:r>
      <w:r>
        <w:rPr>
          <w:rFonts w:ascii="宋体" w:hAnsi="宋体" w:hint="eastAsia"/>
          <w:szCs w:val="21"/>
        </w:rPr>
        <w:t>等数据项</w:t>
      </w:r>
    </w:p>
    <w:p w14:paraId="07621A2A" w14:textId="77777777" w:rsidR="006C4A16" w:rsidRPr="00C17431" w:rsidRDefault="006C4A16" w:rsidP="006C4A16"/>
    <w:p w14:paraId="59927F1E" w14:textId="77777777" w:rsidR="006C4A16" w:rsidRDefault="006C4A16" w:rsidP="006C4A16">
      <w:r>
        <w:rPr>
          <w:rFonts w:hint="eastAsia"/>
        </w:rPr>
        <w:t>企业用户可以通过改变调查栏中的过滤条件</w:t>
      </w:r>
      <w:r>
        <w:t>按月</w:t>
      </w:r>
      <w:r>
        <w:t> </w:t>
      </w:r>
      <w:r>
        <w:t>按季度</w:t>
      </w:r>
      <w:r>
        <w:t> </w:t>
      </w:r>
      <w:r>
        <w:rPr>
          <w:rFonts w:hint="eastAsia"/>
        </w:rPr>
        <w:t>查看汇总数据。</w:t>
      </w:r>
    </w:p>
    <w:tbl>
      <w:tblPr>
        <w:tblpPr w:leftFromText="180" w:rightFromText="180" w:vertAnchor="text" w:horzAnchor="margin" w:tblpY="-51"/>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900"/>
        <w:gridCol w:w="5894"/>
      </w:tblGrid>
      <w:tr w:rsidR="006C4A16" w14:paraId="3A5F8308" w14:textId="77777777" w:rsidTr="00257B22">
        <w:tc>
          <w:tcPr>
            <w:tcW w:w="1728" w:type="dxa"/>
            <w:shd w:val="clear" w:color="auto" w:fill="DDD9C3"/>
          </w:tcPr>
          <w:p w14:paraId="64239523" w14:textId="77777777" w:rsidR="006C4A16" w:rsidRDefault="006C4A16" w:rsidP="00257B22">
            <w:pPr>
              <w:rPr>
                <w:rFonts w:ascii="宋体"/>
                <w:szCs w:val="21"/>
              </w:rPr>
            </w:pPr>
            <w:r>
              <w:rPr>
                <w:rFonts w:ascii="宋体" w:hAnsi="宋体" w:hint="eastAsia"/>
                <w:szCs w:val="21"/>
              </w:rPr>
              <w:t>数据项</w:t>
            </w:r>
          </w:p>
        </w:tc>
        <w:tc>
          <w:tcPr>
            <w:tcW w:w="900" w:type="dxa"/>
            <w:shd w:val="clear" w:color="auto" w:fill="DDD9C3"/>
          </w:tcPr>
          <w:p w14:paraId="441D477E" w14:textId="77777777" w:rsidR="006C4A16" w:rsidRDefault="006C4A16" w:rsidP="00257B22">
            <w:pPr>
              <w:rPr>
                <w:rFonts w:ascii="宋体"/>
                <w:szCs w:val="21"/>
              </w:rPr>
            </w:pPr>
            <w:r>
              <w:rPr>
                <w:rFonts w:ascii="宋体" w:hAnsi="宋体" w:hint="eastAsia"/>
                <w:szCs w:val="21"/>
              </w:rPr>
              <w:t>必填</w:t>
            </w:r>
          </w:p>
        </w:tc>
        <w:tc>
          <w:tcPr>
            <w:tcW w:w="5894" w:type="dxa"/>
            <w:shd w:val="clear" w:color="auto" w:fill="DDD9C3"/>
          </w:tcPr>
          <w:p w14:paraId="324C7634" w14:textId="77777777" w:rsidR="006C4A16" w:rsidRDefault="006C4A16" w:rsidP="00257B22">
            <w:pPr>
              <w:rPr>
                <w:rFonts w:ascii="宋体"/>
                <w:szCs w:val="21"/>
              </w:rPr>
            </w:pPr>
            <w:r>
              <w:rPr>
                <w:rFonts w:ascii="宋体" w:hAnsi="宋体" w:hint="eastAsia"/>
                <w:szCs w:val="21"/>
              </w:rPr>
              <w:t>说明</w:t>
            </w:r>
          </w:p>
        </w:tc>
      </w:tr>
      <w:tr w:rsidR="006C4A16" w14:paraId="0D4D83B7" w14:textId="77777777" w:rsidTr="00257B22">
        <w:tc>
          <w:tcPr>
            <w:tcW w:w="1728" w:type="dxa"/>
          </w:tcPr>
          <w:p w14:paraId="7D329116" w14:textId="77777777" w:rsidR="006C4A16" w:rsidRDefault="006C4A16" w:rsidP="00257B22">
            <w:pPr>
              <w:rPr>
                <w:rFonts w:ascii="宋体"/>
                <w:szCs w:val="21"/>
              </w:rPr>
            </w:pPr>
            <w:r>
              <w:rPr>
                <w:rFonts w:hint="eastAsia"/>
              </w:rPr>
              <w:t>审核状态</w:t>
            </w:r>
          </w:p>
        </w:tc>
        <w:tc>
          <w:tcPr>
            <w:tcW w:w="900" w:type="dxa"/>
          </w:tcPr>
          <w:p w14:paraId="17F4E843" w14:textId="77777777" w:rsidR="006C4A16" w:rsidRDefault="006C4A16" w:rsidP="00257B22">
            <w:pPr>
              <w:rPr>
                <w:rFonts w:ascii="宋体"/>
                <w:szCs w:val="21"/>
              </w:rPr>
            </w:pPr>
          </w:p>
        </w:tc>
        <w:tc>
          <w:tcPr>
            <w:tcW w:w="5894" w:type="dxa"/>
          </w:tcPr>
          <w:p w14:paraId="297F2224" w14:textId="77777777" w:rsidR="006C4A16" w:rsidRDefault="006C4A16" w:rsidP="00257B22">
            <w:pPr>
              <w:rPr>
                <w:rFonts w:ascii="宋体"/>
                <w:szCs w:val="21"/>
              </w:rPr>
            </w:pPr>
            <w:r>
              <w:rPr>
                <w:rFonts w:hint="eastAsia"/>
              </w:rPr>
              <w:t>通过显示“是”未通过显示“否”</w:t>
            </w:r>
          </w:p>
        </w:tc>
      </w:tr>
      <w:tr w:rsidR="006C4A16" w14:paraId="7C4C5DDE" w14:textId="77777777" w:rsidTr="00257B22">
        <w:tc>
          <w:tcPr>
            <w:tcW w:w="1728" w:type="dxa"/>
          </w:tcPr>
          <w:p w14:paraId="71C2C5A4" w14:textId="77777777" w:rsidR="006C4A16" w:rsidRDefault="006C4A16" w:rsidP="00257B22">
            <w:pPr>
              <w:rPr>
                <w:rFonts w:ascii="宋体" w:hAnsi="宋体"/>
                <w:szCs w:val="21"/>
              </w:rPr>
            </w:pPr>
            <w:r>
              <w:rPr>
                <w:rFonts w:ascii="宋体" w:hAnsi="宋体" w:hint="eastAsia"/>
                <w:szCs w:val="21"/>
              </w:rPr>
              <w:t>所属地区</w:t>
            </w:r>
          </w:p>
        </w:tc>
        <w:tc>
          <w:tcPr>
            <w:tcW w:w="900" w:type="dxa"/>
          </w:tcPr>
          <w:p w14:paraId="58250D54" w14:textId="77777777" w:rsidR="006C4A16" w:rsidRDefault="006C4A16" w:rsidP="00257B22">
            <w:pPr>
              <w:rPr>
                <w:rFonts w:ascii="宋体" w:hAnsi="宋体"/>
                <w:szCs w:val="21"/>
              </w:rPr>
            </w:pPr>
            <w:r>
              <w:rPr>
                <w:rFonts w:ascii="宋体" w:hAnsi="宋体" w:hint="eastAsia"/>
                <w:szCs w:val="21"/>
              </w:rPr>
              <w:t>是</w:t>
            </w:r>
          </w:p>
        </w:tc>
        <w:tc>
          <w:tcPr>
            <w:tcW w:w="5894" w:type="dxa"/>
          </w:tcPr>
          <w:p w14:paraId="207D26F6" w14:textId="77777777" w:rsidR="006C4A16" w:rsidRDefault="006C4A16" w:rsidP="00257B22">
            <w:pPr>
              <w:rPr>
                <w:rFonts w:ascii="宋体" w:hAnsi="宋体"/>
                <w:szCs w:val="21"/>
              </w:rPr>
            </w:pPr>
            <w:r>
              <w:rPr>
                <w:rFonts w:ascii="宋体" w:hAnsi="宋体" w:hint="eastAsia"/>
                <w:szCs w:val="21"/>
              </w:rPr>
              <w:t>显示企业所属地市、市县、区域，不可修改</w:t>
            </w:r>
          </w:p>
        </w:tc>
      </w:tr>
      <w:tr w:rsidR="006C4A16" w:rsidRPr="00293680" w14:paraId="73F21F22" w14:textId="77777777" w:rsidTr="00257B22">
        <w:tc>
          <w:tcPr>
            <w:tcW w:w="1728" w:type="dxa"/>
          </w:tcPr>
          <w:p w14:paraId="18B9F7D3" w14:textId="77777777" w:rsidR="006C4A16" w:rsidRDefault="006C4A16" w:rsidP="00257B22">
            <w:pPr>
              <w:rPr>
                <w:rFonts w:ascii="宋体"/>
                <w:szCs w:val="21"/>
              </w:rPr>
            </w:pPr>
            <w:r>
              <w:rPr>
                <w:rFonts w:ascii="宋体" w:hAnsi="宋体" w:hint="eastAsia"/>
                <w:szCs w:val="21"/>
              </w:rPr>
              <w:t>组织机构代码</w:t>
            </w:r>
          </w:p>
        </w:tc>
        <w:tc>
          <w:tcPr>
            <w:tcW w:w="900" w:type="dxa"/>
          </w:tcPr>
          <w:p w14:paraId="31651BF7" w14:textId="77777777" w:rsidR="006C4A16" w:rsidRDefault="006C4A16" w:rsidP="00257B22">
            <w:pPr>
              <w:rPr>
                <w:rFonts w:ascii="宋体"/>
                <w:szCs w:val="21"/>
              </w:rPr>
            </w:pPr>
            <w:r>
              <w:rPr>
                <w:rFonts w:ascii="宋体" w:hAnsi="宋体" w:hint="eastAsia"/>
                <w:szCs w:val="21"/>
              </w:rPr>
              <w:t>是</w:t>
            </w:r>
          </w:p>
        </w:tc>
        <w:tc>
          <w:tcPr>
            <w:tcW w:w="5894" w:type="dxa"/>
          </w:tcPr>
          <w:p w14:paraId="0EEEA30F" w14:textId="77777777" w:rsidR="006C4A16" w:rsidRPr="00293680" w:rsidRDefault="006C4A16" w:rsidP="00257B22">
            <w:pPr>
              <w:rPr>
                <w:rFonts w:ascii="宋体"/>
                <w:szCs w:val="21"/>
              </w:rPr>
            </w:pPr>
            <w:r w:rsidRPr="00293680">
              <w:rPr>
                <w:rFonts w:ascii="宋体" w:hAnsi="宋体" w:hint="eastAsia"/>
                <w:szCs w:val="21"/>
              </w:rPr>
              <w:t>只可输入字母、数字，不超过</w:t>
            </w:r>
            <w:r w:rsidRPr="00293680">
              <w:rPr>
                <w:rFonts w:ascii="宋体" w:hAnsi="宋体"/>
                <w:szCs w:val="21"/>
              </w:rPr>
              <w:t>9</w:t>
            </w:r>
            <w:r w:rsidRPr="00293680">
              <w:rPr>
                <w:rFonts w:ascii="宋体" w:hAnsi="宋体" w:hint="eastAsia"/>
                <w:szCs w:val="21"/>
              </w:rPr>
              <w:t>位（统一编码规范）</w:t>
            </w:r>
            <w:r>
              <w:rPr>
                <w:rFonts w:ascii="宋体" w:hAnsi="宋体" w:hint="eastAsia"/>
                <w:szCs w:val="21"/>
              </w:rPr>
              <w:t>不可修改</w:t>
            </w:r>
          </w:p>
        </w:tc>
      </w:tr>
      <w:tr w:rsidR="006C4A16" w14:paraId="461A92D5" w14:textId="77777777" w:rsidTr="00257B22">
        <w:tc>
          <w:tcPr>
            <w:tcW w:w="1728" w:type="dxa"/>
          </w:tcPr>
          <w:p w14:paraId="2AA14D65" w14:textId="77777777" w:rsidR="006C4A16" w:rsidRDefault="006C4A16" w:rsidP="00257B22">
            <w:pPr>
              <w:rPr>
                <w:rFonts w:ascii="宋体"/>
                <w:szCs w:val="21"/>
              </w:rPr>
            </w:pPr>
            <w:r>
              <w:rPr>
                <w:rFonts w:ascii="宋体" w:hAnsi="宋体" w:hint="eastAsia"/>
                <w:szCs w:val="21"/>
              </w:rPr>
              <w:t>企业名称</w:t>
            </w:r>
          </w:p>
        </w:tc>
        <w:tc>
          <w:tcPr>
            <w:tcW w:w="900" w:type="dxa"/>
          </w:tcPr>
          <w:p w14:paraId="0922E0DB" w14:textId="77777777" w:rsidR="006C4A16" w:rsidRDefault="006C4A16" w:rsidP="00257B22">
            <w:pPr>
              <w:rPr>
                <w:rFonts w:ascii="宋体"/>
                <w:szCs w:val="21"/>
              </w:rPr>
            </w:pPr>
            <w:r>
              <w:rPr>
                <w:rFonts w:ascii="宋体" w:hAnsi="宋体" w:hint="eastAsia"/>
                <w:szCs w:val="21"/>
              </w:rPr>
              <w:t>是</w:t>
            </w:r>
          </w:p>
        </w:tc>
        <w:tc>
          <w:tcPr>
            <w:tcW w:w="5894" w:type="dxa"/>
          </w:tcPr>
          <w:p w14:paraId="1A18D7C6" w14:textId="77777777" w:rsidR="006C4A16" w:rsidRDefault="006C4A16" w:rsidP="00257B22">
            <w:pPr>
              <w:rPr>
                <w:rFonts w:ascii="宋体"/>
                <w:szCs w:val="21"/>
              </w:rPr>
            </w:pPr>
            <w:r>
              <w:rPr>
                <w:rFonts w:ascii="宋体" w:hAnsi="宋体" w:hint="eastAsia"/>
                <w:szCs w:val="21"/>
              </w:rPr>
              <w:t>中文、英文不可修改</w:t>
            </w:r>
          </w:p>
        </w:tc>
      </w:tr>
      <w:tr w:rsidR="006C4A16" w14:paraId="350457E6" w14:textId="77777777" w:rsidTr="00257B22">
        <w:tc>
          <w:tcPr>
            <w:tcW w:w="1728" w:type="dxa"/>
          </w:tcPr>
          <w:p w14:paraId="047FCF4C" w14:textId="77777777" w:rsidR="006C4A16" w:rsidRDefault="006C4A16" w:rsidP="00257B22">
            <w:pPr>
              <w:rPr>
                <w:rFonts w:ascii="宋体"/>
                <w:szCs w:val="21"/>
              </w:rPr>
            </w:pPr>
            <w:r>
              <w:rPr>
                <w:rFonts w:ascii="宋体" w:hAnsi="宋体" w:hint="eastAsia"/>
                <w:szCs w:val="21"/>
              </w:rPr>
              <w:t>企业性质</w:t>
            </w:r>
          </w:p>
        </w:tc>
        <w:tc>
          <w:tcPr>
            <w:tcW w:w="900" w:type="dxa"/>
          </w:tcPr>
          <w:p w14:paraId="364048E3" w14:textId="77777777" w:rsidR="006C4A16" w:rsidRDefault="006C4A16" w:rsidP="00257B22">
            <w:pPr>
              <w:rPr>
                <w:rFonts w:ascii="宋体"/>
                <w:szCs w:val="21"/>
              </w:rPr>
            </w:pPr>
            <w:r>
              <w:rPr>
                <w:rFonts w:ascii="宋体" w:hAnsi="宋体" w:hint="eastAsia"/>
                <w:szCs w:val="21"/>
              </w:rPr>
              <w:t>是</w:t>
            </w:r>
          </w:p>
        </w:tc>
        <w:tc>
          <w:tcPr>
            <w:tcW w:w="5894" w:type="dxa"/>
          </w:tcPr>
          <w:p w14:paraId="5B3901BB" w14:textId="77777777" w:rsidR="006C4A16" w:rsidRDefault="006C4A16" w:rsidP="00257B22">
            <w:pPr>
              <w:rPr>
                <w:rFonts w:ascii="宋体"/>
                <w:szCs w:val="21"/>
              </w:rPr>
            </w:pPr>
            <w:r>
              <w:rPr>
                <w:rFonts w:ascii="宋体" w:hAnsi="宋体" w:hint="eastAsia"/>
                <w:szCs w:val="21"/>
              </w:rPr>
              <w:t>不可修改</w:t>
            </w:r>
          </w:p>
        </w:tc>
      </w:tr>
      <w:tr w:rsidR="006C4A16" w14:paraId="086E38EE" w14:textId="77777777" w:rsidTr="00257B22">
        <w:tc>
          <w:tcPr>
            <w:tcW w:w="1728" w:type="dxa"/>
          </w:tcPr>
          <w:p w14:paraId="02ACDACA" w14:textId="77777777" w:rsidR="006C4A16" w:rsidRDefault="006C4A16" w:rsidP="00257B22">
            <w:pPr>
              <w:rPr>
                <w:rFonts w:ascii="宋体"/>
                <w:szCs w:val="21"/>
              </w:rPr>
            </w:pPr>
            <w:r>
              <w:rPr>
                <w:rFonts w:ascii="宋体" w:hAnsi="宋体" w:hint="eastAsia"/>
                <w:szCs w:val="21"/>
              </w:rPr>
              <w:t>所属行业</w:t>
            </w:r>
          </w:p>
        </w:tc>
        <w:tc>
          <w:tcPr>
            <w:tcW w:w="900" w:type="dxa"/>
          </w:tcPr>
          <w:p w14:paraId="3C522EC1" w14:textId="77777777" w:rsidR="006C4A16" w:rsidRDefault="006C4A16" w:rsidP="00257B22">
            <w:pPr>
              <w:rPr>
                <w:rFonts w:ascii="宋体"/>
                <w:szCs w:val="21"/>
              </w:rPr>
            </w:pPr>
            <w:r>
              <w:rPr>
                <w:rFonts w:ascii="宋体" w:hAnsi="宋体" w:hint="eastAsia"/>
                <w:szCs w:val="21"/>
              </w:rPr>
              <w:t>是</w:t>
            </w:r>
          </w:p>
        </w:tc>
        <w:tc>
          <w:tcPr>
            <w:tcW w:w="5894" w:type="dxa"/>
          </w:tcPr>
          <w:p w14:paraId="37D884DF" w14:textId="77777777" w:rsidR="006C4A16" w:rsidRDefault="006C4A16" w:rsidP="00257B22">
            <w:pPr>
              <w:rPr>
                <w:rFonts w:ascii="宋体"/>
                <w:szCs w:val="21"/>
              </w:rPr>
            </w:pPr>
            <w:r>
              <w:rPr>
                <w:rFonts w:ascii="宋体" w:hAnsi="宋体" w:hint="eastAsia"/>
                <w:szCs w:val="21"/>
              </w:rPr>
              <w:t>不可修改</w:t>
            </w:r>
          </w:p>
        </w:tc>
      </w:tr>
      <w:tr w:rsidR="006C4A16" w14:paraId="5A11461E" w14:textId="77777777" w:rsidTr="00257B22">
        <w:tc>
          <w:tcPr>
            <w:tcW w:w="1728" w:type="dxa"/>
          </w:tcPr>
          <w:p w14:paraId="078AB4BE" w14:textId="77777777" w:rsidR="006C4A16" w:rsidRDefault="006C4A16" w:rsidP="00257B22">
            <w:pPr>
              <w:rPr>
                <w:rFonts w:ascii="宋体"/>
                <w:szCs w:val="21"/>
              </w:rPr>
            </w:pPr>
            <w:r>
              <w:rPr>
                <w:rFonts w:ascii="宋体" w:hAnsi="宋体" w:hint="eastAsia"/>
                <w:szCs w:val="21"/>
              </w:rPr>
              <w:t>主要经营业务</w:t>
            </w:r>
          </w:p>
        </w:tc>
        <w:tc>
          <w:tcPr>
            <w:tcW w:w="900" w:type="dxa"/>
          </w:tcPr>
          <w:p w14:paraId="6F448BED" w14:textId="77777777" w:rsidR="006C4A16" w:rsidRDefault="006C4A16" w:rsidP="00257B22">
            <w:pPr>
              <w:rPr>
                <w:rFonts w:ascii="宋体"/>
                <w:szCs w:val="21"/>
              </w:rPr>
            </w:pPr>
            <w:r>
              <w:rPr>
                <w:rFonts w:ascii="宋体" w:hAnsi="宋体" w:hint="eastAsia"/>
                <w:szCs w:val="21"/>
              </w:rPr>
              <w:t>是</w:t>
            </w:r>
          </w:p>
        </w:tc>
        <w:tc>
          <w:tcPr>
            <w:tcW w:w="5894" w:type="dxa"/>
          </w:tcPr>
          <w:p w14:paraId="33B8F810" w14:textId="77777777" w:rsidR="006C4A16" w:rsidRDefault="006C4A16" w:rsidP="00257B22">
            <w:pPr>
              <w:rPr>
                <w:rFonts w:ascii="宋体"/>
                <w:szCs w:val="21"/>
              </w:rPr>
            </w:pPr>
            <w:r>
              <w:rPr>
                <w:rFonts w:ascii="宋体" w:hAnsi="宋体" w:hint="eastAsia"/>
                <w:szCs w:val="21"/>
              </w:rPr>
              <w:t>按实际情况填写企业主要经营的业务，不可修改</w:t>
            </w:r>
          </w:p>
        </w:tc>
      </w:tr>
      <w:tr w:rsidR="006C4A16" w14:paraId="041C32B2" w14:textId="77777777" w:rsidTr="00257B22">
        <w:tc>
          <w:tcPr>
            <w:tcW w:w="1728" w:type="dxa"/>
          </w:tcPr>
          <w:p w14:paraId="63BBD19A" w14:textId="77777777" w:rsidR="006C4A16" w:rsidRDefault="006C4A16" w:rsidP="00257B22">
            <w:pPr>
              <w:rPr>
                <w:rFonts w:ascii="宋体"/>
                <w:szCs w:val="21"/>
              </w:rPr>
            </w:pPr>
            <w:r w:rsidRPr="00FB7E7F">
              <w:rPr>
                <w:rFonts w:hint="eastAsia"/>
              </w:rPr>
              <w:t>就业人数</w:t>
            </w:r>
          </w:p>
        </w:tc>
        <w:tc>
          <w:tcPr>
            <w:tcW w:w="900" w:type="dxa"/>
          </w:tcPr>
          <w:p w14:paraId="3764DF95" w14:textId="77777777" w:rsidR="006C4A16" w:rsidRDefault="006C4A16" w:rsidP="00257B22">
            <w:pPr>
              <w:rPr>
                <w:rFonts w:ascii="宋体"/>
                <w:szCs w:val="21"/>
              </w:rPr>
            </w:pPr>
            <w:r w:rsidRPr="00FB7E7F">
              <w:rPr>
                <w:rFonts w:hint="eastAsia"/>
              </w:rPr>
              <w:t>是</w:t>
            </w:r>
          </w:p>
        </w:tc>
        <w:tc>
          <w:tcPr>
            <w:tcW w:w="5894" w:type="dxa"/>
          </w:tcPr>
          <w:p w14:paraId="33E21A6A" w14:textId="77777777" w:rsidR="006C4A16" w:rsidRDefault="006C4A16" w:rsidP="00257B22">
            <w:pPr>
              <w:rPr>
                <w:rFonts w:ascii="宋体"/>
                <w:szCs w:val="21"/>
              </w:rPr>
            </w:pPr>
            <w:r w:rsidRPr="00FB7E7F">
              <w:rPr>
                <w:rFonts w:hint="eastAsia"/>
              </w:rPr>
              <w:t>填写本次调查期当时的监测点就业人数</w:t>
            </w:r>
            <w:r>
              <w:rPr>
                <w:rFonts w:hint="eastAsia"/>
              </w:rPr>
              <w:t>，</w:t>
            </w:r>
            <w:r>
              <w:rPr>
                <w:rFonts w:ascii="宋体" w:hAnsi="宋体" w:hint="eastAsia"/>
                <w:szCs w:val="21"/>
              </w:rPr>
              <w:t>不可修改</w:t>
            </w:r>
          </w:p>
        </w:tc>
      </w:tr>
    </w:tbl>
    <w:p w14:paraId="48D19681" w14:textId="7EEA001C" w:rsidR="006C4A16" w:rsidRPr="004D324E" w:rsidRDefault="000A3741" w:rsidP="006C4A16">
      <w:r w:rsidRPr="000A3741">
        <w:rPr>
          <w:noProof/>
        </w:rPr>
        <w:lastRenderedPageBreak/>
        <w:drawing>
          <wp:inline distT="0" distB="0" distL="0" distR="0" wp14:anchorId="5B82B556" wp14:editId="24543BF2">
            <wp:extent cx="5274310" cy="3750310"/>
            <wp:effectExtent l="0" t="0" r="2540" b="2540"/>
            <wp:docPr id="580972607"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72607" name="图片 1" descr="图形用户界面&#10;&#10;中度可信度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750310"/>
                    </a:xfrm>
                    <a:prstGeom prst="rect">
                      <a:avLst/>
                    </a:prstGeom>
                    <a:noFill/>
                    <a:ln>
                      <a:noFill/>
                    </a:ln>
                  </pic:spPr>
                </pic:pic>
              </a:graphicData>
            </a:graphic>
          </wp:inline>
        </w:drawing>
      </w:r>
    </w:p>
    <w:p w14:paraId="0310C364" w14:textId="5F269F4D" w:rsidR="003C4ED9" w:rsidRPr="00A57393" w:rsidRDefault="00A57393" w:rsidP="00A57393">
      <w:pPr>
        <w:pStyle w:val="4"/>
        <w:ind w:left="223" w:firstLine="420"/>
        <w:rPr>
          <w:sz w:val="30"/>
          <w:szCs w:val="30"/>
        </w:rPr>
      </w:pPr>
      <w:r>
        <w:rPr>
          <w:rFonts w:hint="eastAsia"/>
          <w:sz w:val="30"/>
          <w:szCs w:val="30"/>
        </w:rPr>
        <w:t>4</w:t>
      </w:r>
      <w:r>
        <w:rPr>
          <w:sz w:val="30"/>
          <w:szCs w:val="30"/>
        </w:rPr>
        <w:t>.4.2</w:t>
      </w:r>
      <w:r w:rsidR="00A875BC">
        <w:rPr>
          <w:sz w:val="30"/>
          <w:szCs w:val="30"/>
        </w:rPr>
        <w:t>-13</w:t>
      </w:r>
      <w:r w:rsidR="003C4ED9" w:rsidRPr="00A57393">
        <w:rPr>
          <w:rFonts w:hint="eastAsia"/>
          <w:sz w:val="30"/>
          <w:szCs w:val="30"/>
        </w:rPr>
        <w:t>数据导出</w:t>
      </w:r>
    </w:p>
    <w:p w14:paraId="732CCF44" w14:textId="77777777" w:rsidR="009F2D08" w:rsidRPr="009F2D08" w:rsidRDefault="009F2D08" w:rsidP="009F2D08">
      <w:pPr>
        <w:spacing w:line="360" w:lineRule="auto"/>
        <w:rPr>
          <w:rFonts w:ascii="宋体" w:hAnsi="宋体"/>
          <w:b/>
          <w:sz w:val="24"/>
        </w:rPr>
      </w:pPr>
      <w:r w:rsidRPr="009F2D08">
        <w:rPr>
          <w:rFonts w:ascii="宋体" w:hAnsi="宋体" w:hint="eastAsia"/>
          <w:b/>
          <w:sz w:val="24"/>
        </w:rPr>
        <w:t>基本描述</w:t>
      </w:r>
    </w:p>
    <w:p w14:paraId="19186183" w14:textId="56012107" w:rsidR="009F2D08" w:rsidRDefault="009F2D08" w:rsidP="009F2D08">
      <w:pPr>
        <w:ind w:firstLine="420"/>
      </w:pPr>
      <w:r>
        <w:rPr>
          <w:rFonts w:ascii="宋体" w:hAnsi="宋体" w:hint="eastAsia"/>
          <w:sz w:val="24"/>
        </w:rPr>
        <w:t>把查询的信息导出。</w:t>
      </w:r>
    </w:p>
    <w:p w14:paraId="5761912A" w14:textId="77777777" w:rsidR="009F2D08" w:rsidRPr="009F2D08" w:rsidRDefault="009F2D08" w:rsidP="009F2D08">
      <w:pPr>
        <w:spacing w:line="360" w:lineRule="auto"/>
        <w:rPr>
          <w:rFonts w:ascii="宋体" w:hAnsi="宋体"/>
          <w:b/>
          <w:sz w:val="24"/>
        </w:rPr>
      </w:pPr>
      <w:r>
        <w:rPr>
          <w:rFonts w:ascii="宋体" w:hAnsi="宋体" w:hint="eastAsia"/>
          <w:b/>
          <w:sz w:val="24"/>
        </w:rPr>
        <w:t>相关功能</w:t>
      </w:r>
    </w:p>
    <w:p w14:paraId="66022650" w14:textId="77777777" w:rsidR="00FF3883" w:rsidRDefault="00FF3883" w:rsidP="00FF3883">
      <w:pPr>
        <w:spacing w:line="360" w:lineRule="auto"/>
        <w:ind w:left="420"/>
        <w:rPr>
          <w:rFonts w:ascii="宋体"/>
          <w:sz w:val="24"/>
        </w:rPr>
      </w:pPr>
      <w:r>
        <w:rPr>
          <w:rFonts w:ascii="宋体" w:hint="eastAsia"/>
          <w:sz w:val="24"/>
        </w:rPr>
        <w:t>页面中有数据导出按钮，点击即可进行数据导出，数据导出会将之前选择范围内的数据进行导出，导出为excel表格。</w:t>
      </w:r>
    </w:p>
    <w:p w14:paraId="7B84BAC7" w14:textId="67CB6778" w:rsidR="00FF3883" w:rsidRPr="003A4DEA" w:rsidRDefault="003A4DEA" w:rsidP="003A4DEA">
      <w:pPr>
        <w:spacing w:line="360" w:lineRule="auto"/>
        <w:rPr>
          <w:rFonts w:ascii="宋体" w:hAnsi="宋体"/>
          <w:b/>
          <w:sz w:val="24"/>
        </w:rPr>
      </w:pPr>
      <w:r>
        <w:rPr>
          <w:rFonts w:ascii="宋体" w:hAnsi="宋体" w:hint="eastAsia"/>
          <w:b/>
          <w:sz w:val="24"/>
        </w:rPr>
        <w:t>导出数据</w:t>
      </w:r>
    </w:p>
    <w:p w14:paraId="2DFE5DD4" w14:textId="77777777" w:rsidR="00FF3883" w:rsidRDefault="00FF3883" w:rsidP="00FF3883">
      <w:pPr>
        <w:spacing w:line="360" w:lineRule="auto"/>
        <w:ind w:left="420"/>
        <w:rPr>
          <w:rFonts w:ascii="宋体"/>
          <w:sz w:val="24"/>
        </w:rPr>
      </w:pPr>
      <w:r>
        <w:rPr>
          <w:rFonts w:ascii="宋体" w:hint="eastAsia"/>
          <w:sz w:val="24"/>
        </w:rPr>
        <w:t>导出与查询的信息，均为之前企业填写的信息。</w:t>
      </w:r>
      <w:r>
        <w:rPr>
          <w:rFonts w:ascii="宋体"/>
          <w:sz w:val="24"/>
        </w:rPr>
        <w:t>E</w:t>
      </w:r>
      <w:r>
        <w:rPr>
          <w:rFonts w:ascii="宋体" w:hint="eastAsia"/>
          <w:sz w:val="24"/>
        </w:rPr>
        <w:t>xcel或网页中展示的每一列，和之前企业填写信息的列想对应。每列内容如下，按顺序排列：</w:t>
      </w:r>
    </w:p>
    <w:p w14:paraId="12625979" w14:textId="77777777" w:rsidR="00FF3883" w:rsidRPr="009C3006" w:rsidRDefault="00FF3883" w:rsidP="00FF3883">
      <w:pPr>
        <w:spacing w:line="360" w:lineRule="auto"/>
        <w:ind w:left="420"/>
        <w:rPr>
          <w:rFonts w:ascii="宋体"/>
          <w:sz w:val="24"/>
        </w:rPr>
      </w:pPr>
      <w:r w:rsidRPr="009C3006">
        <w:rPr>
          <w:rFonts w:ascii="宋体" w:hint="eastAsia"/>
          <w:sz w:val="24"/>
        </w:rPr>
        <w:t>所属地区</w:t>
      </w:r>
    </w:p>
    <w:p w14:paraId="620F270F" w14:textId="77777777" w:rsidR="00FF3883" w:rsidRPr="009C3006" w:rsidRDefault="00FF3883" w:rsidP="00FF3883">
      <w:pPr>
        <w:spacing w:line="360" w:lineRule="auto"/>
        <w:ind w:left="420"/>
        <w:rPr>
          <w:rFonts w:ascii="宋体"/>
          <w:sz w:val="24"/>
        </w:rPr>
      </w:pPr>
      <w:r w:rsidRPr="009C3006">
        <w:rPr>
          <w:rFonts w:ascii="宋体" w:hint="eastAsia"/>
          <w:sz w:val="24"/>
        </w:rPr>
        <w:t>组织机构代码</w:t>
      </w:r>
    </w:p>
    <w:p w14:paraId="7A5A5BD0" w14:textId="77777777" w:rsidR="00FF3883" w:rsidRPr="009C3006" w:rsidRDefault="00FF3883" w:rsidP="00FF3883">
      <w:pPr>
        <w:spacing w:line="360" w:lineRule="auto"/>
        <w:ind w:left="420"/>
        <w:rPr>
          <w:rFonts w:ascii="宋体"/>
          <w:sz w:val="24"/>
        </w:rPr>
      </w:pPr>
      <w:r w:rsidRPr="009C3006">
        <w:rPr>
          <w:rFonts w:ascii="宋体" w:hint="eastAsia"/>
          <w:sz w:val="24"/>
        </w:rPr>
        <w:t>企业名称</w:t>
      </w:r>
    </w:p>
    <w:p w14:paraId="778133F1" w14:textId="77777777" w:rsidR="00FF3883" w:rsidRPr="009C3006" w:rsidRDefault="00FF3883" w:rsidP="00FF3883">
      <w:pPr>
        <w:spacing w:line="360" w:lineRule="auto"/>
        <w:ind w:left="420"/>
        <w:rPr>
          <w:rFonts w:ascii="宋体"/>
          <w:sz w:val="24"/>
        </w:rPr>
      </w:pPr>
      <w:r w:rsidRPr="009C3006">
        <w:rPr>
          <w:rFonts w:ascii="宋体" w:hint="eastAsia"/>
          <w:sz w:val="24"/>
        </w:rPr>
        <w:t>企业性质</w:t>
      </w:r>
    </w:p>
    <w:p w14:paraId="32B2AEA5" w14:textId="77777777" w:rsidR="00FF3883" w:rsidRPr="009C3006" w:rsidRDefault="00FF3883" w:rsidP="00FF3883">
      <w:pPr>
        <w:spacing w:line="360" w:lineRule="auto"/>
        <w:ind w:left="420"/>
        <w:rPr>
          <w:rFonts w:ascii="宋体"/>
          <w:sz w:val="24"/>
        </w:rPr>
      </w:pPr>
      <w:r w:rsidRPr="009C3006">
        <w:rPr>
          <w:rFonts w:ascii="宋体" w:hint="eastAsia"/>
          <w:sz w:val="24"/>
        </w:rPr>
        <w:t>所属行业</w:t>
      </w:r>
    </w:p>
    <w:p w14:paraId="0BE2C0CB" w14:textId="77777777" w:rsidR="00FF3883" w:rsidRPr="009C3006" w:rsidRDefault="00FF3883" w:rsidP="00FF3883">
      <w:pPr>
        <w:spacing w:line="360" w:lineRule="auto"/>
        <w:ind w:left="420"/>
        <w:rPr>
          <w:rFonts w:ascii="宋体"/>
          <w:sz w:val="24"/>
        </w:rPr>
      </w:pPr>
      <w:r w:rsidRPr="009C3006">
        <w:rPr>
          <w:rFonts w:ascii="宋体" w:hint="eastAsia"/>
          <w:sz w:val="24"/>
        </w:rPr>
        <w:t>主要经营业务</w:t>
      </w:r>
    </w:p>
    <w:p w14:paraId="150ADEDA" w14:textId="77777777" w:rsidR="00FF3883" w:rsidRPr="009C3006" w:rsidRDefault="00FF3883" w:rsidP="00FF3883">
      <w:pPr>
        <w:spacing w:line="360" w:lineRule="auto"/>
        <w:ind w:left="420"/>
        <w:rPr>
          <w:rFonts w:ascii="宋体"/>
          <w:sz w:val="24"/>
        </w:rPr>
      </w:pPr>
      <w:r w:rsidRPr="009C3006">
        <w:rPr>
          <w:rFonts w:ascii="宋体" w:hint="eastAsia"/>
          <w:sz w:val="24"/>
        </w:rPr>
        <w:t>联系人</w:t>
      </w:r>
    </w:p>
    <w:p w14:paraId="5D140006" w14:textId="77777777" w:rsidR="00FF3883" w:rsidRPr="009C3006" w:rsidRDefault="00FF3883" w:rsidP="00FF3883">
      <w:pPr>
        <w:spacing w:line="360" w:lineRule="auto"/>
        <w:ind w:left="420"/>
        <w:rPr>
          <w:rFonts w:ascii="宋体"/>
          <w:sz w:val="24"/>
        </w:rPr>
      </w:pPr>
      <w:r w:rsidRPr="009C3006">
        <w:rPr>
          <w:rFonts w:ascii="宋体" w:hint="eastAsia"/>
          <w:sz w:val="24"/>
        </w:rPr>
        <w:lastRenderedPageBreak/>
        <w:t>联系地址</w:t>
      </w:r>
    </w:p>
    <w:p w14:paraId="6351D42C" w14:textId="77777777" w:rsidR="00FF3883" w:rsidRPr="009C3006" w:rsidRDefault="00FF3883" w:rsidP="00FF3883">
      <w:pPr>
        <w:spacing w:line="360" w:lineRule="auto"/>
        <w:ind w:left="420"/>
        <w:rPr>
          <w:rFonts w:ascii="宋体"/>
          <w:sz w:val="24"/>
        </w:rPr>
      </w:pPr>
      <w:r w:rsidRPr="009C3006">
        <w:rPr>
          <w:rFonts w:ascii="宋体" w:hint="eastAsia"/>
          <w:sz w:val="24"/>
        </w:rPr>
        <w:t>邮政编码</w:t>
      </w:r>
    </w:p>
    <w:p w14:paraId="55458EB3" w14:textId="77777777" w:rsidR="00FF3883" w:rsidRPr="009C3006" w:rsidRDefault="00FF3883" w:rsidP="00FF3883">
      <w:pPr>
        <w:spacing w:line="360" w:lineRule="auto"/>
        <w:ind w:left="420"/>
        <w:rPr>
          <w:rFonts w:ascii="宋体"/>
          <w:sz w:val="24"/>
        </w:rPr>
      </w:pPr>
      <w:r w:rsidRPr="009C3006">
        <w:rPr>
          <w:rFonts w:ascii="宋体" w:hint="eastAsia"/>
          <w:sz w:val="24"/>
        </w:rPr>
        <w:t>联系电话</w:t>
      </w:r>
    </w:p>
    <w:p w14:paraId="68804663" w14:textId="77777777" w:rsidR="00FF3883" w:rsidRPr="009C3006" w:rsidRDefault="00FF3883" w:rsidP="00FF3883">
      <w:pPr>
        <w:spacing w:line="360" w:lineRule="auto"/>
        <w:ind w:left="420"/>
        <w:rPr>
          <w:rFonts w:ascii="宋体"/>
          <w:sz w:val="24"/>
        </w:rPr>
      </w:pPr>
      <w:r w:rsidRPr="009C3006">
        <w:rPr>
          <w:rFonts w:ascii="宋体" w:hint="eastAsia"/>
          <w:sz w:val="24"/>
        </w:rPr>
        <w:t>传真</w:t>
      </w:r>
    </w:p>
    <w:p w14:paraId="1C192A3F" w14:textId="77777777" w:rsidR="00FF3883" w:rsidRDefault="00FF3883" w:rsidP="00FF3883">
      <w:pPr>
        <w:spacing w:line="360" w:lineRule="auto"/>
        <w:ind w:left="420"/>
        <w:rPr>
          <w:rFonts w:ascii="宋体"/>
          <w:sz w:val="24"/>
        </w:rPr>
      </w:pPr>
      <w:r w:rsidRPr="009C3006">
        <w:rPr>
          <w:rFonts w:ascii="宋体"/>
          <w:sz w:val="24"/>
        </w:rPr>
        <w:t>EMAIL</w:t>
      </w:r>
    </w:p>
    <w:p w14:paraId="0C76640B" w14:textId="77777777" w:rsidR="00FF3883" w:rsidRDefault="00FF3883" w:rsidP="00FF3883">
      <w:pPr>
        <w:spacing w:line="360" w:lineRule="auto"/>
        <w:ind w:left="420"/>
        <w:rPr>
          <w:rFonts w:ascii="宋体"/>
          <w:sz w:val="24"/>
        </w:rPr>
      </w:pPr>
    </w:p>
    <w:p w14:paraId="34E8B378" w14:textId="77777777" w:rsidR="00FF3883" w:rsidRDefault="00FF3883" w:rsidP="00FF3883">
      <w:pPr>
        <w:spacing w:line="360" w:lineRule="auto"/>
        <w:ind w:left="420"/>
        <w:rPr>
          <w:rFonts w:ascii="宋体"/>
          <w:sz w:val="24"/>
        </w:rPr>
      </w:pPr>
      <w:bookmarkStart w:id="120" w:name="_Hlk135337632"/>
      <w:r>
        <w:rPr>
          <w:rFonts w:ascii="宋体" w:hint="eastAsia"/>
          <w:sz w:val="24"/>
        </w:rPr>
        <w:t>下图，是报表和信息部分的大致样式：</w:t>
      </w:r>
    </w:p>
    <w:p w14:paraId="5E39C248" w14:textId="573EC0E8" w:rsidR="00FF3883" w:rsidRDefault="00FF3883" w:rsidP="00FF3883">
      <w:pPr>
        <w:spacing w:line="360" w:lineRule="auto"/>
        <w:ind w:left="420"/>
        <w:rPr>
          <w:rFonts w:ascii="宋体"/>
          <w:sz w:val="24"/>
        </w:rPr>
      </w:pPr>
      <w:r w:rsidRPr="00477A88">
        <w:rPr>
          <w:noProof/>
        </w:rPr>
        <w:drawing>
          <wp:inline distT="0" distB="0" distL="0" distR="0" wp14:anchorId="05D20B24" wp14:editId="1BE264B9">
            <wp:extent cx="5271770" cy="2272030"/>
            <wp:effectExtent l="0" t="0" r="5080" b="0"/>
            <wp:docPr id="1403226486" name="图片 3"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26486" name="图片 3" descr="图形用户界面, 应用程序, 表格, Excel&#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1770" cy="2272030"/>
                    </a:xfrm>
                    <a:prstGeom prst="rect">
                      <a:avLst/>
                    </a:prstGeom>
                    <a:noFill/>
                    <a:ln>
                      <a:noFill/>
                    </a:ln>
                  </pic:spPr>
                </pic:pic>
              </a:graphicData>
            </a:graphic>
          </wp:inline>
        </w:drawing>
      </w:r>
    </w:p>
    <w:bookmarkEnd w:id="120"/>
    <w:p w14:paraId="730E8F93" w14:textId="77777777" w:rsidR="003C4ED9" w:rsidRDefault="003C4ED9" w:rsidP="003C4ED9">
      <w:pPr>
        <w:spacing w:line="360" w:lineRule="auto"/>
        <w:rPr>
          <w:rFonts w:ascii="宋体" w:hAnsi="宋体"/>
          <w:sz w:val="24"/>
        </w:rPr>
      </w:pPr>
    </w:p>
    <w:p w14:paraId="10A6DE82" w14:textId="1E3D069B" w:rsidR="003C4ED9" w:rsidRPr="00A57393" w:rsidRDefault="00A57393" w:rsidP="00A57393">
      <w:pPr>
        <w:pStyle w:val="4"/>
        <w:ind w:left="223" w:firstLine="420"/>
        <w:rPr>
          <w:sz w:val="30"/>
          <w:szCs w:val="30"/>
        </w:rPr>
      </w:pPr>
      <w:r>
        <w:rPr>
          <w:sz w:val="30"/>
          <w:szCs w:val="30"/>
        </w:rPr>
        <w:t>4.4.2</w:t>
      </w:r>
      <w:r w:rsidR="00A875BC">
        <w:rPr>
          <w:sz w:val="30"/>
          <w:szCs w:val="30"/>
        </w:rPr>
        <w:t>-14</w:t>
      </w:r>
      <w:r w:rsidR="003C4ED9" w:rsidRPr="00A57393">
        <w:rPr>
          <w:rFonts w:hint="eastAsia"/>
          <w:sz w:val="30"/>
          <w:szCs w:val="30"/>
        </w:rPr>
        <w:t>数据查询</w:t>
      </w:r>
    </w:p>
    <w:p w14:paraId="6CB2EE7A" w14:textId="77777777" w:rsidR="003C4ED9" w:rsidRDefault="003C4ED9" w:rsidP="003C4ED9">
      <w:pPr>
        <w:spacing w:line="360" w:lineRule="auto"/>
        <w:rPr>
          <w:rFonts w:ascii="宋体" w:hAnsi="宋体"/>
          <w:b/>
          <w:bCs/>
          <w:sz w:val="24"/>
        </w:rPr>
      </w:pPr>
    </w:p>
    <w:p w14:paraId="410A6589" w14:textId="77777777" w:rsidR="009F2D08" w:rsidRDefault="009F2D08" w:rsidP="009F2D08">
      <w:pPr>
        <w:spacing w:line="360" w:lineRule="auto"/>
        <w:rPr>
          <w:rFonts w:ascii="宋体"/>
          <w:b/>
          <w:sz w:val="24"/>
        </w:rPr>
      </w:pPr>
      <w:bookmarkStart w:id="121" w:name="_Toc8414"/>
      <w:bookmarkStart w:id="122" w:name="_Toc329877169"/>
      <w:bookmarkStart w:id="123" w:name="_Toc12055"/>
      <w:bookmarkStart w:id="124" w:name="_Toc333568690"/>
      <w:bookmarkStart w:id="125" w:name="_Toc250989542"/>
      <w:r>
        <w:rPr>
          <w:rFonts w:ascii="宋体" w:hAnsi="宋体" w:hint="eastAsia"/>
          <w:b/>
          <w:sz w:val="24"/>
        </w:rPr>
        <w:t>基本描述</w:t>
      </w:r>
    </w:p>
    <w:p w14:paraId="46E615AE" w14:textId="77777777" w:rsidR="009F2D08" w:rsidRDefault="009F2D08" w:rsidP="009F2D08">
      <w:pPr>
        <w:spacing w:line="360" w:lineRule="auto"/>
        <w:rPr>
          <w:rFonts w:ascii="宋体"/>
          <w:sz w:val="24"/>
        </w:rPr>
      </w:pPr>
      <w:r>
        <w:rPr>
          <w:rFonts w:ascii="宋体" w:hAnsi="宋体"/>
          <w:sz w:val="24"/>
        </w:rPr>
        <w:t xml:space="preserve">  </w:t>
      </w:r>
      <w:r>
        <w:rPr>
          <w:rFonts w:ascii="宋体" w:hAnsi="宋体" w:hint="eastAsia"/>
          <w:sz w:val="24"/>
        </w:rPr>
        <w:t>对全省已创建账号进行条件查询</w:t>
      </w:r>
    </w:p>
    <w:p w14:paraId="03DA970C" w14:textId="77777777" w:rsidR="009F2D08" w:rsidRDefault="009F2D08" w:rsidP="009F2D08">
      <w:pPr>
        <w:spacing w:line="360" w:lineRule="auto"/>
        <w:rPr>
          <w:rFonts w:ascii="宋体"/>
          <w:b/>
          <w:sz w:val="24"/>
        </w:rPr>
      </w:pPr>
      <w:r>
        <w:rPr>
          <w:rFonts w:ascii="宋体" w:hAnsi="宋体" w:hint="eastAsia"/>
          <w:b/>
          <w:sz w:val="24"/>
        </w:rPr>
        <w:t>相关功能</w:t>
      </w:r>
    </w:p>
    <w:p w14:paraId="73E14ADF" w14:textId="77777777" w:rsidR="009F2D08" w:rsidRDefault="009F2D08" w:rsidP="009F2D08">
      <w:pPr>
        <w:numPr>
          <w:ilvl w:val="0"/>
          <w:numId w:val="8"/>
        </w:numPr>
        <w:spacing w:line="360" w:lineRule="auto"/>
        <w:rPr>
          <w:rFonts w:ascii="宋体"/>
          <w:sz w:val="24"/>
        </w:rPr>
      </w:pPr>
      <w:r>
        <w:rPr>
          <w:rFonts w:ascii="宋体" w:hAnsi="宋体" w:hint="eastAsia"/>
          <w:sz w:val="24"/>
        </w:rPr>
        <w:t>查询：按相应的查询条件进行查询。</w:t>
      </w:r>
    </w:p>
    <w:p w14:paraId="250250F6" w14:textId="77777777" w:rsidR="009F2D08" w:rsidRDefault="009F2D08" w:rsidP="009F2D08">
      <w:pPr>
        <w:numPr>
          <w:ilvl w:val="0"/>
          <w:numId w:val="8"/>
        </w:numPr>
        <w:spacing w:line="360" w:lineRule="auto"/>
        <w:rPr>
          <w:rFonts w:ascii="宋体"/>
          <w:sz w:val="24"/>
        </w:rPr>
      </w:pPr>
      <w:r>
        <w:rPr>
          <w:rFonts w:ascii="宋体" w:hAnsi="宋体" w:hint="eastAsia"/>
          <w:sz w:val="24"/>
        </w:rPr>
        <w:t>清除：清除查询条件。</w:t>
      </w:r>
    </w:p>
    <w:p w14:paraId="270EC9B5" w14:textId="6868FD1E" w:rsidR="009F2D08" w:rsidRPr="009F2D08" w:rsidRDefault="009F2D08" w:rsidP="009F2D08">
      <w:pPr>
        <w:numPr>
          <w:ilvl w:val="0"/>
          <w:numId w:val="8"/>
        </w:numPr>
        <w:spacing w:line="360" w:lineRule="auto"/>
        <w:rPr>
          <w:rFonts w:ascii="宋体"/>
          <w:sz w:val="24"/>
        </w:rPr>
      </w:pPr>
      <w:r w:rsidRPr="00500046">
        <w:rPr>
          <w:rFonts w:ascii="宋体" w:hAnsi="宋体" w:hint="eastAsia"/>
          <w:sz w:val="24"/>
        </w:rPr>
        <w:t>查询条件：单位名称、登陆账号、用户类型、所属地市、所属市县、所处区域、数据状态、单位性质、所属行业、起始日期、结束日期、统计月份、统计季度。</w:t>
      </w:r>
    </w:p>
    <w:p w14:paraId="7D5CDA40" w14:textId="77777777" w:rsidR="009F2D08" w:rsidRDefault="009F2D08" w:rsidP="009F2D08">
      <w:pPr>
        <w:spacing w:line="360" w:lineRule="auto"/>
        <w:ind w:left="420"/>
        <w:rPr>
          <w:rFonts w:ascii="宋体" w:hAnsi="宋体"/>
          <w:sz w:val="24"/>
        </w:rPr>
      </w:pPr>
      <w:r>
        <w:rPr>
          <w:rFonts w:ascii="宋体" w:hAnsi="宋体" w:hint="eastAsia"/>
          <w:sz w:val="24"/>
        </w:rPr>
        <w:t>查询：</w:t>
      </w:r>
    </w:p>
    <w:p w14:paraId="6E2DBD9C"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本部分，顶部为一个选择筛选框，使用者可以细化不同的选项，来确定自己</w:t>
      </w:r>
      <w:r w:rsidRPr="009F2D08">
        <w:rPr>
          <w:rFonts w:ascii="宋体" w:hAnsi="宋体" w:hint="eastAsia"/>
          <w:sz w:val="24"/>
        </w:rPr>
        <w:lastRenderedPageBreak/>
        <w:t>要查询导出数据的范围。本部分，根据查询的要求，展示出相应的信息。</w:t>
      </w:r>
    </w:p>
    <w:p w14:paraId="6BD00D52" w14:textId="77777777" w:rsidR="009F2D08" w:rsidRPr="009F2D08" w:rsidRDefault="009F2D08" w:rsidP="009F2D08">
      <w:pPr>
        <w:spacing w:line="360" w:lineRule="auto"/>
        <w:ind w:left="420"/>
        <w:rPr>
          <w:rFonts w:ascii="宋体" w:hAnsi="宋体"/>
          <w:sz w:val="24"/>
        </w:rPr>
      </w:pPr>
    </w:p>
    <w:p w14:paraId="22942011" w14:textId="3B6500A3" w:rsidR="009F2D08" w:rsidRPr="009F2D08" w:rsidRDefault="009F2D08" w:rsidP="009F2D08">
      <w:pPr>
        <w:spacing w:line="360" w:lineRule="auto"/>
        <w:ind w:left="420"/>
        <w:rPr>
          <w:rFonts w:ascii="宋体" w:hAnsi="宋体"/>
          <w:sz w:val="24"/>
        </w:rPr>
      </w:pPr>
      <w:r w:rsidRPr="009F2D08">
        <w:rPr>
          <w:rFonts w:ascii="宋体" w:hAnsi="宋体" w:hint="eastAsia"/>
          <w:sz w:val="24"/>
        </w:rPr>
        <w:t>查询条件在4中已经全部给出，其中使用者可以选择填写，也可以填写部分条件，也可全部不填写。不填写的条件，均视为不作为筛选条件。譬如，单位名称不填写，则所有符合其他条件的单位都可以展示。如果填写为a单位，则只展示a单位信息。</w:t>
      </w:r>
    </w:p>
    <w:p w14:paraId="279EEBA4" w14:textId="155A5357" w:rsidR="009F2D08" w:rsidRDefault="009F2D08" w:rsidP="009F2D08">
      <w:pPr>
        <w:spacing w:line="360" w:lineRule="auto"/>
        <w:ind w:left="420"/>
        <w:rPr>
          <w:rFonts w:ascii="宋体"/>
          <w:sz w:val="24"/>
        </w:rPr>
      </w:pPr>
      <w:r w:rsidRPr="00477A88">
        <w:rPr>
          <w:noProof/>
        </w:rPr>
        <w:drawing>
          <wp:inline distT="0" distB="0" distL="0" distR="0" wp14:anchorId="55448761" wp14:editId="6FF14112">
            <wp:extent cx="4841875" cy="3830955"/>
            <wp:effectExtent l="0" t="0" r="0" b="0"/>
            <wp:docPr id="1854109268"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09268" name="图片 2" descr="图片包含 图示&#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1875" cy="3830955"/>
                    </a:xfrm>
                    <a:prstGeom prst="rect">
                      <a:avLst/>
                    </a:prstGeom>
                    <a:noFill/>
                    <a:ln>
                      <a:noFill/>
                    </a:ln>
                  </pic:spPr>
                </pic:pic>
              </a:graphicData>
            </a:graphic>
          </wp:inline>
        </w:drawing>
      </w:r>
    </w:p>
    <w:p w14:paraId="16C2C6A7"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下面为对上图中每部分详细说明：</w:t>
      </w:r>
    </w:p>
    <w:p w14:paraId="494BA080" w14:textId="1E205C34" w:rsidR="009F2D08" w:rsidRPr="009F2D08" w:rsidRDefault="009F2D08" w:rsidP="009F2D08">
      <w:pPr>
        <w:spacing w:line="360" w:lineRule="auto"/>
        <w:ind w:left="420"/>
        <w:rPr>
          <w:rFonts w:ascii="宋体" w:hAnsi="宋体"/>
          <w:sz w:val="24"/>
        </w:rPr>
      </w:pPr>
      <w:r w:rsidRPr="009F2D08">
        <w:rPr>
          <w:rFonts w:ascii="宋体" w:hAnsi="宋体" w:hint="eastAsia"/>
          <w:sz w:val="24"/>
        </w:rPr>
        <w:t>单位名称：通过用户输入，填写企业名称，如果不填，则为全部企业。</w:t>
      </w:r>
    </w:p>
    <w:p w14:paraId="7559324D" w14:textId="74B46589" w:rsidR="009F2D08" w:rsidRPr="009F2D08" w:rsidRDefault="009F2D08" w:rsidP="009F2D08">
      <w:pPr>
        <w:spacing w:line="360" w:lineRule="auto"/>
        <w:ind w:left="420"/>
        <w:rPr>
          <w:rFonts w:ascii="宋体" w:hAnsi="宋体"/>
          <w:sz w:val="24"/>
        </w:rPr>
      </w:pPr>
      <w:r w:rsidRPr="009F2D08">
        <w:rPr>
          <w:rFonts w:ascii="宋体" w:hAnsi="宋体" w:hint="eastAsia"/>
          <w:sz w:val="24"/>
        </w:rPr>
        <w:t>登录账号：通过使用者输入，为企业账号，不填，则为全部企业。</w:t>
      </w:r>
    </w:p>
    <w:p w14:paraId="621B77B7" w14:textId="47A82ABC" w:rsidR="009F2D08" w:rsidRPr="009F2D08" w:rsidRDefault="009F2D08" w:rsidP="009F2D08">
      <w:pPr>
        <w:spacing w:line="360" w:lineRule="auto"/>
        <w:ind w:left="420"/>
        <w:rPr>
          <w:rFonts w:ascii="宋体" w:hAnsi="宋体"/>
          <w:sz w:val="24"/>
        </w:rPr>
      </w:pPr>
      <w:r w:rsidRPr="00500046">
        <w:rPr>
          <w:rFonts w:ascii="宋体" w:hAnsi="宋体" w:hint="eastAsia"/>
          <w:sz w:val="24"/>
        </w:rPr>
        <w:t>所属地市、所属市县、所处区域</w:t>
      </w:r>
      <w:r>
        <w:rPr>
          <w:rFonts w:ascii="宋体" w:hAnsi="宋体" w:hint="eastAsia"/>
          <w:sz w:val="24"/>
        </w:rPr>
        <w:t>：均为选择相应的地址选项。其中需要保证上级地址选择，才能选择下级地址。例如，必须选择地市，才能选择市县，最后才能选择区域。地市会展示所有地市，选择某一个地市，市县即可选择该地市中的全部市县，区域为选择的地市的市县的全部区域。如果全没选，就是全省范围；如果只选择地市，就是该地市全部；只选择地市、区县，就是该区县全部区域；如果细致选择到了区域，就是该区域范围内的企业。</w:t>
      </w:r>
    </w:p>
    <w:p w14:paraId="52CC8836" w14:textId="77777777" w:rsidR="009F2D08" w:rsidRDefault="009F2D08" w:rsidP="009F2D08">
      <w:pPr>
        <w:spacing w:line="360" w:lineRule="auto"/>
        <w:ind w:left="420"/>
        <w:rPr>
          <w:rFonts w:ascii="宋体" w:hAnsi="宋体"/>
          <w:sz w:val="24"/>
        </w:rPr>
      </w:pPr>
      <w:r w:rsidRPr="00500046">
        <w:rPr>
          <w:rFonts w:ascii="宋体" w:hAnsi="宋体" w:hint="eastAsia"/>
          <w:sz w:val="24"/>
        </w:rPr>
        <w:t>单位性质</w:t>
      </w:r>
      <w:r>
        <w:rPr>
          <w:rFonts w:ascii="宋体" w:hAnsi="宋体" w:hint="eastAsia"/>
          <w:sz w:val="24"/>
        </w:rPr>
        <w:t>：</w:t>
      </w:r>
      <w:r w:rsidRPr="00B600A7">
        <w:rPr>
          <w:rFonts w:ascii="宋体" w:hAnsi="宋体" w:hint="eastAsia"/>
          <w:sz w:val="24"/>
        </w:rPr>
        <w:t>两级下拉选择</w:t>
      </w:r>
      <w:r>
        <w:rPr>
          <w:rFonts w:ascii="宋体" w:hAnsi="宋体" w:hint="eastAsia"/>
          <w:sz w:val="24"/>
        </w:rPr>
        <w:t>，同3</w:t>
      </w:r>
      <w:r>
        <w:rPr>
          <w:rFonts w:ascii="宋体" w:hAnsi="宋体"/>
          <w:sz w:val="24"/>
        </w:rPr>
        <w:t>.1.1</w:t>
      </w:r>
      <w:r>
        <w:rPr>
          <w:rFonts w:ascii="宋体" w:hAnsi="宋体" w:hint="eastAsia"/>
          <w:sz w:val="24"/>
        </w:rPr>
        <w:t>中选择框，如果不选，则默认为所有企</w:t>
      </w:r>
      <w:r>
        <w:rPr>
          <w:rFonts w:ascii="宋体" w:hAnsi="宋体" w:hint="eastAsia"/>
          <w:sz w:val="24"/>
        </w:rPr>
        <w:lastRenderedPageBreak/>
        <w:t>业</w:t>
      </w:r>
    </w:p>
    <w:p w14:paraId="5736A4DB" w14:textId="197C52C7" w:rsidR="009F2D08" w:rsidRPr="009F2D08" w:rsidRDefault="009F2D08" w:rsidP="009F2D08">
      <w:pPr>
        <w:spacing w:line="360" w:lineRule="auto"/>
        <w:ind w:left="420"/>
        <w:rPr>
          <w:rFonts w:ascii="宋体" w:hAnsi="宋体"/>
          <w:sz w:val="24"/>
        </w:rPr>
      </w:pPr>
      <w:r w:rsidRPr="00500046">
        <w:rPr>
          <w:rFonts w:ascii="宋体" w:hAnsi="宋体" w:hint="eastAsia"/>
          <w:sz w:val="24"/>
        </w:rPr>
        <w:t>所属行业</w:t>
      </w:r>
      <w:r>
        <w:rPr>
          <w:rFonts w:ascii="宋体" w:hAnsi="宋体" w:hint="eastAsia"/>
          <w:sz w:val="24"/>
        </w:rPr>
        <w:t>：</w:t>
      </w:r>
      <w:r w:rsidRPr="00B600A7">
        <w:rPr>
          <w:rFonts w:ascii="宋体" w:hAnsi="宋体" w:hint="eastAsia"/>
          <w:sz w:val="24"/>
        </w:rPr>
        <w:t>两级下拉选择</w:t>
      </w:r>
      <w:r>
        <w:rPr>
          <w:rFonts w:ascii="宋体" w:hAnsi="宋体" w:hint="eastAsia"/>
          <w:sz w:val="24"/>
        </w:rPr>
        <w:t>，同3</w:t>
      </w:r>
      <w:r>
        <w:rPr>
          <w:rFonts w:ascii="宋体" w:hAnsi="宋体"/>
          <w:sz w:val="24"/>
        </w:rPr>
        <w:t>.1.1</w:t>
      </w:r>
      <w:r>
        <w:rPr>
          <w:rFonts w:ascii="宋体" w:hAnsi="宋体" w:hint="eastAsia"/>
          <w:sz w:val="24"/>
        </w:rPr>
        <w:t>中选择框，如果不选，则默认为所有企业</w:t>
      </w:r>
    </w:p>
    <w:p w14:paraId="665F4697"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起始日期和结束日期，点击小日历进行选择，会展示出日期框，供选择。如不选，就是任何日期的信息。</w:t>
      </w:r>
    </w:p>
    <w:p w14:paraId="7023F14F"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统计月份：点击小日历进行选择，会展示出月份框，供选择。如不选，就是任何日期的信息。</w:t>
      </w:r>
    </w:p>
    <w:p w14:paraId="32ACBE44" w14:textId="51806606" w:rsidR="009F2D08" w:rsidRPr="009F2D08" w:rsidRDefault="009F2D08" w:rsidP="009F2D08">
      <w:pPr>
        <w:spacing w:line="360" w:lineRule="auto"/>
        <w:ind w:left="420"/>
        <w:rPr>
          <w:rFonts w:ascii="宋体" w:hAnsi="宋体"/>
          <w:sz w:val="24"/>
        </w:rPr>
      </w:pPr>
      <w:r w:rsidRPr="009F2D08">
        <w:rPr>
          <w:rFonts w:ascii="宋体" w:hAnsi="宋体" w:hint="eastAsia"/>
          <w:sz w:val="24"/>
        </w:rPr>
        <w:t>统计季度：点击小日历进行选择，会展示出季度框，供选择。如不选，就是任何日期的信息。</w:t>
      </w:r>
    </w:p>
    <w:p w14:paraId="280C0F58"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数据状态：下拉框，选择相应的数据状态，展示内容为已确认、未确认。对应数据的状态，如是否确认之类，如果不填写，则是默认全部数据状态都可以选出。</w:t>
      </w:r>
    </w:p>
    <w:p w14:paraId="59D28AC2" w14:textId="45D6C3D4" w:rsidR="009F2D08" w:rsidRPr="009F2D08" w:rsidRDefault="009F2D08" w:rsidP="009F2D08">
      <w:pPr>
        <w:spacing w:line="360" w:lineRule="auto"/>
        <w:ind w:left="420"/>
        <w:rPr>
          <w:rFonts w:ascii="宋体" w:hAnsi="宋体"/>
          <w:sz w:val="24"/>
        </w:rPr>
      </w:pPr>
      <w:r w:rsidRPr="009F2D08">
        <w:rPr>
          <w:rFonts w:ascii="宋体" w:hAnsi="宋体" w:hint="eastAsia"/>
          <w:sz w:val="24"/>
        </w:rPr>
        <w:t>用户类型：下拉框，选择相应的用户类型，展示内容为省用户、企业用户。</w:t>
      </w:r>
    </w:p>
    <w:p w14:paraId="7D222324"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清除选择：</w:t>
      </w:r>
    </w:p>
    <w:p w14:paraId="21AB2726" w14:textId="77777777" w:rsidR="009F2D08" w:rsidRPr="009F2D08" w:rsidRDefault="009F2D08" w:rsidP="009F2D08">
      <w:pPr>
        <w:spacing w:line="360" w:lineRule="auto"/>
        <w:ind w:left="420"/>
        <w:rPr>
          <w:rFonts w:ascii="宋体" w:hAnsi="宋体"/>
          <w:sz w:val="24"/>
        </w:rPr>
      </w:pPr>
      <w:r w:rsidRPr="009F2D08">
        <w:rPr>
          <w:rFonts w:ascii="宋体" w:hAnsi="宋体" w:hint="eastAsia"/>
          <w:sz w:val="24"/>
        </w:rPr>
        <w:t>每个框后有一个x，点击即可清除</w:t>
      </w:r>
    </w:p>
    <w:p w14:paraId="101C0F89" w14:textId="1DCF165F" w:rsidR="003C4ED9" w:rsidRPr="00A57393" w:rsidRDefault="00A57393" w:rsidP="00A57393">
      <w:pPr>
        <w:pStyle w:val="4"/>
        <w:ind w:left="223" w:firstLine="420"/>
        <w:rPr>
          <w:sz w:val="30"/>
          <w:szCs w:val="30"/>
        </w:rPr>
      </w:pPr>
      <w:r>
        <w:rPr>
          <w:sz w:val="30"/>
          <w:szCs w:val="30"/>
        </w:rPr>
        <w:t>4.4</w:t>
      </w:r>
      <w:r w:rsidR="003C4ED9" w:rsidRPr="00A57393">
        <w:rPr>
          <w:rFonts w:hint="eastAsia"/>
          <w:sz w:val="30"/>
          <w:szCs w:val="30"/>
        </w:rPr>
        <w:t>.2</w:t>
      </w:r>
      <w:r w:rsidR="00A875BC">
        <w:rPr>
          <w:sz w:val="30"/>
          <w:szCs w:val="30"/>
        </w:rPr>
        <w:t>-15</w:t>
      </w:r>
      <w:r w:rsidR="003C4ED9" w:rsidRPr="00A57393">
        <w:rPr>
          <w:rFonts w:hint="eastAsia"/>
          <w:sz w:val="30"/>
          <w:szCs w:val="30"/>
        </w:rPr>
        <w:t>取样分析</w:t>
      </w:r>
      <w:bookmarkEnd w:id="121"/>
      <w:bookmarkEnd w:id="122"/>
      <w:bookmarkEnd w:id="123"/>
      <w:bookmarkEnd w:id="124"/>
    </w:p>
    <w:p w14:paraId="1F8CB48B" w14:textId="77777777" w:rsidR="003C4ED9" w:rsidRDefault="003C4ED9" w:rsidP="003C4ED9">
      <w:pPr>
        <w:spacing w:line="360" w:lineRule="auto"/>
        <w:rPr>
          <w:rFonts w:ascii="宋体"/>
          <w:b/>
          <w:sz w:val="24"/>
        </w:rPr>
      </w:pPr>
      <w:r>
        <w:rPr>
          <w:rFonts w:ascii="宋体" w:hAnsi="宋体" w:hint="eastAsia"/>
          <w:b/>
          <w:sz w:val="24"/>
        </w:rPr>
        <w:t>基本描述：</w:t>
      </w:r>
    </w:p>
    <w:p w14:paraId="73F6EDB1" w14:textId="0B54030C" w:rsidR="003C4ED9" w:rsidRDefault="003C4ED9" w:rsidP="003C4ED9">
      <w:pPr>
        <w:spacing w:line="360" w:lineRule="auto"/>
        <w:rPr>
          <w:rFonts w:ascii="宋体"/>
          <w:sz w:val="24"/>
        </w:rPr>
      </w:pPr>
      <w:r>
        <w:rPr>
          <w:rFonts w:ascii="宋体" w:hAnsi="宋体"/>
          <w:sz w:val="24"/>
        </w:rPr>
        <w:t xml:space="preserve">    </w:t>
      </w:r>
      <w:bookmarkStart w:id="126" w:name="OLE_LINK1"/>
      <w:r w:rsidR="00281364">
        <w:rPr>
          <w:rFonts w:ascii="宋体" w:hAnsi="宋体" w:hint="eastAsia"/>
          <w:sz w:val="24"/>
        </w:rPr>
        <w:t>选取指定的企业</w:t>
      </w:r>
      <w:bookmarkEnd w:id="126"/>
      <w:r w:rsidR="00281364">
        <w:rPr>
          <w:rFonts w:ascii="宋体" w:hAnsi="宋体" w:hint="eastAsia"/>
          <w:sz w:val="24"/>
        </w:rPr>
        <w:t>，</w:t>
      </w:r>
      <w:r>
        <w:rPr>
          <w:rFonts w:ascii="宋体" w:hAnsi="宋体" w:hint="eastAsia"/>
          <w:sz w:val="24"/>
        </w:rPr>
        <w:t>显示</w:t>
      </w:r>
      <w:r w:rsidR="00281364">
        <w:rPr>
          <w:rFonts w:ascii="宋体" w:hAnsi="宋体" w:hint="eastAsia"/>
          <w:sz w:val="24"/>
        </w:rPr>
        <w:t>指定</w:t>
      </w:r>
      <w:r>
        <w:rPr>
          <w:rFonts w:ascii="宋体" w:hAnsi="宋体" w:hint="eastAsia"/>
          <w:sz w:val="24"/>
        </w:rPr>
        <w:t>企业的</w:t>
      </w:r>
      <w:r w:rsidR="00281364">
        <w:rPr>
          <w:rFonts w:ascii="宋体" w:hAnsi="宋体" w:hint="eastAsia"/>
          <w:sz w:val="24"/>
        </w:rPr>
        <w:t>企业信息</w:t>
      </w:r>
    </w:p>
    <w:p w14:paraId="63099E27" w14:textId="77777777" w:rsidR="003C4ED9" w:rsidRDefault="003C4ED9" w:rsidP="003C4ED9">
      <w:pPr>
        <w:spacing w:line="360" w:lineRule="auto"/>
        <w:rPr>
          <w:rFonts w:ascii="宋体"/>
          <w:b/>
          <w:sz w:val="24"/>
        </w:rPr>
      </w:pPr>
      <w:r>
        <w:rPr>
          <w:rFonts w:ascii="宋体" w:hAnsi="宋体" w:hint="eastAsia"/>
          <w:b/>
          <w:sz w:val="24"/>
        </w:rPr>
        <w:t>相关功能：</w:t>
      </w:r>
    </w:p>
    <w:p w14:paraId="03052BF1" w14:textId="77777777" w:rsidR="003C4ED9" w:rsidRDefault="003C4ED9" w:rsidP="003C4ED9">
      <w:pPr>
        <w:numPr>
          <w:ilvl w:val="0"/>
          <w:numId w:val="9"/>
        </w:numPr>
        <w:spacing w:line="360" w:lineRule="auto"/>
        <w:rPr>
          <w:rFonts w:ascii="宋体"/>
          <w:sz w:val="24"/>
        </w:rPr>
      </w:pPr>
      <w:r>
        <w:rPr>
          <w:rFonts w:ascii="宋体" w:hAnsi="宋体" w:hint="eastAsia"/>
          <w:sz w:val="24"/>
        </w:rPr>
        <w:t>显示全省各市企业的数量和占比以及相应的饼图</w:t>
      </w:r>
    </w:p>
    <w:p w14:paraId="787373FF" w14:textId="614FC83C" w:rsidR="003C4ED9" w:rsidRDefault="00281364" w:rsidP="003C4ED9">
      <w:pPr>
        <w:numPr>
          <w:ilvl w:val="0"/>
          <w:numId w:val="9"/>
        </w:numPr>
        <w:spacing w:line="360" w:lineRule="auto"/>
        <w:rPr>
          <w:rFonts w:ascii="宋体"/>
          <w:sz w:val="24"/>
        </w:rPr>
      </w:pPr>
      <w:r>
        <w:rPr>
          <w:rFonts w:ascii="宋体" w:hAnsi="宋体" w:hint="eastAsia"/>
          <w:sz w:val="24"/>
        </w:rPr>
        <w:t>选取指定的企业，</w:t>
      </w:r>
      <w:r w:rsidR="003C4ED9">
        <w:rPr>
          <w:rFonts w:ascii="宋体" w:hAnsi="宋体" w:hint="eastAsia"/>
          <w:sz w:val="24"/>
        </w:rPr>
        <w:t>查询</w:t>
      </w:r>
      <w:r>
        <w:rPr>
          <w:rFonts w:ascii="宋体" w:hAnsi="宋体" w:hint="eastAsia"/>
          <w:sz w:val="24"/>
        </w:rPr>
        <w:t>指定企业的企业信息</w:t>
      </w:r>
      <w:r w:rsidR="003C4ED9">
        <w:rPr>
          <w:rFonts w:ascii="宋体" w:hAnsi="宋体" w:hint="eastAsia"/>
          <w:sz w:val="24"/>
        </w:rPr>
        <w:t>，根据地区的查询条件进行检索</w:t>
      </w:r>
      <w:r>
        <w:rPr>
          <w:rFonts w:ascii="宋体" w:hAnsi="宋体" w:hint="eastAsia"/>
          <w:sz w:val="24"/>
        </w:rPr>
        <w:t>。原型图同数据查询的类似。</w:t>
      </w:r>
    </w:p>
    <w:p w14:paraId="0035E75E" w14:textId="7A360504" w:rsidR="003C4ED9" w:rsidRPr="00A57393" w:rsidRDefault="00A57393" w:rsidP="00A57393">
      <w:pPr>
        <w:pStyle w:val="4"/>
        <w:ind w:left="223" w:firstLine="420"/>
        <w:rPr>
          <w:sz w:val="30"/>
          <w:szCs w:val="30"/>
        </w:rPr>
      </w:pPr>
      <w:bookmarkStart w:id="127" w:name="_Toc333568692"/>
      <w:bookmarkStart w:id="128" w:name="_Toc1297"/>
      <w:bookmarkStart w:id="129" w:name="_Toc31180"/>
      <w:bookmarkStart w:id="130" w:name="_Toc329877171"/>
      <w:bookmarkStart w:id="131" w:name="_Toc250989543"/>
      <w:bookmarkEnd w:id="125"/>
      <w:r>
        <w:rPr>
          <w:sz w:val="30"/>
          <w:szCs w:val="30"/>
        </w:rPr>
        <w:t>4.4</w:t>
      </w:r>
      <w:r w:rsidR="003C4ED9" w:rsidRPr="00A57393">
        <w:rPr>
          <w:rFonts w:hint="eastAsia"/>
          <w:sz w:val="30"/>
          <w:szCs w:val="30"/>
        </w:rPr>
        <w:t>.2</w:t>
      </w:r>
      <w:r w:rsidR="00A875BC">
        <w:rPr>
          <w:sz w:val="30"/>
          <w:szCs w:val="30"/>
        </w:rPr>
        <w:t>-16</w:t>
      </w:r>
      <w:r w:rsidR="003C4ED9" w:rsidRPr="00A57393">
        <w:rPr>
          <w:rFonts w:hint="eastAsia"/>
          <w:sz w:val="30"/>
          <w:szCs w:val="30"/>
        </w:rPr>
        <w:t xml:space="preserve"> </w:t>
      </w:r>
      <w:r w:rsidR="003C4ED9" w:rsidRPr="00A57393">
        <w:rPr>
          <w:rFonts w:hint="eastAsia"/>
          <w:sz w:val="30"/>
          <w:szCs w:val="30"/>
        </w:rPr>
        <w:t>多维分析</w:t>
      </w:r>
    </w:p>
    <w:p w14:paraId="22EDEAAE" w14:textId="77777777" w:rsidR="00AD1508" w:rsidRDefault="00AD1508" w:rsidP="00AD1508">
      <w:pPr>
        <w:spacing w:line="360" w:lineRule="auto"/>
        <w:rPr>
          <w:rFonts w:ascii="宋体"/>
          <w:b/>
          <w:sz w:val="24"/>
        </w:rPr>
      </w:pPr>
      <w:r>
        <w:rPr>
          <w:rFonts w:ascii="宋体" w:hAnsi="宋体" w:hint="eastAsia"/>
          <w:b/>
          <w:sz w:val="24"/>
        </w:rPr>
        <w:t>基本描述：</w:t>
      </w:r>
    </w:p>
    <w:p w14:paraId="1C50E0BE"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基于一个或多个维度汇总指标，达到从不同维度或角度观察多个调查期的企业岗位变动情况</w:t>
      </w:r>
    </w:p>
    <w:p w14:paraId="65CA9018" w14:textId="77777777" w:rsidR="00AD1508" w:rsidRDefault="00AD1508" w:rsidP="00AD1508">
      <w:pPr>
        <w:spacing w:line="360" w:lineRule="auto"/>
        <w:rPr>
          <w:rFonts w:ascii="宋体"/>
          <w:b/>
          <w:sz w:val="24"/>
        </w:rPr>
      </w:pPr>
      <w:r>
        <w:rPr>
          <w:rFonts w:ascii="宋体" w:hAnsi="宋体" w:hint="eastAsia"/>
          <w:b/>
          <w:sz w:val="24"/>
        </w:rPr>
        <w:lastRenderedPageBreak/>
        <w:t>数据说明：</w:t>
      </w:r>
    </w:p>
    <w:p w14:paraId="2706D5F7" w14:textId="77777777" w:rsidR="00AD1508" w:rsidRDefault="00AD1508" w:rsidP="00AD1508">
      <w:pPr>
        <w:spacing w:line="360" w:lineRule="auto"/>
        <w:ind w:firstLine="420"/>
        <w:rPr>
          <w:rFonts w:ascii="宋体" w:hAnsi="宋体"/>
          <w:sz w:val="24"/>
        </w:rPr>
      </w:pPr>
      <w:r>
        <w:rPr>
          <w:rFonts w:ascii="宋体" w:hAnsi="宋体" w:hint="eastAsia"/>
          <w:sz w:val="24"/>
        </w:rPr>
        <w:t>测度包括：企业总数、建档期总岗位数、调查期总岗位数、岗位变化总数、岗位减少总数、岗位变化数量占比。</w:t>
      </w:r>
    </w:p>
    <w:p w14:paraId="4C4B3820" w14:textId="77777777" w:rsidR="00AD1508" w:rsidRDefault="00AD1508" w:rsidP="00AD1508">
      <w:pPr>
        <w:spacing w:line="360" w:lineRule="auto"/>
        <w:ind w:firstLine="420"/>
        <w:rPr>
          <w:rFonts w:ascii="宋体" w:hAnsi="宋体"/>
          <w:sz w:val="24"/>
        </w:rPr>
      </w:pPr>
      <w:r>
        <w:rPr>
          <w:rFonts w:ascii="宋体" w:hAnsi="宋体" w:hint="eastAsia"/>
          <w:sz w:val="24"/>
        </w:rPr>
        <w:t>维度包括：调查期、地区、企业性质、行业等。</w:t>
      </w:r>
    </w:p>
    <w:p w14:paraId="7CB503D4" w14:textId="77777777" w:rsidR="00AD1508" w:rsidRDefault="00AD1508" w:rsidP="00AD1508">
      <w:pPr>
        <w:spacing w:line="360" w:lineRule="auto"/>
        <w:rPr>
          <w:rFonts w:ascii="宋体"/>
          <w:b/>
          <w:sz w:val="24"/>
        </w:rPr>
      </w:pPr>
      <w:r>
        <w:rPr>
          <w:rFonts w:ascii="宋体" w:hAnsi="宋体" w:hint="eastAsia"/>
          <w:b/>
          <w:sz w:val="24"/>
        </w:rPr>
        <w:t>相关功能：</w:t>
      </w:r>
    </w:p>
    <w:p w14:paraId="4760E4E9" w14:textId="77777777" w:rsidR="00AD1508" w:rsidRDefault="00AD1508" w:rsidP="00AD1508">
      <w:pPr>
        <w:ind w:firstLine="420"/>
        <w:rPr>
          <w:sz w:val="24"/>
        </w:rPr>
      </w:pPr>
      <w:r>
        <w:rPr>
          <w:rFonts w:hint="eastAsia"/>
          <w:sz w:val="24"/>
        </w:rPr>
        <w:t>在进入“数据报表生成到处”界面后点击“图示分析栏”，点击“新建多维分析表”，在之后的弹出窗口中下拉选择一个“测度”、勾选若干“维度”再选择想要生成的分析表类型则可生成一个多维分析表。生成的表中右侧仍有切片、切块、下钻、上卷等选项，点击后可分别进行这些操作以变化表的维度、层数、形式等。</w:t>
      </w:r>
    </w:p>
    <w:p w14:paraId="6B3A9316" w14:textId="77777777" w:rsidR="00AD1508" w:rsidRDefault="00AD1508" w:rsidP="00AD1508">
      <w:pPr>
        <w:rPr>
          <w:b/>
          <w:bCs/>
          <w:sz w:val="24"/>
        </w:rPr>
      </w:pPr>
      <w:r>
        <w:rPr>
          <w:rFonts w:hint="eastAsia"/>
          <w:b/>
          <w:bCs/>
          <w:sz w:val="24"/>
        </w:rPr>
        <w:t>示意图：</w:t>
      </w:r>
    </w:p>
    <w:p w14:paraId="4129A808" w14:textId="77777777" w:rsidR="00AD1508" w:rsidRDefault="00AD1508" w:rsidP="00AD1508">
      <w:pPr>
        <w:pStyle w:val="ac"/>
        <w:ind w:firstLineChars="0"/>
        <w:rPr>
          <w:rFonts w:ascii="宋体" w:hAnsi="宋体"/>
          <w:sz w:val="24"/>
        </w:rPr>
      </w:pPr>
      <w:r>
        <w:rPr>
          <w:rFonts w:ascii="宋体" w:hAnsi="宋体"/>
          <w:noProof/>
          <w:sz w:val="24"/>
        </w:rPr>
        <w:drawing>
          <wp:inline distT="0" distB="0" distL="114300" distR="114300" wp14:anchorId="4636472A" wp14:editId="2B54F14C">
            <wp:extent cx="5273675" cy="3968115"/>
            <wp:effectExtent l="0" t="0" r="14605" b="9525"/>
            <wp:docPr id="378786116" name="图片 378786116" descr="26D4M~`RO}595@YP8A15]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6D4M~`RO}595@YP8A15]I7"/>
                    <pic:cNvPicPr>
                      <a:picLocks noChangeAspect="1"/>
                    </pic:cNvPicPr>
                  </pic:nvPicPr>
                  <pic:blipFill>
                    <a:blip r:embed="rId33"/>
                    <a:stretch>
                      <a:fillRect/>
                    </a:stretch>
                  </pic:blipFill>
                  <pic:spPr>
                    <a:xfrm>
                      <a:off x="0" y="0"/>
                      <a:ext cx="5273675" cy="3968115"/>
                    </a:xfrm>
                    <a:prstGeom prst="rect">
                      <a:avLst/>
                    </a:prstGeom>
                  </pic:spPr>
                </pic:pic>
              </a:graphicData>
            </a:graphic>
          </wp:inline>
        </w:drawing>
      </w:r>
    </w:p>
    <w:p w14:paraId="76200A41" w14:textId="77777777" w:rsidR="00AD1508" w:rsidRDefault="00AD1508" w:rsidP="00AD1508">
      <w:pPr>
        <w:pStyle w:val="ac"/>
        <w:ind w:firstLineChars="0"/>
        <w:rPr>
          <w:rFonts w:ascii="宋体" w:hAnsi="宋体"/>
          <w:sz w:val="24"/>
        </w:rPr>
      </w:pPr>
      <w:r>
        <w:rPr>
          <w:rFonts w:ascii="宋体" w:hAnsi="宋体"/>
          <w:noProof/>
          <w:sz w:val="24"/>
        </w:rPr>
        <w:lastRenderedPageBreak/>
        <w:drawing>
          <wp:inline distT="0" distB="0" distL="114300" distR="114300" wp14:anchorId="74B9BEAF" wp14:editId="14D523C2">
            <wp:extent cx="5269230" cy="4012565"/>
            <wp:effectExtent l="0" t="0" r="3810" b="10795"/>
            <wp:docPr id="1978555282" name="图片 1978555282" descr="LML}SD37IS6(QF(69RG_K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ML}SD37IS6(QF(69RG_KS2"/>
                    <pic:cNvPicPr>
                      <a:picLocks noChangeAspect="1"/>
                    </pic:cNvPicPr>
                  </pic:nvPicPr>
                  <pic:blipFill>
                    <a:blip r:embed="rId34"/>
                    <a:stretch>
                      <a:fillRect/>
                    </a:stretch>
                  </pic:blipFill>
                  <pic:spPr>
                    <a:xfrm>
                      <a:off x="0" y="0"/>
                      <a:ext cx="5269230" cy="4012565"/>
                    </a:xfrm>
                    <a:prstGeom prst="rect">
                      <a:avLst/>
                    </a:prstGeom>
                  </pic:spPr>
                </pic:pic>
              </a:graphicData>
            </a:graphic>
          </wp:inline>
        </w:drawing>
      </w:r>
    </w:p>
    <w:p w14:paraId="2A8D12B9" w14:textId="7EF8D98C" w:rsidR="003C4ED9" w:rsidRPr="00926E5A" w:rsidRDefault="00926E5A" w:rsidP="00926E5A">
      <w:pPr>
        <w:pStyle w:val="4"/>
        <w:ind w:left="223" w:firstLine="420"/>
        <w:rPr>
          <w:sz w:val="30"/>
          <w:szCs w:val="30"/>
        </w:rPr>
      </w:pPr>
      <w:r>
        <w:rPr>
          <w:sz w:val="30"/>
          <w:szCs w:val="30"/>
        </w:rPr>
        <w:t>4.4</w:t>
      </w:r>
      <w:r w:rsidR="003C4ED9" w:rsidRPr="00926E5A">
        <w:rPr>
          <w:rFonts w:hint="eastAsia"/>
          <w:sz w:val="30"/>
          <w:szCs w:val="30"/>
        </w:rPr>
        <w:t>.2</w:t>
      </w:r>
      <w:r w:rsidR="0014138F">
        <w:rPr>
          <w:sz w:val="30"/>
          <w:szCs w:val="30"/>
        </w:rPr>
        <w:t>-17</w:t>
      </w:r>
      <w:r w:rsidR="003C4ED9" w:rsidRPr="00926E5A">
        <w:rPr>
          <w:rFonts w:hint="eastAsia"/>
          <w:sz w:val="30"/>
          <w:szCs w:val="30"/>
        </w:rPr>
        <w:t>图表分析</w:t>
      </w:r>
      <w:bookmarkEnd w:id="127"/>
      <w:bookmarkEnd w:id="128"/>
      <w:bookmarkEnd w:id="129"/>
      <w:bookmarkEnd w:id="130"/>
      <w:bookmarkEnd w:id="131"/>
    </w:p>
    <w:p w14:paraId="7794D61A" w14:textId="12917021" w:rsidR="003C4ED9" w:rsidRPr="00926E5A" w:rsidRDefault="00926E5A" w:rsidP="00926E5A">
      <w:pPr>
        <w:pStyle w:val="5"/>
        <w:ind w:left="223" w:firstLine="420"/>
      </w:pPr>
      <w:r>
        <w:rPr>
          <w:rFonts w:ascii="Arial" w:hAnsi="Arial"/>
        </w:rPr>
        <w:t>4.4</w:t>
      </w:r>
      <w:r w:rsidR="003C4ED9" w:rsidRPr="00926E5A">
        <w:rPr>
          <w:rFonts w:ascii="Arial" w:hAnsi="Arial"/>
        </w:rPr>
        <w:t>.2</w:t>
      </w:r>
      <w:r w:rsidR="0014138F">
        <w:rPr>
          <w:rFonts w:ascii="Arial" w:hAnsi="Arial"/>
        </w:rPr>
        <w:t>-17</w:t>
      </w:r>
      <w:r>
        <w:rPr>
          <w:rFonts w:ascii="Arial" w:hAnsi="Arial" w:hint="eastAsia"/>
        </w:rPr>
        <w:t>（</w:t>
      </w:r>
      <w:r>
        <w:rPr>
          <w:rFonts w:ascii="Arial" w:hAnsi="Arial" w:hint="eastAsia"/>
        </w:rPr>
        <w:t>1</w:t>
      </w:r>
      <w:r>
        <w:rPr>
          <w:rFonts w:ascii="Arial" w:hAnsi="Arial" w:hint="eastAsia"/>
        </w:rPr>
        <w:t>）</w:t>
      </w:r>
      <w:r w:rsidR="003C4ED9" w:rsidRPr="00926E5A">
        <w:rPr>
          <w:rFonts w:hint="eastAsia"/>
        </w:rPr>
        <w:t>对比分析</w:t>
      </w:r>
    </w:p>
    <w:p w14:paraId="411CC04F" w14:textId="77777777" w:rsidR="00AD1508" w:rsidRDefault="00AD1508" w:rsidP="00AD1508">
      <w:pPr>
        <w:spacing w:line="360" w:lineRule="auto"/>
        <w:rPr>
          <w:rFonts w:ascii="宋体"/>
          <w:b/>
          <w:sz w:val="24"/>
        </w:rPr>
      </w:pPr>
      <w:r>
        <w:rPr>
          <w:rFonts w:ascii="宋体" w:hAnsi="宋体" w:hint="eastAsia"/>
          <w:b/>
          <w:sz w:val="24"/>
        </w:rPr>
        <w:t>基本描述：</w:t>
      </w:r>
    </w:p>
    <w:p w14:paraId="070A6D05" w14:textId="77777777" w:rsidR="00AD1508" w:rsidRDefault="00AD1508" w:rsidP="00AD1508">
      <w:pPr>
        <w:spacing w:line="360" w:lineRule="auto"/>
        <w:rPr>
          <w:rFonts w:ascii="宋体"/>
          <w:sz w:val="24"/>
        </w:rPr>
      </w:pPr>
      <w:r>
        <w:rPr>
          <w:rFonts w:ascii="宋体" w:hAnsi="宋体"/>
          <w:sz w:val="24"/>
        </w:rPr>
        <w:t xml:space="preserve">    </w:t>
      </w:r>
      <w:r>
        <w:rPr>
          <w:rFonts w:ascii="宋体" w:hAnsi="宋体" w:hint="eastAsia"/>
          <w:sz w:val="24"/>
        </w:rPr>
        <w:t>使用折线图、表格形式对比两个调查期的企业岗位变动情况</w:t>
      </w:r>
    </w:p>
    <w:p w14:paraId="360515E2" w14:textId="77777777" w:rsidR="00AD1508" w:rsidRDefault="00AD1508" w:rsidP="00AD1508">
      <w:pPr>
        <w:spacing w:line="360" w:lineRule="auto"/>
        <w:rPr>
          <w:rFonts w:ascii="宋体"/>
          <w:b/>
          <w:sz w:val="24"/>
        </w:rPr>
      </w:pPr>
      <w:r>
        <w:rPr>
          <w:rFonts w:ascii="宋体" w:hAnsi="宋体" w:hint="eastAsia"/>
          <w:b/>
          <w:sz w:val="24"/>
        </w:rPr>
        <w:t>数据说明：</w:t>
      </w:r>
    </w:p>
    <w:p w14:paraId="7C255A5C" w14:textId="77777777" w:rsidR="00AD1508" w:rsidRDefault="00AD1508" w:rsidP="00AD1508">
      <w:pPr>
        <w:spacing w:line="360" w:lineRule="auto"/>
        <w:ind w:firstLine="420"/>
        <w:rPr>
          <w:rFonts w:ascii="宋体"/>
          <w:sz w:val="24"/>
        </w:rPr>
      </w:pPr>
      <w:r>
        <w:rPr>
          <w:rFonts w:ascii="宋体" w:hAnsi="宋体" w:hint="eastAsia"/>
          <w:sz w:val="24"/>
        </w:rPr>
        <w:t>分析指标包括：企业总数、建档期总岗位数、调查期总岗位数、岗位变化总数、岗位减少总数、岗位变化数量占比。</w:t>
      </w:r>
    </w:p>
    <w:p w14:paraId="400884C4" w14:textId="77777777" w:rsidR="00AD1508" w:rsidRDefault="00AD1508" w:rsidP="00AD1508">
      <w:pPr>
        <w:spacing w:line="360" w:lineRule="auto"/>
        <w:rPr>
          <w:rFonts w:ascii="宋体"/>
          <w:b/>
          <w:sz w:val="24"/>
        </w:rPr>
      </w:pPr>
      <w:r>
        <w:rPr>
          <w:rFonts w:ascii="宋体" w:hAnsi="宋体" w:hint="eastAsia"/>
          <w:b/>
          <w:sz w:val="24"/>
        </w:rPr>
        <w:t>相关功能：</w:t>
      </w:r>
    </w:p>
    <w:p w14:paraId="21DA2B19" w14:textId="77777777" w:rsidR="00AD1508" w:rsidRDefault="00AD1508" w:rsidP="00AD1508">
      <w:pPr>
        <w:ind w:firstLine="420"/>
        <w:rPr>
          <w:sz w:val="24"/>
        </w:rPr>
      </w:pPr>
      <w:r>
        <w:rPr>
          <w:rFonts w:hint="eastAsia"/>
          <w:sz w:val="24"/>
        </w:rPr>
        <w:t>在进入“数据报表生成到处”界面后点击“图示分析栏”，点击“新建对比分析表”，之后选择“分析方式”、“分析指标”以及“展示形式”（柱状图、折线图、表格等）。创建完成后就会在图示分析界面生成一张用以对比的分析表。</w:t>
      </w:r>
    </w:p>
    <w:p w14:paraId="49B41408" w14:textId="77777777" w:rsidR="00AD1508" w:rsidRDefault="00AD1508" w:rsidP="00AD1508">
      <w:pPr>
        <w:rPr>
          <w:b/>
          <w:bCs/>
          <w:sz w:val="24"/>
        </w:rPr>
      </w:pPr>
      <w:r>
        <w:rPr>
          <w:rFonts w:hint="eastAsia"/>
          <w:b/>
          <w:bCs/>
          <w:sz w:val="24"/>
        </w:rPr>
        <w:t>示意图：</w:t>
      </w:r>
    </w:p>
    <w:p w14:paraId="1C71485B" w14:textId="77777777" w:rsidR="00AD1508" w:rsidRDefault="00AD1508" w:rsidP="00AD1508">
      <w:pPr>
        <w:ind w:firstLine="420"/>
        <w:rPr>
          <w:sz w:val="24"/>
        </w:rPr>
      </w:pPr>
      <w:r>
        <w:rPr>
          <w:noProof/>
          <w:sz w:val="24"/>
        </w:rPr>
        <w:lastRenderedPageBreak/>
        <w:drawing>
          <wp:inline distT="0" distB="0" distL="114300" distR="114300" wp14:anchorId="40F18F8B" wp14:editId="0E1CA216">
            <wp:extent cx="5271770" cy="3942080"/>
            <wp:effectExtent l="0" t="0" r="1270" b="5080"/>
            <wp:docPr id="361613328" name="图片 361613328" descr="U}XS_4$1IM[{88D[FDGB]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U}XS_4$1IM[{88D[FDGB]LG"/>
                    <pic:cNvPicPr>
                      <a:picLocks noChangeAspect="1"/>
                    </pic:cNvPicPr>
                  </pic:nvPicPr>
                  <pic:blipFill>
                    <a:blip r:embed="rId35"/>
                    <a:stretch>
                      <a:fillRect/>
                    </a:stretch>
                  </pic:blipFill>
                  <pic:spPr>
                    <a:xfrm>
                      <a:off x="0" y="0"/>
                      <a:ext cx="5271770" cy="3942080"/>
                    </a:xfrm>
                    <a:prstGeom prst="rect">
                      <a:avLst/>
                    </a:prstGeom>
                  </pic:spPr>
                </pic:pic>
              </a:graphicData>
            </a:graphic>
          </wp:inline>
        </w:drawing>
      </w:r>
    </w:p>
    <w:p w14:paraId="417956F3" w14:textId="77777777" w:rsidR="003C4ED9" w:rsidRDefault="003C4ED9" w:rsidP="003C4ED9"/>
    <w:p w14:paraId="67098EA1" w14:textId="478EC940" w:rsidR="003C4ED9" w:rsidRPr="00EB06E0" w:rsidRDefault="00EB06E0" w:rsidP="00EB06E0">
      <w:pPr>
        <w:pStyle w:val="5"/>
        <w:ind w:left="223" w:firstLine="420"/>
        <w:rPr>
          <w:rFonts w:ascii="Arial" w:hAnsi="Arial"/>
        </w:rPr>
      </w:pPr>
      <w:r>
        <w:rPr>
          <w:rFonts w:ascii="Arial" w:hAnsi="Arial"/>
        </w:rPr>
        <w:t>4.4</w:t>
      </w:r>
      <w:r w:rsidR="003C4ED9" w:rsidRPr="00EB06E0">
        <w:rPr>
          <w:rFonts w:ascii="Arial" w:hAnsi="Arial"/>
        </w:rPr>
        <w:t>.2</w:t>
      </w:r>
      <w:r w:rsidR="009A3483">
        <w:rPr>
          <w:rFonts w:ascii="Arial" w:hAnsi="Arial"/>
        </w:rPr>
        <w:t>-17</w:t>
      </w:r>
      <w:r>
        <w:rPr>
          <w:rFonts w:ascii="Arial" w:hAnsi="Arial" w:hint="eastAsia"/>
        </w:rPr>
        <w:t>（</w:t>
      </w:r>
      <w:r>
        <w:rPr>
          <w:rFonts w:ascii="Arial" w:hAnsi="Arial" w:hint="eastAsia"/>
        </w:rPr>
        <w:t>2</w:t>
      </w:r>
      <w:r>
        <w:rPr>
          <w:rFonts w:ascii="Arial" w:hAnsi="Arial" w:hint="eastAsia"/>
        </w:rPr>
        <w:t>）</w:t>
      </w:r>
      <w:r w:rsidR="003C4ED9" w:rsidRPr="00EB06E0">
        <w:rPr>
          <w:rFonts w:ascii="Arial" w:hAnsi="Arial" w:hint="eastAsia"/>
        </w:rPr>
        <w:t>趋势分析</w:t>
      </w:r>
    </w:p>
    <w:p w14:paraId="150A7325" w14:textId="77777777" w:rsidR="0014138F" w:rsidRDefault="0014138F" w:rsidP="0014138F">
      <w:pPr>
        <w:spacing w:line="360" w:lineRule="auto"/>
        <w:rPr>
          <w:rFonts w:ascii="宋体"/>
          <w:b/>
          <w:sz w:val="24"/>
        </w:rPr>
      </w:pPr>
      <w:bookmarkStart w:id="132" w:name="_Toc7794"/>
      <w:bookmarkStart w:id="133" w:name="_Toc329877175"/>
      <w:bookmarkStart w:id="134" w:name="_Toc329762109"/>
      <w:bookmarkStart w:id="135" w:name="_Toc15004"/>
      <w:bookmarkStart w:id="136" w:name="_Toc333568696"/>
      <w:bookmarkStart w:id="137" w:name="_Toc329781202"/>
      <w:r>
        <w:rPr>
          <w:rFonts w:ascii="宋体" w:hAnsi="宋体" w:hint="eastAsia"/>
          <w:b/>
          <w:sz w:val="24"/>
        </w:rPr>
        <w:t>基本描述：</w:t>
      </w:r>
    </w:p>
    <w:p w14:paraId="4CF001F2" w14:textId="77777777" w:rsidR="0014138F" w:rsidRDefault="0014138F" w:rsidP="0014138F">
      <w:pPr>
        <w:spacing w:line="360" w:lineRule="auto"/>
        <w:rPr>
          <w:rFonts w:ascii="宋体"/>
          <w:sz w:val="24"/>
        </w:rPr>
      </w:pPr>
      <w:r>
        <w:rPr>
          <w:rFonts w:ascii="宋体" w:hAnsi="宋体"/>
          <w:sz w:val="24"/>
        </w:rPr>
        <w:t xml:space="preserve">    </w:t>
      </w:r>
      <w:r w:rsidRPr="0014138F">
        <w:rPr>
          <w:rFonts w:ascii="宋体" w:hint="eastAsia"/>
          <w:sz w:val="24"/>
        </w:rPr>
        <w:t>使用折线图、表格形式展示多个连续调查期内的企业岗位变动情况</w:t>
      </w:r>
    </w:p>
    <w:p w14:paraId="2E8780E6" w14:textId="77777777" w:rsidR="0014138F" w:rsidRDefault="0014138F" w:rsidP="0014138F">
      <w:pPr>
        <w:spacing w:line="360" w:lineRule="auto"/>
        <w:rPr>
          <w:rFonts w:ascii="宋体"/>
          <w:b/>
          <w:sz w:val="24"/>
        </w:rPr>
      </w:pPr>
      <w:r>
        <w:rPr>
          <w:rFonts w:ascii="宋体" w:hAnsi="宋体" w:hint="eastAsia"/>
          <w:b/>
          <w:sz w:val="24"/>
        </w:rPr>
        <w:t>数据说明：</w:t>
      </w:r>
    </w:p>
    <w:p w14:paraId="1F68C52F" w14:textId="77777777" w:rsidR="0014138F" w:rsidRDefault="0014138F" w:rsidP="0014138F">
      <w:pPr>
        <w:spacing w:line="360" w:lineRule="auto"/>
        <w:ind w:firstLine="420"/>
      </w:pPr>
      <w:r w:rsidRPr="0014138F">
        <w:rPr>
          <w:rFonts w:ascii="宋体" w:hint="eastAsia"/>
          <w:sz w:val="24"/>
        </w:rPr>
        <w:t>分析指标为：岗位变化数量占比等</w:t>
      </w:r>
      <w:r>
        <w:rPr>
          <w:rFonts w:ascii="宋体" w:hAnsi="宋体" w:hint="eastAsia"/>
          <w:sz w:val="24"/>
        </w:rPr>
        <w:t>。</w:t>
      </w:r>
    </w:p>
    <w:p w14:paraId="11615672" w14:textId="77777777" w:rsidR="0014138F" w:rsidRDefault="0014138F" w:rsidP="0014138F">
      <w:pPr>
        <w:pStyle w:val="ac"/>
        <w:ind w:firstLineChars="0" w:firstLine="0"/>
        <w:rPr>
          <w:rFonts w:ascii="宋体" w:hAnsi="宋体"/>
          <w:sz w:val="24"/>
        </w:rPr>
      </w:pPr>
      <w:r>
        <w:rPr>
          <w:rFonts w:ascii="宋体" w:hAnsi="宋体" w:hint="eastAsia"/>
          <w:b/>
          <w:bCs/>
          <w:sz w:val="24"/>
        </w:rPr>
        <w:t>具体方案：</w:t>
      </w:r>
    </w:p>
    <w:p w14:paraId="5E3E19FF" w14:textId="77777777" w:rsidR="0014138F" w:rsidRPr="0014138F" w:rsidRDefault="0014138F" w:rsidP="0014138F">
      <w:pPr>
        <w:ind w:firstLine="420"/>
        <w:rPr>
          <w:rFonts w:ascii="宋体"/>
          <w:sz w:val="24"/>
        </w:rPr>
      </w:pPr>
      <w:r w:rsidRPr="0014138F">
        <w:rPr>
          <w:rFonts w:ascii="宋体" w:hint="eastAsia"/>
          <w:sz w:val="24"/>
        </w:rPr>
        <w:t>在进入“数据报表生成到处”界面后点击“图示分析栏”，点击“新建趋势分析表”，在之后的弹出窗口中选择调查期的范围，之后选择“分析方式”“分析指标”以及“展示形式”（折线图、表格等），新建完成后则在图示分析界面新创建一张表。在图示分析界面的右侧就是我们创建的各类表，点击下方的数字则可进行图示的切换。</w:t>
      </w:r>
    </w:p>
    <w:p w14:paraId="0F782986" w14:textId="77777777" w:rsidR="0014138F" w:rsidRDefault="0014138F" w:rsidP="0014138F">
      <w:pPr>
        <w:rPr>
          <w:b/>
          <w:bCs/>
          <w:sz w:val="24"/>
        </w:rPr>
      </w:pPr>
      <w:r>
        <w:rPr>
          <w:rFonts w:hint="eastAsia"/>
          <w:b/>
          <w:bCs/>
          <w:sz w:val="24"/>
        </w:rPr>
        <w:t>示意图：</w:t>
      </w:r>
    </w:p>
    <w:p w14:paraId="0FDDC403" w14:textId="77777777" w:rsidR="0014138F" w:rsidRDefault="0014138F" w:rsidP="0014138F">
      <w:pPr>
        <w:rPr>
          <w:sz w:val="24"/>
        </w:rPr>
      </w:pPr>
      <w:r>
        <w:rPr>
          <w:noProof/>
          <w:sz w:val="24"/>
        </w:rPr>
        <w:lastRenderedPageBreak/>
        <w:drawing>
          <wp:inline distT="0" distB="0" distL="114300" distR="114300" wp14:anchorId="4E7431EF" wp14:editId="5AAC6B39">
            <wp:extent cx="5271135" cy="3954780"/>
            <wp:effectExtent l="0" t="0" r="1905" b="7620"/>
            <wp:docPr id="925011004" name="图片 925011004" descr="(XG1[TF3UT7%LR~DML5)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XG1[TF3UT7%LR~DML5)RMX"/>
                    <pic:cNvPicPr>
                      <a:picLocks noChangeAspect="1"/>
                    </pic:cNvPicPr>
                  </pic:nvPicPr>
                  <pic:blipFill>
                    <a:blip r:embed="rId36"/>
                    <a:stretch>
                      <a:fillRect/>
                    </a:stretch>
                  </pic:blipFill>
                  <pic:spPr>
                    <a:xfrm>
                      <a:off x="0" y="0"/>
                      <a:ext cx="5271135" cy="3954780"/>
                    </a:xfrm>
                    <a:prstGeom prst="rect">
                      <a:avLst/>
                    </a:prstGeom>
                  </pic:spPr>
                </pic:pic>
              </a:graphicData>
            </a:graphic>
          </wp:inline>
        </w:drawing>
      </w:r>
    </w:p>
    <w:p w14:paraId="49B561C2" w14:textId="77777777" w:rsidR="0014138F" w:rsidRDefault="0014138F" w:rsidP="0014138F">
      <w:pPr>
        <w:rPr>
          <w:sz w:val="24"/>
        </w:rPr>
      </w:pPr>
      <w:r>
        <w:rPr>
          <w:noProof/>
          <w:sz w:val="24"/>
        </w:rPr>
        <w:drawing>
          <wp:inline distT="0" distB="0" distL="114300" distR="114300" wp14:anchorId="239A5BE6" wp14:editId="73C4597F">
            <wp:extent cx="5273675" cy="3973195"/>
            <wp:effectExtent l="0" t="0" r="14605" b="4445"/>
            <wp:docPr id="1745390714" name="图片 1745390714" descr="_1IAGA(`8RQ~5RGRV_XBF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_1IAGA(`8RQ~5RGRV_XBFAB"/>
                    <pic:cNvPicPr>
                      <a:picLocks noChangeAspect="1"/>
                    </pic:cNvPicPr>
                  </pic:nvPicPr>
                  <pic:blipFill>
                    <a:blip r:embed="rId37"/>
                    <a:stretch>
                      <a:fillRect/>
                    </a:stretch>
                  </pic:blipFill>
                  <pic:spPr>
                    <a:xfrm>
                      <a:off x="0" y="0"/>
                      <a:ext cx="5273675" cy="3973195"/>
                    </a:xfrm>
                    <a:prstGeom prst="rect">
                      <a:avLst/>
                    </a:prstGeom>
                  </pic:spPr>
                </pic:pic>
              </a:graphicData>
            </a:graphic>
          </wp:inline>
        </w:drawing>
      </w:r>
    </w:p>
    <w:p w14:paraId="61D36EEF" w14:textId="2CAD486F" w:rsidR="003C4ED9" w:rsidRPr="006D08E6" w:rsidRDefault="006D08E6" w:rsidP="006D08E6">
      <w:pPr>
        <w:pStyle w:val="4"/>
        <w:ind w:left="223" w:firstLine="420"/>
        <w:rPr>
          <w:sz w:val="30"/>
          <w:szCs w:val="30"/>
        </w:rPr>
      </w:pPr>
      <w:r>
        <w:rPr>
          <w:sz w:val="30"/>
          <w:szCs w:val="30"/>
        </w:rPr>
        <w:lastRenderedPageBreak/>
        <w:t>4.4</w:t>
      </w:r>
      <w:r w:rsidR="003C4ED9" w:rsidRPr="006D08E6">
        <w:rPr>
          <w:rFonts w:hint="eastAsia"/>
          <w:sz w:val="30"/>
          <w:szCs w:val="30"/>
        </w:rPr>
        <w:t>.2</w:t>
      </w:r>
      <w:r w:rsidR="00AF5DA2">
        <w:rPr>
          <w:sz w:val="30"/>
          <w:szCs w:val="30"/>
        </w:rPr>
        <w:t>-18</w:t>
      </w:r>
      <w:r w:rsidR="003C4ED9" w:rsidRPr="006D08E6">
        <w:rPr>
          <w:rFonts w:hint="eastAsia"/>
          <w:sz w:val="30"/>
          <w:szCs w:val="30"/>
        </w:rPr>
        <w:t>通知</w:t>
      </w:r>
      <w:bookmarkEnd w:id="132"/>
      <w:bookmarkEnd w:id="133"/>
      <w:bookmarkEnd w:id="134"/>
      <w:bookmarkEnd w:id="135"/>
      <w:bookmarkEnd w:id="136"/>
      <w:bookmarkEnd w:id="137"/>
      <w:r w:rsidR="001B010E">
        <w:rPr>
          <w:rFonts w:hint="eastAsia"/>
          <w:sz w:val="30"/>
          <w:szCs w:val="30"/>
        </w:rPr>
        <w:t>管理</w:t>
      </w:r>
    </w:p>
    <w:p w14:paraId="13A7353F" w14:textId="77777777" w:rsidR="001B010E" w:rsidRDefault="001B010E" w:rsidP="001B010E">
      <w:pPr>
        <w:spacing w:line="360" w:lineRule="auto"/>
        <w:rPr>
          <w:rFonts w:ascii="宋体"/>
          <w:b/>
          <w:sz w:val="24"/>
        </w:rPr>
      </w:pPr>
      <w:bookmarkStart w:id="138" w:name="_Toc329781203"/>
      <w:bookmarkStart w:id="139" w:name="_Toc250989546"/>
      <w:bookmarkStart w:id="140" w:name="_Toc8222"/>
      <w:bookmarkStart w:id="141" w:name="_Toc329762110"/>
      <w:bookmarkStart w:id="142" w:name="_Toc14243"/>
      <w:bookmarkStart w:id="143" w:name="_Toc329877176"/>
      <w:bookmarkStart w:id="144" w:name="_Toc333568697"/>
      <w:r>
        <w:rPr>
          <w:rFonts w:ascii="宋体" w:hAnsi="宋体" w:hint="eastAsia"/>
          <w:b/>
          <w:sz w:val="24"/>
        </w:rPr>
        <w:t>基本描述：</w:t>
      </w:r>
    </w:p>
    <w:p w14:paraId="10B25AF3" w14:textId="77777777" w:rsidR="001B010E" w:rsidRDefault="001B010E" w:rsidP="001B010E">
      <w:pPr>
        <w:spacing w:line="360" w:lineRule="auto"/>
        <w:ind w:firstLine="420"/>
        <w:rPr>
          <w:rFonts w:ascii="宋体"/>
          <w:sz w:val="24"/>
        </w:rPr>
      </w:pPr>
      <w:r>
        <w:rPr>
          <w:rFonts w:ascii="宋体" w:hAnsi="宋体" w:hint="eastAsia"/>
          <w:sz w:val="24"/>
        </w:rPr>
        <w:t>省用户新建、编辑、发布、查看和删除通知信息</w:t>
      </w:r>
    </w:p>
    <w:p w14:paraId="2557E46F" w14:textId="77777777" w:rsidR="001B010E" w:rsidRDefault="001B010E" w:rsidP="001B010E">
      <w:pPr>
        <w:spacing w:line="360" w:lineRule="auto"/>
        <w:rPr>
          <w:rFonts w:ascii="宋体" w:hAnsi="宋体"/>
          <w:b/>
          <w:sz w:val="24"/>
        </w:rPr>
      </w:pPr>
      <w:r>
        <w:rPr>
          <w:rFonts w:ascii="宋体" w:hAnsi="宋体" w:hint="eastAsia"/>
          <w:b/>
          <w:sz w:val="24"/>
        </w:rPr>
        <w:t>相关功能：</w:t>
      </w:r>
    </w:p>
    <w:p w14:paraId="37E34D18" w14:textId="77777777" w:rsidR="001B010E" w:rsidRDefault="001B010E" w:rsidP="001B010E">
      <w:pPr>
        <w:spacing w:line="360" w:lineRule="auto"/>
        <w:rPr>
          <w:rFonts w:ascii="宋体"/>
          <w:sz w:val="24"/>
        </w:rPr>
      </w:pPr>
      <w:r>
        <w:rPr>
          <w:rFonts w:ascii="宋体"/>
          <w:b/>
          <w:sz w:val="24"/>
        </w:rPr>
        <w:tab/>
      </w:r>
      <w:r w:rsidRPr="00C60A63">
        <w:rPr>
          <w:rFonts w:ascii="宋体" w:hint="eastAsia"/>
          <w:sz w:val="24"/>
        </w:rPr>
        <w:t>省级用户</w:t>
      </w:r>
      <w:r>
        <w:rPr>
          <w:rFonts w:ascii="宋体" w:hint="eastAsia"/>
          <w:sz w:val="24"/>
        </w:rPr>
        <w:t>界面左侧有“消息通知管理”按钮，点击之后进入通知管理界面。通知</w:t>
      </w:r>
      <w:r w:rsidRPr="00F55444">
        <w:rPr>
          <w:rFonts w:ascii="宋体" w:hint="eastAsia"/>
          <w:sz w:val="24"/>
        </w:rPr>
        <w:t>管理界面</w:t>
      </w:r>
      <w:r>
        <w:rPr>
          <w:rFonts w:ascii="宋体" w:hint="eastAsia"/>
          <w:sz w:val="24"/>
        </w:rPr>
        <w:t>的已发布通知概要</w:t>
      </w:r>
      <w:r w:rsidRPr="00F55444">
        <w:rPr>
          <w:rFonts w:ascii="宋体" w:hint="eastAsia"/>
          <w:sz w:val="24"/>
        </w:rPr>
        <w:t>列出当前用户（省级用户）发布的所有通知信息。</w:t>
      </w:r>
      <w:r>
        <w:rPr>
          <w:rFonts w:ascii="宋体" w:hint="eastAsia"/>
          <w:sz w:val="24"/>
        </w:rPr>
        <w:t>每一个通知的概要包括通知的标题、发布时间。</w:t>
      </w:r>
    </w:p>
    <w:p w14:paraId="2611523C" w14:textId="325F3FD0" w:rsidR="001B010E" w:rsidRDefault="001B010E" w:rsidP="001B010E">
      <w:pPr>
        <w:spacing w:line="360" w:lineRule="auto"/>
        <w:jc w:val="center"/>
        <w:rPr>
          <w:rFonts w:ascii="宋体"/>
          <w:sz w:val="24"/>
        </w:rPr>
      </w:pPr>
      <w:r w:rsidRPr="002140BF">
        <w:rPr>
          <w:noProof/>
        </w:rPr>
        <w:drawing>
          <wp:inline distT="0" distB="0" distL="0" distR="0" wp14:anchorId="0B06C3AA" wp14:editId="0F8D14AF">
            <wp:extent cx="4052570" cy="3068955"/>
            <wp:effectExtent l="0" t="0" r="5080" b="0"/>
            <wp:docPr id="78866984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9849" name="图片 9" descr="图形用户界面&#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2570" cy="3068955"/>
                    </a:xfrm>
                    <a:prstGeom prst="rect">
                      <a:avLst/>
                    </a:prstGeom>
                    <a:noFill/>
                    <a:ln>
                      <a:noFill/>
                    </a:ln>
                  </pic:spPr>
                </pic:pic>
              </a:graphicData>
            </a:graphic>
          </wp:inline>
        </w:drawing>
      </w:r>
    </w:p>
    <w:p w14:paraId="018C8A56" w14:textId="77777777" w:rsidR="001B010E" w:rsidRDefault="001B010E" w:rsidP="001B010E">
      <w:pPr>
        <w:spacing w:line="360" w:lineRule="auto"/>
        <w:rPr>
          <w:rFonts w:ascii="宋体"/>
          <w:sz w:val="24"/>
        </w:rPr>
      </w:pPr>
      <w:r>
        <w:rPr>
          <w:rFonts w:ascii="宋体"/>
          <w:sz w:val="24"/>
        </w:rPr>
        <w:tab/>
      </w:r>
      <w:r>
        <w:rPr>
          <w:rFonts w:ascii="宋体" w:hint="eastAsia"/>
          <w:sz w:val="24"/>
        </w:rPr>
        <w:t>通知编辑页面侧边的新建选项，点击后进入空白的通知编辑页面，进行通知的编写和发布。也可以进入旁边的草稿箱选项，可以查看等待发布的若干通知信息，选中后可以进行通知的编辑和发布。通知未发布时，在发布按钮旁边有定时发布按钮可用。</w:t>
      </w:r>
    </w:p>
    <w:p w14:paraId="07A3C41C" w14:textId="7534C99E" w:rsidR="001B010E" w:rsidRDefault="001B010E" w:rsidP="001B010E">
      <w:pPr>
        <w:spacing w:line="360" w:lineRule="auto"/>
        <w:jc w:val="center"/>
        <w:rPr>
          <w:rFonts w:ascii="宋体"/>
          <w:sz w:val="24"/>
        </w:rPr>
      </w:pPr>
      <w:r w:rsidRPr="002140BF">
        <w:rPr>
          <w:noProof/>
        </w:rPr>
        <w:lastRenderedPageBreak/>
        <w:drawing>
          <wp:inline distT="0" distB="0" distL="0" distR="0" wp14:anchorId="1D8D13D2" wp14:editId="4DF96F6F">
            <wp:extent cx="3983355" cy="3013075"/>
            <wp:effectExtent l="0" t="0" r="0" b="0"/>
            <wp:docPr id="37554608" name="图片 8"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608" name="图片 8" descr="图片包含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3355" cy="3013075"/>
                    </a:xfrm>
                    <a:prstGeom prst="rect">
                      <a:avLst/>
                    </a:prstGeom>
                    <a:noFill/>
                    <a:ln>
                      <a:noFill/>
                    </a:ln>
                  </pic:spPr>
                </pic:pic>
              </a:graphicData>
            </a:graphic>
          </wp:inline>
        </w:drawing>
      </w:r>
    </w:p>
    <w:p w14:paraId="30A728DC" w14:textId="77777777" w:rsidR="001B010E" w:rsidRDefault="001B010E" w:rsidP="001B010E">
      <w:pPr>
        <w:spacing w:line="360" w:lineRule="auto"/>
        <w:rPr>
          <w:rFonts w:ascii="宋体"/>
          <w:sz w:val="24"/>
        </w:rPr>
      </w:pPr>
      <w:r>
        <w:rPr>
          <w:rFonts w:ascii="宋体"/>
          <w:sz w:val="24"/>
        </w:rPr>
        <w:tab/>
      </w:r>
      <w:r>
        <w:rPr>
          <w:rFonts w:ascii="宋体" w:hint="eastAsia"/>
          <w:sz w:val="24"/>
        </w:rPr>
        <w:t>对于已经发布的通知，点击通知侧边再次编辑选项即可进行编辑，点击删除按钮可以将通知删除。</w:t>
      </w:r>
    </w:p>
    <w:p w14:paraId="17D7583A" w14:textId="25E2F816" w:rsidR="001B010E" w:rsidRDefault="001B010E" w:rsidP="001B010E">
      <w:pPr>
        <w:spacing w:line="360" w:lineRule="auto"/>
        <w:jc w:val="center"/>
        <w:rPr>
          <w:rFonts w:ascii="宋体"/>
          <w:sz w:val="24"/>
        </w:rPr>
      </w:pPr>
      <w:r w:rsidRPr="002140BF">
        <w:rPr>
          <w:noProof/>
        </w:rPr>
        <w:drawing>
          <wp:inline distT="0" distB="0" distL="0" distR="0" wp14:anchorId="483E2892" wp14:editId="60B8A01A">
            <wp:extent cx="4121785" cy="3131185"/>
            <wp:effectExtent l="0" t="0" r="0" b="0"/>
            <wp:docPr id="1364134010" name="图片 7"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34010" name="图片 7" descr="图形用户界面&#10;&#10;低可信度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1785" cy="3131185"/>
                    </a:xfrm>
                    <a:prstGeom prst="rect">
                      <a:avLst/>
                    </a:prstGeom>
                    <a:noFill/>
                    <a:ln>
                      <a:noFill/>
                    </a:ln>
                  </pic:spPr>
                </pic:pic>
              </a:graphicData>
            </a:graphic>
          </wp:inline>
        </w:drawing>
      </w:r>
    </w:p>
    <w:p w14:paraId="3B60722A" w14:textId="77777777" w:rsidR="001B010E" w:rsidRPr="00F06A00" w:rsidRDefault="001B010E" w:rsidP="001B010E">
      <w:pPr>
        <w:spacing w:line="360" w:lineRule="auto"/>
        <w:rPr>
          <w:rFonts w:ascii="宋体"/>
          <w:sz w:val="24"/>
        </w:rPr>
      </w:pPr>
      <w:r>
        <w:rPr>
          <w:rFonts w:ascii="宋体"/>
          <w:sz w:val="24"/>
        </w:rPr>
        <w:tab/>
      </w:r>
      <w:r>
        <w:rPr>
          <w:rFonts w:ascii="宋体" w:hint="eastAsia"/>
          <w:sz w:val="24"/>
        </w:rPr>
        <w:t>发布和编辑通知时，通知标题、通知内容、发布时间、发布单位数据项的限制如下表所示。通知基本编辑功能支持增加表格图片附件和修改字体版面。发布通知时，可以根据企业用户的标签选项，定向推送通知。</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84"/>
        <w:gridCol w:w="992"/>
        <w:gridCol w:w="2514"/>
      </w:tblGrid>
      <w:tr w:rsidR="001B010E" w14:paraId="0627DBA4" w14:textId="77777777" w:rsidTr="00257B22">
        <w:trPr>
          <w:jc w:val="center"/>
        </w:trPr>
        <w:tc>
          <w:tcPr>
            <w:tcW w:w="1384" w:type="dxa"/>
            <w:shd w:val="clear" w:color="auto" w:fill="DDD9C3"/>
          </w:tcPr>
          <w:p w14:paraId="7E088338" w14:textId="77777777" w:rsidR="001B010E" w:rsidRDefault="001B010E" w:rsidP="00257B22">
            <w:pPr>
              <w:jc w:val="center"/>
              <w:rPr>
                <w:rFonts w:ascii="宋体"/>
                <w:szCs w:val="21"/>
              </w:rPr>
            </w:pPr>
            <w:r>
              <w:rPr>
                <w:rFonts w:ascii="宋体" w:hAnsi="宋体" w:hint="eastAsia"/>
                <w:szCs w:val="21"/>
              </w:rPr>
              <w:t>数据项</w:t>
            </w:r>
          </w:p>
        </w:tc>
        <w:tc>
          <w:tcPr>
            <w:tcW w:w="992" w:type="dxa"/>
            <w:shd w:val="clear" w:color="auto" w:fill="DDD9C3"/>
          </w:tcPr>
          <w:p w14:paraId="279EE84B" w14:textId="77777777" w:rsidR="001B010E" w:rsidRDefault="001B010E" w:rsidP="00257B22">
            <w:pPr>
              <w:jc w:val="center"/>
              <w:rPr>
                <w:rFonts w:ascii="宋体"/>
                <w:szCs w:val="21"/>
              </w:rPr>
            </w:pPr>
            <w:r>
              <w:rPr>
                <w:rFonts w:ascii="宋体" w:hAnsi="宋体" w:hint="eastAsia"/>
                <w:szCs w:val="21"/>
              </w:rPr>
              <w:t>必填</w:t>
            </w:r>
          </w:p>
        </w:tc>
        <w:tc>
          <w:tcPr>
            <w:tcW w:w="2514" w:type="dxa"/>
            <w:shd w:val="clear" w:color="auto" w:fill="DDD9C3"/>
          </w:tcPr>
          <w:p w14:paraId="16423CEC" w14:textId="77777777" w:rsidR="001B010E" w:rsidRDefault="001B010E" w:rsidP="00257B22">
            <w:pPr>
              <w:jc w:val="center"/>
              <w:rPr>
                <w:rFonts w:ascii="宋体"/>
                <w:szCs w:val="21"/>
              </w:rPr>
            </w:pPr>
            <w:r>
              <w:rPr>
                <w:rFonts w:ascii="宋体" w:hAnsi="宋体" w:hint="eastAsia"/>
                <w:szCs w:val="21"/>
              </w:rPr>
              <w:t>说明</w:t>
            </w:r>
          </w:p>
        </w:tc>
      </w:tr>
      <w:tr w:rsidR="001B010E" w14:paraId="776EF708" w14:textId="77777777" w:rsidTr="00257B22">
        <w:trPr>
          <w:jc w:val="center"/>
        </w:trPr>
        <w:tc>
          <w:tcPr>
            <w:tcW w:w="1384" w:type="dxa"/>
          </w:tcPr>
          <w:p w14:paraId="4221D501" w14:textId="77777777" w:rsidR="001B010E" w:rsidRDefault="001B010E" w:rsidP="00257B22">
            <w:pPr>
              <w:jc w:val="center"/>
              <w:rPr>
                <w:rFonts w:ascii="宋体"/>
                <w:szCs w:val="21"/>
              </w:rPr>
            </w:pPr>
            <w:r>
              <w:rPr>
                <w:rFonts w:ascii="宋体" w:hAnsi="宋体" w:hint="eastAsia"/>
                <w:szCs w:val="21"/>
              </w:rPr>
              <w:t>通知标题</w:t>
            </w:r>
          </w:p>
        </w:tc>
        <w:tc>
          <w:tcPr>
            <w:tcW w:w="992" w:type="dxa"/>
          </w:tcPr>
          <w:p w14:paraId="26F56A92"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30062966" w14:textId="77777777" w:rsidR="001B010E" w:rsidRDefault="001B010E" w:rsidP="00257B22">
            <w:pPr>
              <w:jc w:val="center"/>
              <w:rPr>
                <w:rFonts w:ascii="宋体"/>
                <w:szCs w:val="21"/>
              </w:rPr>
            </w:pPr>
            <w:r>
              <w:rPr>
                <w:rFonts w:ascii="宋体" w:hAnsi="宋体"/>
                <w:szCs w:val="21"/>
              </w:rPr>
              <w:t>50</w:t>
            </w:r>
            <w:r>
              <w:rPr>
                <w:rFonts w:ascii="宋体" w:hAnsi="宋体" w:hint="eastAsia"/>
                <w:szCs w:val="21"/>
              </w:rPr>
              <w:t>字以内</w:t>
            </w:r>
          </w:p>
        </w:tc>
      </w:tr>
      <w:tr w:rsidR="001B010E" w14:paraId="5032E364" w14:textId="77777777" w:rsidTr="00257B22">
        <w:trPr>
          <w:jc w:val="center"/>
        </w:trPr>
        <w:tc>
          <w:tcPr>
            <w:tcW w:w="1384" w:type="dxa"/>
          </w:tcPr>
          <w:p w14:paraId="7707EAF5" w14:textId="77777777" w:rsidR="001B010E" w:rsidRDefault="001B010E" w:rsidP="00257B22">
            <w:pPr>
              <w:jc w:val="center"/>
              <w:rPr>
                <w:rFonts w:ascii="宋体"/>
                <w:szCs w:val="21"/>
              </w:rPr>
            </w:pPr>
            <w:r>
              <w:rPr>
                <w:rFonts w:ascii="宋体" w:hAnsi="宋体" w:hint="eastAsia"/>
                <w:szCs w:val="21"/>
              </w:rPr>
              <w:t>通知内容</w:t>
            </w:r>
          </w:p>
        </w:tc>
        <w:tc>
          <w:tcPr>
            <w:tcW w:w="992" w:type="dxa"/>
          </w:tcPr>
          <w:p w14:paraId="05CDBF5B" w14:textId="77777777" w:rsidR="001B010E" w:rsidRDefault="001B010E" w:rsidP="00257B22">
            <w:pPr>
              <w:jc w:val="center"/>
              <w:rPr>
                <w:rFonts w:ascii="宋体"/>
                <w:szCs w:val="21"/>
              </w:rPr>
            </w:pPr>
            <w:r>
              <w:rPr>
                <w:rFonts w:ascii="宋体" w:hAnsi="宋体" w:hint="eastAsia"/>
                <w:szCs w:val="21"/>
              </w:rPr>
              <w:t>是</w:t>
            </w:r>
          </w:p>
        </w:tc>
        <w:tc>
          <w:tcPr>
            <w:tcW w:w="2514" w:type="dxa"/>
          </w:tcPr>
          <w:p w14:paraId="4132AD65" w14:textId="77777777" w:rsidR="001B010E" w:rsidRDefault="001B010E" w:rsidP="00257B22">
            <w:pPr>
              <w:jc w:val="center"/>
              <w:rPr>
                <w:rFonts w:ascii="宋体"/>
                <w:szCs w:val="21"/>
              </w:rPr>
            </w:pPr>
            <w:r>
              <w:rPr>
                <w:rFonts w:ascii="宋体" w:hAnsi="宋体"/>
                <w:szCs w:val="21"/>
              </w:rPr>
              <w:t>2000</w:t>
            </w:r>
            <w:r>
              <w:rPr>
                <w:rFonts w:ascii="宋体" w:hAnsi="宋体" w:hint="eastAsia"/>
                <w:szCs w:val="21"/>
              </w:rPr>
              <w:t>字以内</w:t>
            </w:r>
          </w:p>
        </w:tc>
      </w:tr>
      <w:tr w:rsidR="001B010E" w14:paraId="0CF9FE12" w14:textId="77777777" w:rsidTr="00257B22">
        <w:trPr>
          <w:jc w:val="center"/>
        </w:trPr>
        <w:tc>
          <w:tcPr>
            <w:tcW w:w="1384" w:type="dxa"/>
          </w:tcPr>
          <w:p w14:paraId="4B4A5C27" w14:textId="77777777" w:rsidR="001B010E" w:rsidRDefault="001B010E" w:rsidP="00257B22">
            <w:pPr>
              <w:jc w:val="center"/>
              <w:rPr>
                <w:rFonts w:ascii="宋体"/>
                <w:szCs w:val="21"/>
              </w:rPr>
            </w:pPr>
            <w:r>
              <w:rPr>
                <w:rFonts w:ascii="宋体" w:hAnsi="宋体" w:hint="eastAsia"/>
                <w:szCs w:val="21"/>
              </w:rPr>
              <w:t>发布时间</w:t>
            </w:r>
          </w:p>
        </w:tc>
        <w:tc>
          <w:tcPr>
            <w:tcW w:w="992" w:type="dxa"/>
          </w:tcPr>
          <w:p w14:paraId="7EBE226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5F3B9CC4" w14:textId="77777777" w:rsidR="001B010E" w:rsidRDefault="001B010E" w:rsidP="00257B22">
            <w:pPr>
              <w:jc w:val="center"/>
              <w:rPr>
                <w:rFonts w:ascii="宋体"/>
                <w:szCs w:val="21"/>
              </w:rPr>
            </w:pPr>
            <w:r>
              <w:rPr>
                <w:rFonts w:ascii="宋体" w:hAnsi="宋体" w:hint="eastAsia"/>
                <w:szCs w:val="21"/>
              </w:rPr>
              <w:t>系统自动生成</w:t>
            </w:r>
          </w:p>
        </w:tc>
      </w:tr>
      <w:tr w:rsidR="001B010E" w14:paraId="183B96DF" w14:textId="77777777" w:rsidTr="00257B22">
        <w:trPr>
          <w:jc w:val="center"/>
        </w:trPr>
        <w:tc>
          <w:tcPr>
            <w:tcW w:w="1384" w:type="dxa"/>
          </w:tcPr>
          <w:p w14:paraId="6D94BD78" w14:textId="77777777" w:rsidR="001B010E" w:rsidRDefault="001B010E" w:rsidP="00257B22">
            <w:pPr>
              <w:jc w:val="center"/>
              <w:rPr>
                <w:rFonts w:ascii="宋体"/>
                <w:szCs w:val="21"/>
              </w:rPr>
            </w:pPr>
            <w:r>
              <w:rPr>
                <w:rFonts w:ascii="宋体" w:hAnsi="宋体" w:hint="eastAsia"/>
                <w:szCs w:val="21"/>
              </w:rPr>
              <w:t>发布单位</w:t>
            </w:r>
          </w:p>
        </w:tc>
        <w:tc>
          <w:tcPr>
            <w:tcW w:w="992" w:type="dxa"/>
          </w:tcPr>
          <w:p w14:paraId="7E35A8FD" w14:textId="77777777" w:rsidR="001B010E" w:rsidRDefault="001B010E" w:rsidP="00257B22">
            <w:pPr>
              <w:jc w:val="center"/>
              <w:rPr>
                <w:rFonts w:ascii="宋体"/>
                <w:szCs w:val="21"/>
              </w:rPr>
            </w:pPr>
            <w:r>
              <w:rPr>
                <w:rFonts w:ascii="宋体" w:hAnsi="宋体" w:hint="eastAsia"/>
                <w:szCs w:val="21"/>
              </w:rPr>
              <w:t>否</w:t>
            </w:r>
          </w:p>
        </w:tc>
        <w:tc>
          <w:tcPr>
            <w:tcW w:w="2514" w:type="dxa"/>
          </w:tcPr>
          <w:p w14:paraId="6BA0F09D" w14:textId="77777777" w:rsidR="001B010E" w:rsidRDefault="001B010E" w:rsidP="00257B22">
            <w:pPr>
              <w:jc w:val="center"/>
              <w:rPr>
                <w:rFonts w:ascii="宋体"/>
                <w:szCs w:val="21"/>
              </w:rPr>
            </w:pPr>
            <w:r>
              <w:rPr>
                <w:rFonts w:ascii="宋体" w:hAnsi="宋体" w:hint="eastAsia"/>
                <w:szCs w:val="21"/>
              </w:rPr>
              <w:t>系统自动生成</w:t>
            </w:r>
          </w:p>
        </w:tc>
      </w:tr>
    </w:tbl>
    <w:p w14:paraId="52A3F1E8" w14:textId="09108C15" w:rsidR="003C4ED9" w:rsidRPr="006D08E6" w:rsidRDefault="006D08E6" w:rsidP="006D08E6">
      <w:pPr>
        <w:pStyle w:val="4"/>
        <w:ind w:left="223" w:firstLine="420"/>
        <w:rPr>
          <w:sz w:val="30"/>
          <w:szCs w:val="30"/>
        </w:rPr>
      </w:pPr>
      <w:r>
        <w:rPr>
          <w:sz w:val="30"/>
          <w:szCs w:val="30"/>
        </w:rPr>
        <w:lastRenderedPageBreak/>
        <w:t>4.4</w:t>
      </w:r>
      <w:r w:rsidR="003C4ED9" w:rsidRPr="006D08E6">
        <w:rPr>
          <w:rFonts w:hint="eastAsia"/>
          <w:sz w:val="30"/>
          <w:szCs w:val="30"/>
        </w:rPr>
        <w:t>.2</w:t>
      </w:r>
      <w:r w:rsidR="00AF5DA2">
        <w:rPr>
          <w:sz w:val="30"/>
          <w:szCs w:val="30"/>
        </w:rPr>
        <w:t>-19</w:t>
      </w:r>
      <w:r w:rsidR="003C4ED9" w:rsidRPr="006D08E6">
        <w:rPr>
          <w:rFonts w:hint="eastAsia"/>
          <w:sz w:val="30"/>
          <w:szCs w:val="30"/>
        </w:rPr>
        <w:t>系统管理</w:t>
      </w:r>
      <w:bookmarkEnd w:id="138"/>
      <w:bookmarkEnd w:id="139"/>
      <w:bookmarkEnd w:id="140"/>
      <w:bookmarkEnd w:id="141"/>
      <w:bookmarkEnd w:id="142"/>
      <w:bookmarkEnd w:id="143"/>
      <w:bookmarkEnd w:id="144"/>
    </w:p>
    <w:p w14:paraId="768432E9" w14:textId="2996E5FA"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1</w:t>
      </w:r>
      <w:r>
        <w:rPr>
          <w:rFonts w:ascii="Arial" w:hAnsi="Arial" w:hint="eastAsia"/>
        </w:rPr>
        <w:t>）</w:t>
      </w:r>
      <w:r w:rsidR="003C4ED9" w:rsidRPr="006D08E6">
        <w:rPr>
          <w:rFonts w:ascii="Arial" w:hAnsi="Arial" w:hint="eastAsia"/>
        </w:rPr>
        <w:t>上报时限</w:t>
      </w:r>
    </w:p>
    <w:p w14:paraId="253DEFD9" w14:textId="77777777" w:rsidR="00A451F4" w:rsidRDefault="00A451F4" w:rsidP="00A451F4">
      <w:pPr>
        <w:spacing w:line="360" w:lineRule="auto"/>
        <w:rPr>
          <w:rFonts w:ascii="宋体"/>
          <w:b/>
          <w:sz w:val="24"/>
          <w:szCs w:val="28"/>
        </w:rPr>
      </w:pPr>
      <w:bookmarkStart w:id="145" w:name="_Toc329762111"/>
      <w:bookmarkStart w:id="146" w:name="_Toc329781204"/>
      <w:r>
        <w:rPr>
          <w:rFonts w:ascii="宋体" w:hAnsi="宋体" w:hint="eastAsia"/>
          <w:b/>
          <w:sz w:val="24"/>
          <w:szCs w:val="28"/>
        </w:rPr>
        <w:t>基本描述：</w:t>
      </w:r>
    </w:p>
    <w:p w14:paraId="54271B44" w14:textId="77777777" w:rsidR="00A451F4" w:rsidRDefault="00A451F4" w:rsidP="00A451F4">
      <w:pPr>
        <w:spacing w:line="360" w:lineRule="auto"/>
        <w:ind w:firstLine="465"/>
        <w:rPr>
          <w:rFonts w:ascii="宋体" w:hAnsi="宋体"/>
          <w:sz w:val="24"/>
          <w:szCs w:val="28"/>
        </w:rPr>
      </w:pPr>
      <w:r w:rsidRPr="00293680">
        <w:rPr>
          <w:rFonts w:ascii="宋体" w:hAnsi="宋体" w:hint="eastAsia"/>
          <w:sz w:val="24"/>
          <w:szCs w:val="28"/>
        </w:rPr>
        <w:t>新增或修改调查期。</w:t>
      </w:r>
    </w:p>
    <w:p w14:paraId="7B4DEBD2" w14:textId="77777777" w:rsidR="00A451F4" w:rsidRDefault="00A451F4" w:rsidP="00A451F4">
      <w:pPr>
        <w:spacing w:line="360" w:lineRule="auto"/>
        <w:rPr>
          <w:rFonts w:ascii="宋体" w:hAnsi="宋体"/>
          <w:b/>
          <w:sz w:val="24"/>
          <w:szCs w:val="28"/>
        </w:rPr>
      </w:pPr>
      <w:r>
        <w:rPr>
          <w:rFonts w:ascii="宋体" w:hAnsi="宋体" w:hint="eastAsia"/>
          <w:b/>
          <w:sz w:val="24"/>
          <w:szCs w:val="28"/>
        </w:rPr>
        <w:t>相关功能：</w:t>
      </w:r>
    </w:p>
    <w:p w14:paraId="775CDB9C" w14:textId="77777777" w:rsidR="00A451F4" w:rsidRDefault="00A451F4" w:rsidP="00A451F4">
      <w:pPr>
        <w:spacing w:line="360" w:lineRule="auto"/>
        <w:rPr>
          <w:rFonts w:ascii="宋体"/>
          <w:sz w:val="24"/>
          <w:szCs w:val="28"/>
        </w:rPr>
      </w:pPr>
      <w:r>
        <w:rPr>
          <w:rFonts w:ascii="宋体"/>
          <w:b/>
          <w:sz w:val="24"/>
          <w:szCs w:val="28"/>
        </w:rPr>
        <w:tab/>
      </w:r>
      <w:r w:rsidRPr="002122A6">
        <w:rPr>
          <w:rFonts w:ascii="宋体" w:hint="eastAsia"/>
          <w:sz w:val="24"/>
          <w:szCs w:val="28"/>
        </w:rPr>
        <w:t>省用户在系统管理界面点击企业上报时限模块按钮后，</w:t>
      </w:r>
      <w:r>
        <w:rPr>
          <w:rFonts w:ascii="宋体" w:hint="eastAsia"/>
          <w:sz w:val="24"/>
          <w:szCs w:val="28"/>
        </w:rPr>
        <w:t>打开一个当前调查期界面。界面中包含当前省管理企业的上报数据调查期列表，包含调查期极其对应的企业。调查期有每月、每两个月、每半年、每年</w:t>
      </w:r>
    </w:p>
    <w:p w14:paraId="4061E77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在每一个列出的调查期右侧，有修改和删除按钮，用于修改调查期时间和删除此调查期信息。只要选中左侧数据，再点击右侧按钮即可。</w:t>
      </w:r>
    </w:p>
    <w:p w14:paraId="06FA449C" w14:textId="77777777" w:rsidR="00A451F4" w:rsidRDefault="00A451F4" w:rsidP="00A451F4">
      <w:pPr>
        <w:spacing w:line="360" w:lineRule="auto"/>
        <w:rPr>
          <w:rFonts w:ascii="宋体"/>
          <w:sz w:val="24"/>
          <w:szCs w:val="28"/>
        </w:rPr>
      </w:pPr>
      <w:r>
        <w:rPr>
          <w:rFonts w:ascii="宋体"/>
          <w:sz w:val="24"/>
          <w:szCs w:val="28"/>
        </w:rPr>
        <w:tab/>
      </w:r>
      <w:r>
        <w:rPr>
          <w:rFonts w:ascii="宋体" w:hint="eastAsia"/>
          <w:sz w:val="24"/>
          <w:szCs w:val="28"/>
        </w:rPr>
        <w:t>调查期页面右侧还有新增调查期选项，可以新增调查期到列表中。</w:t>
      </w:r>
    </w:p>
    <w:p w14:paraId="4A26CFDD" w14:textId="2425B108" w:rsidR="00A451F4" w:rsidRDefault="00A451F4" w:rsidP="00A451F4">
      <w:pPr>
        <w:spacing w:line="360" w:lineRule="auto"/>
        <w:jc w:val="center"/>
        <w:rPr>
          <w:rFonts w:ascii="宋体"/>
          <w:sz w:val="24"/>
          <w:szCs w:val="28"/>
        </w:rPr>
      </w:pPr>
      <w:r w:rsidRPr="002140BF">
        <w:rPr>
          <w:noProof/>
        </w:rPr>
        <w:drawing>
          <wp:inline distT="0" distB="0" distL="0" distR="0" wp14:anchorId="059AF88D" wp14:editId="51938A19">
            <wp:extent cx="4274185" cy="3228340"/>
            <wp:effectExtent l="0" t="0" r="0" b="0"/>
            <wp:docPr id="2075265377"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5377" name="图片 6" descr="图形用户界面&#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185" cy="3228340"/>
                    </a:xfrm>
                    <a:prstGeom prst="rect">
                      <a:avLst/>
                    </a:prstGeom>
                    <a:noFill/>
                    <a:ln>
                      <a:noFill/>
                    </a:ln>
                  </pic:spPr>
                </pic:pic>
              </a:graphicData>
            </a:graphic>
          </wp:inline>
        </w:drawing>
      </w:r>
    </w:p>
    <w:p w14:paraId="1639E635" w14:textId="5AEB3507"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Pr>
          <w:rFonts w:ascii="Arial" w:hAnsi="Arial" w:hint="eastAsia"/>
        </w:rPr>
        <w:t>2</w:t>
      </w:r>
      <w:r>
        <w:rPr>
          <w:rFonts w:ascii="Arial" w:hAnsi="Arial" w:hint="eastAsia"/>
        </w:rPr>
        <w:t>）</w:t>
      </w:r>
      <w:r w:rsidR="003C4ED9" w:rsidRPr="006D08E6">
        <w:rPr>
          <w:rFonts w:ascii="Arial" w:hAnsi="Arial" w:hint="eastAsia"/>
        </w:rPr>
        <w:t>用户</w:t>
      </w:r>
      <w:r w:rsidR="002B635C">
        <w:rPr>
          <w:rFonts w:ascii="Arial" w:hAnsi="Arial" w:hint="eastAsia"/>
        </w:rPr>
        <w:t>和角色</w:t>
      </w:r>
      <w:r w:rsidR="003C4ED9" w:rsidRPr="006D08E6">
        <w:rPr>
          <w:rFonts w:ascii="Arial" w:hAnsi="Arial" w:hint="eastAsia"/>
        </w:rPr>
        <w:t>管理</w:t>
      </w:r>
      <w:bookmarkEnd w:id="145"/>
      <w:bookmarkEnd w:id="146"/>
    </w:p>
    <w:p w14:paraId="406654D0" w14:textId="77777777" w:rsidR="002B635C" w:rsidRDefault="002B635C" w:rsidP="002B635C">
      <w:pPr>
        <w:spacing w:line="360" w:lineRule="auto"/>
        <w:rPr>
          <w:rFonts w:ascii="宋体"/>
          <w:b/>
          <w:sz w:val="24"/>
          <w:szCs w:val="28"/>
        </w:rPr>
      </w:pPr>
      <w:bookmarkStart w:id="147" w:name="_Toc329781205"/>
      <w:bookmarkStart w:id="148" w:name="_Toc329762112"/>
      <w:r>
        <w:rPr>
          <w:rFonts w:ascii="宋体" w:hAnsi="宋体" w:hint="eastAsia"/>
          <w:b/>
          <w:sz w:val="24"/>
          <w:szCs w:val="28"/>
        </w:rPr>
        <w:t>基本描述：</w:t>
      </w:r>
    </w:p>
    <w:p w14:paraId="30D07F71" w14:textId="77777777" w:rsidR="002B635C" w:rsidRDefault="002B635C" w:rsidP="002B635C">
      <w:pPr>
        <w:spacing w:line="360" w:lineRule="auto"/>
        <w:rPr>
          <w:rFonts w:ascii="宋体"/>
          <w:sz w:val="24"/>
          <w:szCs w:val="28"/>
        </w:rPr>
      </w:pPr>
      <w:r>
        <w:rPr>
          <w:rFonts w:ascii="宋体" w:hAnsi="宋体"/>
          <w:sz w:val="24"/>
          <w:szCs w:val="28"/>
        </w:rPr>
        <w:t xml:space="preserve">    </w:t>
      </w:r>
      <w:r>
        <w:rPr>
          <w:rFonts w:ascii="宋体" w:hAnsi="宋体" w:hint="eastAsia"/>
          <w:sz w:val="24"/>
          <w:szCs w:val="28"/>
        </w:rPr>
        <w:t>建立和管理省和企业用户，给用户分配角色权限。</w:t>
      </w:r>
    </w:p>
    <w:p w14:paraId="49B5CE4B" w14:textId="77777777" w:rsidR="002B635C" w:rsidRDefault="002B635C" w:rsidP="002B635C">
      <w:pPr>
        <w:spacing w:line="360" w:lineRule="auto"/>
        <w:rPr>
          <w:rFonts w:ascii="宋体" w:hAnsi="宋体"/>
          <w:b/>
          <w:sz w:val="24"/>
          <w:szCs w:val="28"/>
        </w:rPr>
      </w:pPr>
      <w:r>
        <w:rPr>
          <w:rFonts w:ascii="宋体" w:hAnsi="宋体" w:hint="eastAsia"/>
          <w:b/>
          <w:sz w:val="24"/>
          <w:szCs w:val="28"/>
        </w:rPr>
        <w:t>相关功能：</w:t>
      </w:r>
    </w:p>
    <w:p w14:paraId="5EB7EE95" w14:textId="77777777" w:rsidR="002B635C" w:rsidRDefault="002B635C" w:rsidP="002B635C">
      <w:pPr>
        <w:spacing w:line="360" w:lineRule="auto"/>
        <w:rPr>
          <w:rFonts w:ascii="宋体"/>
          <w:sz w:val="24"/>
          <w:szCs w:val="28"/>
        </w:rPr>
      </w:pPr>
      <w:r>
        <w:rPr>
          <w:rFonts w:ascii="宋体"/>
          <w:b/>
          <w:sz w:val="24"/>
          <w:szCs w:val="28"/>
        </w:rPr>
        <w:lastRenderedPageBreak/>
        <w:tab/>
      </w:r>
      <w:r w:rsidRPr="002122A6">
        <w:rPr>
          <w:rFonts w:ascii="宋体" w:hint="eastAsia"/>
          <w:sz w:val="24"/>
          <w:szCs w:val="28"/>
        </w:rPr>
        <w:t>省用户在系统管理界面点击</w:t>
      </w:r>
      <w:r>
        <w:rPr>
          <w:rFonts w:ascii="宋体" w:hint="eastAsia"/>
          <w:sz w:val="24"/>
          <w:szCs w:val="28"/>
        </w:rPr>
        <w:t>用户信息管理</w:t>
      </w:r>
      <w:r w:rsidRPr="002122A6">
        <w:rPr>
          <w:rFonts w:ascii="宋体" w:hint="eastAsia"/>
          <w:sz w:val="24"/>
          <w:szCs w:val="28"/>
        </w:rPr>
        <w:t>模块按钮后，</w:t>
      </w:r>
      <w:r>
        <w:rPr>
          <w:rFonts w:ascii="宋体" w:hint="eastAsia"/>
          <w:sz w:val="24"/>
          <w:szCs w:val="28"/>
        </w:rPr>
        <w:t>打开用户管理界面。</w:t>
      </w:r>
      <w:r w:rsidRPr="00EB140B">
        <w:rPr>
          <w:rFonts w:ascii="宋体" w:hint="eastAsia"/>
          <w:sz w:val="24"/>
          <w:szCs w:val="28"/>
        </w:rPr>
        <w:t>用户管理页面</w:t>
      </w:r>
      <w:r>
        <w:rPr>
          <w:rFonts w:ascii="宋体" w:hint="eastAsia"/>
          <w:sz w:val="24"/>
          <w:szCs w:val="28"/>
        </w:rPr>
        <w:t>包括对省级用户的管理和省所属企业用户的管理。省级用户与企业用户分开管理。</w:t>
      </w:r>
    </w:p>
    <w:p w14:paraId="5148B414"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对省级用户的管理用于省级用户注册和修改信息，主要为在省部分工作的人员创建新用户和分配省级用户权限。</w:t>
      </w:r>
    </w:p>
    <w:p w14:paraId="6D3136F5" w14:textId="14D4CB30" w:rsidR="002B635C" w:rsidRDefault="002B635C" w:rsidP="002B635C">
      <w:pPr>
        <w:spacing w:line="360" w:lineRule="auto"/>
        <w:jc w:val="center"/>
        <w:rPr>
          <w:rFonts w:ascii="宋体"/>
          <w:sz w:val="24"/>
          <w:szCs w:val="28"/>
        </w:rPr>
      </w:pPr>
      <w:r w:rsidRPr="002140BF">
        <w:rPr>
          <w:noProof/>
        </w:rPr>
        <w:drawing>
          <wp:inline distT="0" distB="0" distL="0" distR="0" wp14:anchorId="3A26E899" wp14:editId="4C3B2A5B">
            <wp:extent cx="4177030" cy="3172460"/>
            <wp:effectExtent l="0" t="0" r="0" b="8890"/>
            <wp:docPr id="1871000481"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00481" name="图片 5" descr="图形用户界面, 应用程序&#10;&#10;描述已自动生成"/>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7030" cy="3172460"/>
                    </a:xfrm>
                    <a:prstGeom prst="rect">
                      <a:avLst/>
                    </a:prstGeom>
                    <a:noFill/>
                    <a:ln>
                      <a:noFill/>
                    </a:ln>
                  </pic:spPr>
                </pic:pic>
              </a:graphicData>
            </a:graphic>
          </wp:inline>
        </w:drawing>
      </w:r>
    </w:p>
    <w:p w14:paraId="14165117"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对企业用户的管理用于新企业用户的创建和全部企业用户的管理。默认下，新企业用户信息不完整，需要等待信息补充完整而且审核通过后才能拥有企业用户的正常权限，包括申请对企业自身信息的修改，上报数据到所属的省级用户。</w:t>
      </w:r>
    </w:p>
    <w:p w14:paraId="37318B0A"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省用户可以在企业用户信息界面，按照企业备案信息的全部数据项和对应被分配的角色进行筛选和排序列出查看。</w:t>
      </w:r>
    </w:p>
    <w:p w14:paraId="02AFD481" w14:textId="2C587457" w:rsidR="002B635C" w:rsidRDefault="002B635C" w:rsidP="002B635C">
      <w:pPr>
        <w:spacing w:line="360" w:lineRule="auto"/>
        <w:jc w:val="center"/>
        <w:rPr>
          <w:rFonts w:ascii="宋体"/>
          <w:sz w:val="24"/>
          <w:szCs w:val="28"/>
        </w:rPr>
      </w:pPr>
      <w:r w:rsidRPr="002140BF">
        <w:rPr>
          <w:noProof/>
        </w:rPr>
        <w:lastRenderedPageBreak/>
        <w:drawing>
          <wp:inline distT="0" distB="0" distL="0" distR="0" wp14:anchorId="01B60EE7" wp14:editId="09CA2E22">
            <wp:extent cx="4384675" cy="3290570"/>
            <wp:effectExtent l="0" t="0" r="0" b="5080"/>
            <wp:docPr id="1638215176"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15176" name="图片 4" descr="图形用户界面&#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4675" cy="3290570"/>
                    </a:xfrm>
                    <a:prstGeom prst="rect">
                      <a:avLst/>
                    </a:prstGeom>
                    <a:noFill/>
                    <a:ln>
                      <a:noFill/>
                    </a:ln>
                  </pic:spPr>
                </pic:pic>
              </a:graphicData>
            </a:graphic>
          </wp:inline>
        </w:drawing>
      </w:r>
    </w:p>
    <w:p w14:paraId="2E78127C"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省用户在企业信息页面能够新增企业、删除企业和修改企业信息。其中，当企业已经上报数据时，将保留数据，无法删除该企业。</w:t>
      </w:r>
    </w:p>
    <w:p w14:paraId="4F69ECAD" w14:textId="77777777" w:rsidR="002B635C" w:rsidRDefault="002B635C" w:rsidP="002B635C">
      <w:pPr>
        <w:spacing w:line="360" w:lineRule="auto"/>
        <w:rPr>
          <w:rFonts w:ascii="宋体"/>
          <w:sz w:val="24"/>
          <w:szCs w:val="28"/>
        </w:rPr>
      </w:pPr>
      <w:r>
        <w:rPr>
          <w:rFonts w:ascii="宋体"/>
          <w:sz w:val="24"/>
          <w:szCs w:val="28"/>
        </w:rPr>
        <w:tab/>
      </w:r>
      <w:r>
        <w:rPr>
          <w:rFonts w:ascii="宋体" w:hint="eastAsia"/>
          <w:sz w:val="24"/>
          <w:szCs w:val="28"/>
        </w:rPr>
        <w:t>省级用户可以创建、修改和分配角色的功能权限，包括访问部分报表的权限、访问部分通知的权限、省级用户是否拥有系统管理权限。当删除角色时，与这些角色关联的用户会回到默认角色，在用户管理界面会提示未分配角色，需要重新分配角色。</w:t>
      </w:r>
    </w:p>
    <w:p w14:paraId="6467F828" w14:textId="7F3AEF39" w:rsidR="003C4ED9" w:rsidRPr="006D08E6" w:rsidRDefault="006D08E6" w:rsidP="006D08E6">
      <w:pPr>
        <w:pStyle w:val="5"/>
        <w:ind w:left="223" w:firstLine="420"/>
        <w:rPr>
          <w:rFonts w:ascii="Arial" w:hAnsi="Arial"/>
        </w:rPr>
      </w:pPr>
      <w:r>
        <w:rPr>
          <w:rFonts w:ascii="Arial" w:hAnsi="Arial"/>
        </w:rPr>
        <w:t>4.4</w:t>
      </w:r>
      <w:r w:rsidR="003C4ED9" w:rsidRPr="006D08E6">
        <w:rPr>
          <w:rFonts w:ascii="Arial" w:hAnsi="Arial"/>
        </w:rPr>
        <w:t>.2</w:t>
      </w:r>
      <w:r w:rsidR="00AF5DA2">
        <w:rPr>
          <w:rFonts w:ascii="Arial" w:hAnsi="Arial"/>
        </w:rPr>
        <w:t>-19</w:t>
      </w:r>
      <w:r>
        <w:rPr>
          <w:rFonts w:ascii="Arial" w:hAnsi="Arial" w:hint="eastAsia"/>
        </w:rPr>
        <w:t>（</w:t>
      </w:r>
      <w:r w:rsidR="00BC3D6A">
        <w:rPr>
          <w:rFonts w:ascii="Arial" w:hAnsi="Arial"/>
        </w:rPr>
        <w:t>3</w:t>
      </w:r>
      <w:r>
        <w:rPr>
          <w:rFonts w:ascii="Arial" w:hAnsi="Arial" w:hint="eastAsia"/>
        </w:rPr>
        <w:t>）</w:t>
      </w:r>
      <w:r w:rsidR="003C4ED9" w:rsidRPr="006D08E6">
        <w:rPr>
          <w:rFonts w:ascii="Arial" w:hAnsi="Arial" w:hint="eastAsia"/>
        </w:rPr>
        <w:t>系统监控</w:t>
      </w:r>
      <w:bookmarkEnd w:id="147"/>
      <w:bookmarkEnd w:id="148"/>
    </w:p>
    <w:p w14:paraId="7CD90246" w14:textId="77777777" w:rsidR="00BC3D6A" w:rsidRDefault="00BC3D6A" w:rsidP="00BC3D6A">
      <w:pPr>
        <w:spacing w:line="360" w:lineRule="auto"/>
        <w:rPr>
          <w:rFonts w:ascii="宋体"/>
          <w:b/>
          <w:sz w:val="24"/>
          <w:szCs w:val="28"/>
        </w:rPr>
      </w:pPr>
      <w:r>
        <w:rPr>
          <w:rFonts w:ascii="宋体" w:hAnsi="宋体" w:hint="eastAsia"/>
          <w:b/>
          <w:sz w:val="24"/>
          <w:szCs w:val="28"/>
        </w:rPr>
        <w:t>基本描述：</w:t>
      </w:r>
    </w:p>
    <w:p w14:paraId="2C39214E" w14:textId="77777777" w:rsidR="00BC3D6A" w:rsidRPr="00293680" w:rsidRDefault="00BC3D6A" w:rsidP="00BC3D6A">
      <w:pPr>
        <w:spacing w:line="360" w:lineRule="auto"/>
        <w:rPr>
          <w:rFonts w:ascii="宋体"/>
          <w:sz w:val="24"/>
          <w:szCs w:val="28"/>
        </w:rPr>
      </w:pPr>
      <w:r w:rsidRPr="00C5474B">
        <w:rPr>
          <w:rFonts w:ascii="宋体" w:hAnsi="宋体"/>
          <w:color w:val="FF0000"/>
          <w:sz w:val="24"/>
          <w:szCs w:val="28"/>
        </w:rPr>
        <w:t xml:space="preserve">   </w:t>
      </w:r>
      <w:r w:rsidRPr="00C65135">
        <w:rPr>
          <w:rFonts w:ascii="宋体" w:hAnsi="宋体"/>
          <w:sz w:val="24"/>
          <w:szCs w:val="28"/>
        </w:rPr>
        <w:t xml:space="preserve"> </w:t>
      </w:r>
      <w:r w:rsidRPr="00C65135">
        <w:rPr>
          <w:rFonts w:ascii="宋体" w:hAnsi="宋体" w:hint="eastAsia"/>
          <w:sz w:val="24"/>
          <w:szCs w:val="28"/>
        </w:rPr>
        <w:t>查看当前系统工作情况。</w:t>
      </w:r>
      <w:r w:rsidRPr="00293680">
        <w:rPr>
          <w:rFonts w:ascii="宋体" w:hAnsi="宋体" w:hint="eastAsia"/>
          <w:sz w:val="24"/>
          <w:szCs w:val="28"/>
        </w:rPr>
        <w:t>包括</w:t>
      </w:r>
      <w:r w:rsidRPr="00293680">
        <w:rPr>
          <w:rFonts w:ascii="宋体" w:hAnsi="宋体"/>
          <w:sz w:val="24"/>
          <w:szCs w:val="28"/>
        </w:rPr>
        <w:t>CPU</w:t>
      </w:r>
      <w:r w:rsidRPr="00293680">
        <w:rPr>
          <w:rFonts w:ascii="宋体" w:hAnsi="宋体" w:hint="eastAsia"/>
          <w:sz w:val="24"/>
          <w:szCs w:val="28"/>
        </w:rPr>
        <w:t>、内存、硬盘等信息和应用系统的一些信息。</w:t>
      </w:r>
    </w:p>
    <w:p w14:paraId="26BF7A24" w14:textId="77777777" w:rsidR="00BC3D6A" w:rsidRDefault="00BC3D6A" w:rsidP="00BC3D6A">
      <w:pPr>
        <w:spacing w:line="360" w:lineRule="auto"/>
        <w:rPr>
          <w:rFonts w:ascii="宋体"/>
          <w:b/>
          <w:sz w:val="24"/>
          <w:szCs w:val="28"/>
        </w:rPr>
      </w:pPr>
      <w:r>
        <w:rPr>
          <w:rFonts w:ascii="宋体" w:hAnsi="宋体" w:hint="eastAsia"/>
          <w:b/>
          <w:sz w:val="24"/>
          <w:szCs w:val="28"/>
        </w:rPr>
        <w:t>相关功能：</w:t>
      </w:r>
    </w:p>
    <w:p w14:paraId="1ABD7186" w14:textId="77777777" w:rsidR="00BC3D6A" w:rsidRDefault="00BC3D6A" w:rsidP="00BC3D6A">
      <w:pPr>
        <w:spacing w:line="360" w:lineRule="auto"/>
        <w:ind w:firstLine="465"/>
        <w:rPr>
          <w:rFonts w:ascii="宋体"/>
          <w:sz w:val="24"/>
          <w:szCs w:val="28"/>
        </w:rPr>
      </w:pPr>
      <w:r w:rsidRPr="002122A6">
        <w:rPr>
          <w:rFonts w:ascii="宋体" w:hint="eastAsia"/>
          <w:sz w:val="24"/>
          <w:szCs w:val="28"/>
        </w:rPr>
        <w:t>省用户在系统管理界面点击</w:t>
      </w:r>
      <w:r>
        <w:rPr>
          <w:rFonts w:ascii="宋体" w:hint="eastAsia"/>
          <w:sz w:val="24"/>
          <w:szCs w:val="28"/>
        </w:rPr>
        <w:t>系统监控</w:t>
      </w:r>
      <w:r w:rsidRPr="002122A6">
        <w:rPr>
          <w:rFonts w:ascii="宋体" w:hint="eastAsia"/>
          <w:sz w:val="24"/>
          <w:szCs w:val="28"/>
        </w:rPr>
        <w:t>模块按钮后，</w:t>
      </w:r>
      <w:r>
        <w:rPr>
          <w:rFonts w:ascii="宋体" w:hint="eastAsia"/>
          <w:sz w:val="24"/>
          <w:szCs w:val="28"/>
        </w:rPr>
        <w:t>打开本系统的运行监控页面。页面包含的信息主要是应用系统层面的信息。</w:t>
      </w:r>
    </w:p>
    <w:p w14:paraId="70B8EF3A"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页面上方分别用图展示CPU使用率、内存使用率、硬盘存储大小信息。（圆环表示数字大小，圆环内部用数字展示）</w:t>
      </w:r>
    </w:p>
    <w:p w14:paraId="01BE8434" w14:textId="77777777" w:rsidR="00BC3D6A" w:rsidRDefault="00BC3D6A" w:rsidP="00BC3D6A">
      <w:pPr>
        <w:spacing w:line="360" w:lineRule="auto"/>
        <w:ind w:firstLine="465"/>
        <w:rPr>
          <w:rFonts w:ascii="宋体" w:hAnsi="宋体"/>
          <w:sz w:val="24"/>
          <w:szCs w:val="28"/>
        </w:rPr>
      </w:pPr>
      <w:r>
        <w:rPr>
          <w:rFonts w:ascii="宋体" w:hAnsi="宋体" w:hint="eastAsia"/>
          <w:sz w:val="24"/>
          <w:szCs w:val="28"/>
        </w:rPr>
        <w:t>页面下方通过折线图展示近期一段时间内系统CPU、网络流量上下行情况。</w:t>
      </w:r>
    </w:p>
    <w:p w14:paraId="04E26362" w14:textId="45189A76" w:rsidR="00BC3D6A" w:rsidRPr="00055611" w:rsidRDefault="00BC3D6A" w:rsidP="00BC3D6A">
      <w:pPr>
        <w:spacing w:line="360" w:lineRule="auto"/>
        <w:ind w:firstLine="465"/>
        <w:jc w:val="center"/>
        <w:rPr>
          <w:rFonts w:ascii="宋体" w:hAnsi="宋体"/>
          <w:sz w:val="24"/>
          <w:szCs w:val="28"/>
        </w:rPr>
      </w:pPr>
      <w:r w:rsidRPr="002140BF">
        <w:rPr>
          <w:noProof/>
        </w:rPr>
        <w:lastRenderedPageBreak/>
        <w:drawing>
          <wp:inline distT="0" distB="0" distL="0" distR="0" wp14:anchorId="3BC482C1" wp14:editId="5F867A8F">
            <wp:extent cx="4474845" cy="3366770"/>
            <wp:effectExtent l="0" t="0" r="1905" b="5080"/>
            <wp:docPr id="942486767"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6767" name="图片 3" descr="图形用户界面, 应用程序&#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74845" cy="3366770"/>
                    </a:xfrm>
                    <a:prstGeom prst="rect">
                      <a:avLst/>
                    </a:prstGeom>
                    <a:noFill/>
                    <a:ln>
                      <a:noFill/>
                    </a:ln>
                  </pic:spPr>
                </pic:pic>
              </a:graphicData>
            </a:graphic>
          </wp:inline>
        </w:drawing>
      </w:r>
    </w:p>
    <w:p w14:paraId="7121431B" w14:textId="24184AA9" w:rsidR="001A77F5" w:rsidRPr="006D08E6" w:rsidRDefault="006D08E6" w:rsidP="006D08E6">
      <w:pPr>
        <w:widowControl/>
        <w:jc w:val="left"/>
        <w:rPr>
          <w:b/>
          <w:sz w:val="32"/>
        </w:rPr>
      </w:pPr>
      <w:r>
        <w:rPr>
          <w:b/>
          <w:sz w:val="32"/>
        </w:rPr>
        <w:br w:type="page"/>
      </w:r>
    </w:p>
    <w:p w14:paraId="5D1B30E3" w14:textId="77777777" w:rsidR="001A77F5" w:rsidRDefault="00000000">
      <w:pPr>
        <w:pStyle w:val="1"/>
        <w:numPr>
          <w:ilvl w:val="0"/>
          <w:numId w:val="1"/>
        </w:numPr>
      </w:pPr>
      <w:bookmarkStart w:id="149" w:name="_Toc135416163"/>
      <w:r>
        <w:rPr>
          <w:rFonts w:hint="eastAsia"/>
        </w:rPr>
        <w:lastRenderedPageBreak/>
        <w:t>其他非功能需求</w:t>
      </w:r>
      <w:bookmarkEnd w:id="149"/>
    </w:p>
    <w:p w14:paraId="11F0161D" w14:textId="56D9D88D" w:rsidR="001A77F5" w:rsidRPr="00B32DE8" w:rsidRDefault="00B32DE8" w:rsidP="00B32DE8">
      <w:pPr>
        <w:ind w:firstLine="420"/>
        <w:rPr>
          <w:sz w:val="24"/>
        </w:rPr>
      </w:pPr>
      <w:r w:rsidRPr="00B32DE8">
        <w:rPr>
          <w:rFonts w:hint="eastAsia"/>
          <w:sz w:val="24"/>
        </w:rPr>
        <w:t>非功能需求是指软件系统除了功能性需求以外的其他要求。它们描述了系统在性能、可靠性、安全性、可维护性、可用性、可扩展性和用户体验等方面的特性和限制。非功能需求对于确保软件系统的整体质量和用户满意度至关重要。本模块主要分析该项目的非功能需求。</w:t>
      </w:r>
    </w:p>
    <w:p w14:paraId="428D1E18" w14:textId="3D86AA4B" w:rsidR="001A77F5" w:rsidRDefault="00000000" w:rsidP="001E4D9D">
      <w:pPr>
        <w:pStyle w:val="3"/>
        <w:ind w:firstLine="420"/>
      </w:pPr>
      <w:bookmarkStart w:id="150" w:name="_Toc135416164"/>
      <w:r>
        <w:rPr>
          <w:rFonts w:hint="eastAsia"/>
        </w:rPr>
        <w:t>5</w:t>
      </w:r>
      <w:r>
        <w:t>.</w:t>
      </w:r>
      <w:r>
        <w:rPr>
          <w:rFonts w:hint="eastAsia"/>
        </w:rPr>
        <w:t>1</w:t>
      </w:r>
      <w:r w:rsidR="00CA35DD">
        <w:rPr>
          <w:rFonts w:hint="eastAsia"/>
        </w:rPr>
        <w:t>性能需求</w:t>
      </w:r>
      <w:bookmarkEnd w:id="150"/>
    </w:p>
    <w:p w14:paraId="00A34FDF" w14:textId="264B77E4" w:rsidR="00CA35DD" w:rsidRPr="006178CB" w:rsidRDefault="00CA35DD" w:rsidP="00CA35DD">
      <w:pPr>
        <w:ind w:firstLineChars="200" w:firstLine="480"/>
        <w:rPr>
          <w:color w:val="000000"/>
          <w:sz w:val="24"/>
          <w:szCs w:val="21"/>
        </w:rPr>
      </w:pPr>
      <w:r w:rsidRPr="006178CB">
        <w:rPr>
          <w:rFonts w:hint="eastAsia"/>
          <w:color w:val="000000"/>
          <w:sz w:val="24"/>
          <w:szCs w:val="21"/>
        </w:rPr>
        <w:t>首先，系统应在运行于符合最低配置要求的硬件设备上时，能够保持良好的性能表现。在这种情况下，我们定义了一个系统负载阈值，即系统负载不超过</w:t>
      </w:r>
      <w:r w:rsidRPr="006178CB">
        <w:rPr>
          <w:rFonts w:hint="eastAsia"/>
          <w:color w:val="000000"/>
          <w:sz w:val="24"/>
          <w:szCs w:val="21"/>
        </w:rPr>
        <w:t>80%</w:t>
      </w:r>
      <w:r w:rsidRPr="006178CB">
        <w:rPr>
          <w:rFonts w:hint="eastAsia"/>
          <w:color w:val="000000"/>
          <w:sz w:val="24"/>
          <w:szCs w:val="21"/>
        </w:rPr>
        <w:t>时。在该负载水平下，系统应能够对于</w:t>
      </w:r>
      <w:r w:rsidRPr="006178CB">
        <w:rPr>
          <w:rFonts w:hint="eastAsia"/>
          <w:color w:val="000000"/>
          <w:sz w:val="24"/>
          <w:szCs w:val="21"/>
        </w:rPr>
        <w:t>95%</w:t>
      </w:r>
      <w:r w:rsidRPr="006178CB">
        <w:rPr>
          <w:rFonts w:hint="eastAsia"/>
          <w:color w:val="000000"/>
          <w:sz w:val="24"/>
          <w:szCs w:val="21"/>
        </w:rPr>
        <w:t>的常见操作，如页面加载、搜索查询等，以两秒内的响应时间给出相应结果。这样的性能要求能够确保用户在使用系统时不会遇到明显的延迟，提供流畅的用户体验。</w:t>
      </w:r>
    </w:p>
    <w:p w14:paraId="5719CBFC" w14:textId="4516C6AE" w:rsidR="00CA35DD" w:rsidRPr="006178CB" w:rsidRDefault="00CA35DD" w:rsidP="00CA35DD">
      <w:pPr>
        <w:ind w:firstLineChars="200" w:firstLine="480"/>
        <w:rPr>
          <w:color w:val="000000"/>
          <w:sz w:val="24"/>
          <w:szCs w:val="21"/>
        </w:rPr>
      </w:pPr>
      <w:r w:rsidRPr="006178CB">
        <w:rPr>
          <w:rFonts w:hint="eastAsia"/>
          <w:color w:val="000000"/>
          <w:sz w:val="24"/>
          <w:szCs w:val="21"/>
        </w:rPr>
        <w:t>其次，系统应具备良好的并发处理能力。我们需要考虑到预期的用户数量以及同时进行的操作数量。根据项目需求和预期的并发负载情况，我们需要确保系统能够承受并处理合理的并发用户数和操作数。这包括确保在高峰期或同时有大量用户操作的情况下，系统仍能保持稳定，并能够在可接受的时间范围内处理用户请求。系统应该能够</w:t>
      </w:r>
      <w:r w:rsidR="00364B7A">
        <w:rPr>
          <w:rFonts w:hint="eastAsia"/>
          <w:color w:val="000000"/>
          <w:sz w:val="24"/>
          <w:szCs w:val="21"/>
        </w:rPr>
        <w:t>在同一时间允许</w:t>
      </w:r>
      <w:r w:rsidR="00364B7A">
        <w:rPr>
          <w:rFonts w:hint="eastAsia"/>
          <w:color w:val="000000"/>
          <w:sz w:val="24"/>
          <w:szCs w:val="21"/>
        </w:rPr>
        <w:t>1</w:t>
      </w:r>
      <w:r w:rsidR="00364B7A">
        <w:rPr>
          <w:color w:val="000000"/>
          <w:sz w:val="24"/>
          <w:szCs w:val="21"/>
        </w:rPr>
        <w:t>00</w:t>
      </w:r>
      <w:r w:rsidR="00364B7A">
        <w:rPr>
          <w:rFonts w:hint="eastAsia"/>
          <w:color w:val="000000"/>
          <w:sz w:val="24"/>
          <w:szCs w:val="21"/>
        </w:rPr>
        <w:t>个用户同时在线，可以</w:t>
      </w:r>
      <w:r w:rsidRPr="006178CB">
        <w:rPr>
          <w:rFonts w:hint="eastAsia"/>
          <w:color w:val="000000"/>
          <w:sz w:val="24"/>
          <w:szCs w:val="21"/>
        </w:rPr>
        <w:t>处理每秒</w:t>
      </w:r>
      <w:r>
        <w:rPr>
          <w:color w:val="000000"/>
          <w:sz w:val="24"/>
          <w:szCs w:val="21"/>
        </w:rPr>
        <w:t>100</w:t>
      </w:r>
      <w:r w:rsidRPr="006178CB">
        <w:rPr>
          <w:rFonts w:hint="eastAsia"/>
          <w:color w:val="000000"/>
          <w:sz w:val="24"/>
          <w:szCs w:val="21"/>
        </w:rPr>
        <w:t>个请求，以满足预期的并发用户量。</w:t>
      </w:r>
    </w:p>
    <w:p w14:paraId="66405D41" w14:textId="02B2A58E" w:rsidR="00CA35DD" w:rsidRPr="006178CB" w:rsidRDefault="00CA35DD" w:rsidP="00CA35DD">
      <w:pPr>
        <w:ind w:firstLineChars="200" w:firstLine="480"/>
        <w:rPr>
          <w:color w:val="000000"/>
          <w:sz w:val="24"/>
          <w:szCs w:val="21"/>
        </w:rPr>
      </w:pPr>
      <w:r w:rsidRPr="006178CB">
        <w:rPr>
          <w:rFonts w:hint="eastAsia"/>
          <w:color w:val="000000"/>
          <w:sz w:val="24"/>
          <w:szCs w:val="21"/>
        </w:rPr>
        <w:t>此外，对于涉及数据库操作的功能，系统应具备高效的数据库查询性能。我们期望数据库查询操作能够在较短的时间内返回结果，以确保快速的数据检索和操作。性能需求应具体定义查询操作的最大响应时间，以保证用户能够迅速获取到所需的数据。</w:t>
      </w:r>
      <w:r w:rsidRPr="00290691">
        <w:rPr>
          <w:rFonts w:hint="eastAsia"/>
          <w:color w:val="000000"/>
          <w:sz w:val="24"/>
          <w:szCs w:val="21"/>
        </w:rPr>
        <w:t>系统的数据库查询操作应该在</w:t>
      </w:r>
      <w:r>
        <w:rPr>
          <w:color w:val="000000"/>
          <w:sz w:val="24"/>
          <w:szCs w:val="21"/>
        </w:rPr>
        <w:t>10</w:t>
      </w:r>
      <w:r w:rsidRPr="00290691">
        <w:rPr>
          <w:rFonts w:hint="eastAsia"/>
          <w:color w:val="000000"/>
          <w:sz w:val="24"/>
          <w:szCs w:val="21"/>
        </w:rPr>
        <w:t>毫秒内返回结果，以确保快速的数据检索和操作。</w:t>
      </w:r>
    </w:p>
    <w:p w14:paraId="7D3410B5" w14:textId="0BAD6FBC" w:rsidR="00CA35DD" w:rsidRPr="006178CB" w:rsidRDefault="00CA35DD" w:rsidP="00FB1D44">
      <w:pPr>
        <w:ind w:firstLineChars="200" w:firstLine="480"/>
        <w:rPr>
          <w:color w:val="000000"/>
          <w:sz w:val="24"/>
          <w:szCs w:val="21"/>
        </w:rPr>
      </w:pPr>
      <w:r w:rsidRPr="006178CB">
        <w:rPr>
          <w:rFonts w:hint="eastAsia"/>
          <w:color w:val="000000"/>
          <w:sz w:val="24"/>
          <w:szCs w:val="21"/>
        </w:rPr>
        <w:t>在容量需求方面，我们需要考虑存储器和磁盘容量的要求，以及数据库中表的最大行数。根据预期的数据量和系统的功能，我们需要确定系统所需的存储资源，以满足数据的存储和处理需求。这样可以确保系统在面对大规模数据和长期使用时能够正常运行，不会受到容量限制的影响。</w:t>
      </w:r>
      <w:r w:rsidRPr="00DE4171">
        <w:rPr>
          <w:rFonts w:hint="eastAsia"/>
          <w:color w:val="000000"/>
          <w:sz w:val="24"/>
          <w:szCs w:val="21"/>
        </w:rPr>
        <w:t>系统应该能够处理和存储每天</w:t>
      </w:r>
      <w:r>
        <w:rPr>
          <w:color w:val="000000"/>
          <w:sz w:val="24"/>
          <w:szCs w:val="21"/>
        </w:rPr>
        <w:t>50000</w:t>
      </w:r>
      <w:r w:rsidRPr="00DE4171">
        <w:rPr>
          <w:rFonts w:hint="eastAsia"/>
          <w:color w:val="000000"/>
          <w:sz w:val="24"/>
          <w:szCs w:val="21"/>
        </w:rPr>
        <w:t>个数据条目，以满足预期的数据增长需求。</w:t>
      </w:r>
    </w:p>
    <w:p w14:paraId="5171D954" w14:textId="77777777" w:rsidR="00CA35DD" w:rsidRDefault="00CA35DD" w:rsidP="00CA35DD">
      <w:pPr>
        <w:ind w:firstLineChars="200" w:firstLine="480"/>
        <w:rPr>
          <w:color w:val="000000"/>
          <w:sz w:val="24"/>
          <w:szCs w:val="21"/>
        </w:rPr>
      </w:pPr>
      <w:r w:rsidRPr="006178CB">
        <w:rPr>
          <w:rFonts w:hint="eastAsia"/>
          <w:color w:val="000000"/>
          <w:sz w:val="24"/>
          <w:szCs w:val="21"/>
        </w:rPr>
        <w:t>最后，系统的性能需求还应考虑实时性的要求。如果系统需要与实时数据进行交互或提供实时更新，它应该能够在预定的时间内提供准确的实时数据。这包括确保数据的及时性、准确性和可靠性，以满足实时应用的需求。</w:t>
      </w:r>
      <w:r w:rsidRPr="00AF2295">
        <w:rPr>
          <w:rFonts w:hint="eastAsia"/>
          <w:color w:val="000000"/>
          <w:sz w:val="24"/>
          <w:szCs w:val="21"/>
        </w:rPr>
        <w:t>应该能够在</w:t>
      </w:r>
      <w:r>
        <w:rPr>
          <w:rFonts w:hint="eastAsia"/>
          <w:color w:val="000000"/>
          <w:sz w:val="24"/>
          <w:szCs w:val="21"/>
        </w:rPr>
        <w:t>3</w:t>
      </w:r>
      <w:r>
        <w:rPr>
          <w:rFonts w:hint="eastAsia"/>
          <w:color w:val="000000"/>
          <w:sz w:val="24"/>
          <w:szCs w:val="21"/>
        </w:rPr>
        <w:t>秒</w:t>
      </w:r>
      <w:r w:rsidRPr="00AF2295">
        <w:rPr>
          <w:rFonts w:hint="eastAsia"/>
          <w:color w:val="000000"/>
          <w:sz w:val="24"/>
          <w:szCs w:val="21"/>
        </w:rPr>
        <w:t>内提供准确的实时数据。</w:t>
      </w:r>
    </w:p>
    <w:p w14:paraId="700D751E" w14:textId="77777777" w:rsidR="001A77F5" w:rsidRDefault="00000000">
      <w:pPr>
        <w:pStyle w:val="2"/>
        <w:ind w:firstLineChars="200" w:firstLine="643"/>
      </w:pPr>
      <w:bookmarkStart w:id="151" w:name="_Toc135416165"/>
      <w:r>
        <w:rPr>
          <w:rFonts w:hint="eastAsia"/>
        </w:rPr>
        <w:t>5.2</w:t>
      </w:r>
      <w:r>
        <w:rPr>
          <w:rFonts w:hint="eastAsia"/>
        </w:rPr>
        <w:t>安全设施需求</w:t>
      </w:r>
      <w:bookmarkEnd w:id="151"/>
    </w:p>
    <w:p w14:paraId="4EBB9040"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1.</w:t>
      </w:r>
      <w:r w:rsidRPr="009E61E9">
        <w:rPr>
          <w:rFonts w:hint="eastAsia"/>
          <w:color w:val="000000"/>
          <w:sz w:val="24"/>
          <w:szCs w:val="21"/>
        </w:rPr>
        <w:t>机房要求：</w:t>
      </w:r>
    </w:p>
    <w:p w14:paraId="0C99D852"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温度和湿度控制：确保机房内的温度和湿度保持在适宜的范围，以防止硬件设备过热或受潮。机器温度控制在</w:t>
      </w:r>
      <w:r w:rsidRPr="009E61E9">
        <w:rPr>
          <w:rFonts w:hint="eastAsia"/>
          <w:color w:val="000000"/>
          <w:sz w:val="24"/>
          <w:szCs w:val="21"/>
        </w:rPr>
        <w:t>20~24</w:t>
      </w:r>
      <w:r w:rsidRPr="009E61E9">
        <w:rPr>
          <w:rFonts w:hint="eastAsia"/>
          <w:color w:val="000000"/>
          <w:sz w:val="24"/>
          <w:szCs w:val="21"/>
        </w:rPr>
        <w:t>℃之间、相对湿度保持在</w:t>
      </w:r>
      <w:r w:rsidRPr="009E61E9">
        <w:rPr>
          <w:rFonts w:hint="eastAsia"/>
          <w:color w:val="000000"/>
          <w:sz w:val="24"/>
          <w:szCs w:val="21"/>
        </w:rPr>
        <w:t>45~60%RH</w:t>
      </w:r>
      <w:r w:rsidRPr="009E61E9">
        <w:rPr>
          <w:rFonts w:hint="eastAsia"/>
          <w:color w:val="000000"/>
          <w:sz w:val="24"/>
          <w:szCs w:val="21"/>
        </w:rPr>
        <w:t>范围内。</w:t>
      </w:r>
    </w:p>
    <w:p w14:paraId="050C78F1"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lastRenderedPageBreak/>
        <w:t>2.</w:t>
      </w:r>
      <w:r w:rsidRPr="009E61E9">
        <w:rPr>
          <w:rFonts w:hint="eastAsia"/>
          <w:color w:val="000000"/>
          <w:sz w:val="24"/>
          <w:szCs w:val="21"/>
        </w:rPr>
        <w:t>网络要求：</w:t>
      </w:r>
    </w:p>
    <w:p w14:paraId="0EB40A7A" w14:textId="4A885D0A" w:rsidR="009E61E9" w:rsidRPr="00BB6CFB" w:rsidRDefault="009E61E9" w:rsidP="009E61E9">
      <w:pPr>
        <w:ind w:firstLineChars="200" w:firstLine="480"/>
        <w:rPr>
          <w:color w:val="000000"/>
          <w:sz w:val="24"/>
          <w:szCs w:val="21"/>
        </w:rPr>
      </w:pPr>
      <w:r w:rsidRPr="009E61E9">
        <w:rPr>
          <w:rFonts w:hint="eastAsia"/>
          <w:color w:val="000000"/>
          <w:sz w:val="24"/>
          <w:szCs w:val="21"/>
        </w:rPr>
        <w:t>带宽和网络延迟：根据系统的需求，确保具备足够的带宽和低延迟的网络连接，以支持用户的数据访问和交互。服务器带宽要求</w:t>
      </w:r>
      <w:r w:rsidRPr="009E61E9">
        <w:rPr>
          <w:rFonts w:hint="eastAsia"/>
          <w:color w:val="000000"/>
          <w:sz w:val="24"/>
          <w:szCs w:val="21"/>
        </w:rPr>
        <w:t>1.35Mbps</w:t>
      </w:r>
      <w:r w:rsidRPr="009E61E9">
        <w:rPr>
          <w:rFonts w:hint="eastAsia"/>
          <w:color w:val="000000"/>
          <w:sz w:val="24"/>
          <w:szCs w:val="21"/>
        </w:rPr>
        <w:t>～</w:t>
      </w:r>
      <w:r w:rsidRPr="009E61E9">
        <w:rPr>
          <w:rFonts w:hint="eastAsia"/>
          <w:color w:val="000000"/>
          <w:sz w:val="24"/>
          <w:szCs w:val="21"/>
        </w:rPr>
        <w:t>4Mbps</w:t>
      </w:r>
      <w:r w:rsidRPr="009E61E9">
        <w:rPr>
          <w:rFonts w:hint="eastAsia"/>
          <w:color w:val="000000"/>
          <w:sz w:val="24"/>
          <w:szCs w:val="21"/>
        </w:rPr>
        <w:t>。</w:t>
      </w:r>
    </w:p>
    <w:p w14:paraId="3A3B4507" w14:textId="77777777" w:rsidR="001A77F5" w:rsidRDefault="00000000">
      <w:pPr>
        <w:pStyle w:val="2"/>
        <w:ind w:firstLineChars="200" w:firstLine="643"/>
      </w:pPr>
      <w:bookmarkStart w:id="152" w:name="_Toc135416166"/>
      <w:r>
        <w:rPr>
          <w:rFonts w:hint="eastAsia"/>
        </w:rPr>
        <w:t>5.3</w:t>
      </w:r>
      <w:r>
        <w:rPr>
          <w:rFonts w:hint="eastAsia"/>
        </w:rPr>
        <w:t>安全性需求</w:t>
      </w:r>
      <w:bookmarkEnd w:id="152"/>
    </w:p>
    <w:p w14:paraId="3ECB3EFF" w14:textId="77777777" w:rsidR="009E61E9" w:rsidRPr="009E61E9" w:rsidRDefault="009E61E9" w:rsidP="009E61E9">
      <w:pPr>
        <w:ind w:firstLineChars="200" w:firstLine="480"/>
        <w:rPr>
          <w:color w:val="000000"/>
          <w:sz w:val="24"/>
          <w:szCs w:val="21"/>
        </w:rPr>
      </w:pPr>
      <w:r w:rsidRPr="009E61E9">
        <w:rPr>
          <w:rFonts w:hint="eastAsia"/>
          <w:color w:val="000000"/>
          <w:sz w:val="24"/>
          <w:szCs w:val="21"/>
        </w:rPr>
        <w:t>1.</w:t>
      </w:r>
      <w:r w:rsidRPr="009E61E9">
        <w:rPr>
          <w:rFonts w:hint="eastAsia"/>
          <w:color w:val="000000"/>
          <w:sz w:val="24"/>
          <w:szCs w:val="21"/>
        </w:rPr>
        <w:t>访问控制方面。企业用户只能使用自己的信息，不能操作数据库。省用户也无权操作数据库。</w:t>
      </w:r>
    </w:p>
    <w:p w14:paraId="39B94A3C" w14:textId="163C94C1" w:rsidR="009E61E9" w:rsidRPr="009A395D" w:rsidRDefault="009E61E9" w:rsidP="009E61E9">
      <w:pPr>
        <w:ind w:firstLineChars="200" w:firstLine="480"/>
        <w:rPr>
          <w:color w:val="000000"/>
          <w:sz w:val="24"/>
          <w:szCs w:val="21"/>
        </w:rPr>
      </w:pPr>
      <w:r w:rsidRPr="009E61E9">
        <w:rPr>
          <w:rFonts w:hint="eastAsia"/>
          <w:color w:val="000000"/>
          <w:sz w:val="24"/>
          <w:szCs w:val="21"/>
        </w:rPr>
        <w:t>2.</w:t>
      </w:r>
      <w:r w:rsidRPr="009E61E9">
        <w:rPr>
          <w:rFonts w:hint="eastAsia"/>
          <w:color w:val="000000"/>
          <w:sz w:val="24"/>
          <w:szCs w:val="21"/>
        </w:rPr>
        <w:t>数据加密方面。用户需要身份认证：</w:t>
      </w:r>
      <w:r w:rsidRPr="009E61E9">
        <w:rPr>
          <w:rFonts w:hint="eastAsia"/>
          <w:color w:val="000000"/>
          <w:sz w:val="24"/>
          <w:szCs w:val="21"/>
        </w:rPr>
        <w:t xml:space="preserve"> </w:t>
      </w:r>
      <w:r w:rsidRPr="009E61E9">
        <w:rPr>
          <w:rFonts w:hint="eastAsia"/>
          <w:color w:val="000000"/>
          <w:sz w:val="24"/>
          <w:szCs w:val="21"/>
        </w:rPr>
        <w:t>用户除提供用户名、口令外，还必须按照系统安全要求提供其它相关安全凭证。</w:t>
      </w:r>
      <w:r w:rsidRPr="009E61E9">
        <w:rPr>
          <w:rFonts w:hint="eastAsia"/>
          <w:color w:val="000000"/>
          <w:sz w:val="24"/>
          <w:szCs w:val="21"/>
        </w:rPr>
        <w:t xml:space="preserve"> </w:t>
      </w:r>
      <w:r w:rsidRPr="009E61E9">
        <w:rPr>
          <w:rFonts w:hint="eastAsia"/>
          <w:color w:val="000000"/>
          <w:sz w:val="24"/>
          <w:szCs w:val="21"/>
        </w:rPr>
        <w:t>如使用终端密钥。数据库进行加密设置：</w:t>
      </w:r>
      <w:r w:rsidRPr="009E61E9">
        <w:rPr>
          <w:rFonts w:hint="eastAsia"/>
          <w:color w:val="000000"/>
          <w:sz w:val="24"/>
          <w:szCs w:val="21"/>
        </w:rPr>
        <w:t xml:space="preserve"> </w:t>
      </w:r>
      <w:r w:rsidRPr="009E61E9">
        <w:rPr>
          <w:rFonts w:hint="eastAsia"/>
          <w:color w:val="000000"/>
          <w:sz w:val="24"/>
          <w:szCs w:val="21"/>
        </w:rPr>
        <w:t>将敏感信息使用</w:t>
      </w:r>
      <w:r w:rsidRPr="009E61E9">
        <w:rPr>
          <w:rFonts w:hint="eastAsia"/>
          <w:color w:val="000000"/>
          <w:sz w:val="24"/>
          <w:szCs w:val="21"/>
        </w:rPr>
        <w:t>TDE</w:t>
      </w:r>
      <w:r w:rsidRPr="009E61E9">
        <w:rPr>
          <w:rFonts w:hint="eastAsia"/>
          <w:color w:val="000000"/>
          <w:sz w:val="24"/>
          <w:szCs w:val="21"/>
        </w:rPr>
        <w:t>技术进行加密。</w:t>
      </w:r>
    </w:p>
    <w:p w14:paraId="3FA0724A" w14:textId="77777777" w:rsidR="001A77F5" w:rsidRDefault="00000000">
      <w:pPr>
        <w:pStyle w:val="2"/>
        <w:ind w:firstLineChars="200" w:firstLine="643"/>
      </w:pPr>
      <w:bookmarkStart w:id="153" w:name="_Toc135416167"/>
      <w:r>
        <w:rPr>
          <w:rFonts w:hint="eastAsia"/>
        </w:rPr>
        <w:t>5.4</w:t>
      </w:r>
      <w:r>
        <w:rPr>
          <w:rFonts w:hint="eastAsia"/>
        </w:rPr>
        <w:t>软件质量标准属性</w:t>
      </w:r>
      <w:bookmarkEnd w:id="153"/>
    </w:p>
    <w:p w14:paraId="72DD8308" w14:textId="4CEF0A83" w:rsidR="00A82807" w:rsidRPr="002C0B76" w:rsidRDefault="00A82807" w:rsidP="00A82807">
      <w:pPr>
        <w:ind w:firstLineChars="200" w:firstLine="480"/>
        <w:rPr>
          <w:color w:val="000000"/>
          <w:sz w:val="24"/>
          <w:szCs w:val="21"/>
        </w:rPr>
      </w:pPr>
      <w:r>
        <w:rPr>
          <w:rFonts w:hint="eastAsia"/>
          <w:color w:val="000000"/>
          <w:sz w:val="24"/>
          <w:szCs w:val="21"/>
        </w:rPr>
        <w:t>1</w:t>
      </w:r>
      <w:r>
        <w:rPr>
          <w:color w:val="000000"/>
          <w:sz w:val="24"/>
          <w:szCs w:val="21"/>
        </w:rPr>
        <w:t>.</w:t>
      </w:r>
      <w:r w:rsidRPr="002C0B76">
        <w:rPr>
          <w:rFonts w:hint="eastAsia"/>
          <w:color w:val="000000"/>
          <w:sz w:val="24"/>
          <w:szCs w:val="21"/>
        </w:rPr>
        <w:t>可靠性：系统应该具备高度可靠性，确保在各种负载和情况下持续稳定地执行增删改查操作。这包括错误处理和恢复机制，以确保数据的完整性和一致性。</w:t>
      </w:r>
      <w:r>
        <w:rPr>
          <w:rFonts w:hint="eastAsia"/>
          <w:color w:val="000000"/>
          <w:sz w:val="24"/>
          <w:szCs w:val="21"/>
        </w:rPr>
        <w:t>数据库应保证，若服务器宕机，可以实现数据的恢复；或者数据库出现死锁，可以正确的回滚。</w:t>
      </w:r>
    </w:p>
    <w:p w14:paraId="36F8C012" w14:textId="77777777" w:rsidR="00A82807" w:rsidRPr="002C0B76" w:rsidRDefault="00A82807" w:rsidP="00A82807">
      <w:pPr>
        <w:ind w:firstLineChars="200" w:firstLine="480"/>
        <w:rPr>
          <w:color w:val="000000"/>
          <w:sz w:val="24"/>
          <w:szCs w:val="21"/>
        </w:rPr>
      </w:pPr>
      <w:r>
        <w:rPr>
          <w:rFonts w:hint="eastAsia"/>
          <w:color w:val="000000"/>
          <w:sz w:val="24"/>
          <w:szCs w:val="21"/>
        </w:rPr>
        <w:t>2</w:t>
      </w:r>
      <w:r>
        <w:rPr>
          <w:color w:val="000000"/>
          <w:sz w:val="24"/>
          <w:szCs w:val="21"/>
        </w:rPr>
        <w:t>.</w:t>
      </w:r>
      <w:r w:rsidRPr="002C0B76">
        <w:rPr>
          <w:rFonts w:hint="eastAsia"/>
          <w:color w:val="000000"/>
          <w:sz w:val="24"/>
          <w:szCs w:val="21"/>
        </w:rPr>
        <w:t>安全性：系统必须具备强大的安全性，确保用户数据的机密性和保护用户隐私</w:t>
      </w:r>
      <w:r>
        <w:rPr>
          <w:rFonts w:hint="eastAsia"/>
          <w:color w:val="000000"/>
          <w:sz w:val="24"/>
          <w:szCs w:val="21"/>
        </w:rPr>
        <w:t>。服务器保证不受</w:t>
      </w:r>
      <w:r w:rsidRPr="002B4A2B">
        <w:rPr>
          <w:rFonts w:hint="eastAsia"/>
          <w:color w:val="000000"/>
          <w:sz w:val="24"/>
          <w:szCs w:val="21"/>
        </w:rPr>
        <w:t>DDOS</w:t>
      </w:r>
      <w:r w:rsidRPr="002B4A2B">
        <w:rPr>
          <w:rFonts w:hint="eastAsia"/>
          <w:color w:val="000000"/>
          <w:sz w:val="24"/>
          <w:szCs w:val="21"/>
        </w:rPr>
        <w:t>攻击</w:t>
      </w:r>
      <w:r>
        <w:rPr>
          <w:rFonts w:hint="eastAsia"/>
          <w:color w:val="000000"/>
          <w:sz w:val="24"/>
          <w:szCs w:val="21"/>
        </w:rPr>
        <w:t>和</w:t>
      </w:r>
      <w:r>
        <w:rPr>
          <w:rFonts w:hint="eastAsia"/>
          <w:color w:val="000000"/>
          <w:sz w:val="24"/>
          <w:szCs w:val="21"/>
        </w:rPr>
        <w:t>CC</w:t>
      </w:r>
      <w:r>
        <w:rPr>
          <w:rFonts w:hint="eastAsia"/>
          <w:color w:val="000000"/>
          <w:sz w:val="24"/>
          <w:szCs w:val="21"/>
        </w:rPr>
        <w:t>攻击影响，为所有数据进行备份，以防遭到攻击产生损失。</w:t>
      </w:r>
    </w:p>
    <w:p w14:paraId="7FED373F" w14:textId="074E779D" w:rsidR="00A82807" w:rsidRPr="00A82807" w:rsidRDefault="00A82807" w:rsidP="00A82807">
      <w:pPr>
        <w:pStyle w:val="2"/>
        <w:ind w:firstLineChars="200" w:firstLine="643"/>
      </w:pPr>
      <w:bookmarkStart w:id="154" w:name="_Toc307517864"/>
      <w:bookmarkStart w:id="155" w:name="_Toc135416168"/>
      <w:r>
        <w:t>5</w:t>
      </w:r>
      <w:r w:rsidRPr="00A82807">
        <w:t>.5</w:t>
      </w:r>
      <w:r w:rsidRPr="00A82807">
        <w:t>业务规则</w:t>
      </w:r>
      <w:bookmarkEnd w:id="154"/>
      <w:bookmarkEnd w:id="155"/>
      <w:r w:rsidRPr="00A82807">
        <w:t xml:space="preserve"> </w:t>
      </w:r>
    </w:p>
    <w:p w14:paraId="60577CDE" w14:textId="1C3F6B2F" w:rsidR="00A82807" w:rsidRPr="00DC7839" w:rsidRDefault="00A82807" w:rsidP="00A82807">
      <w:pPr>
        <w:ind w:firstLineChars="200" w:firstLine="480"/>
        <w:rPr>
          <w:color w:val="000000"/>
          <w:sz w:val="24"/>
          <w:szCs w:val="21"/>
        </w:rPr>
      </w:pPr>
      <w:r>
        <w:rPr>
          <w:rFonts w:hint="eastAsia"/>
          <w:color w:val="000000"/>
          <w:sz w:val="24"/>
          <w:szCs w:val="21"/>
        </w:rPr>
        <w:t>1</w:t>
      </w:r>
      <w:r>
        <w:rPr>
          <w:color w:val="000000"/>
          <w:sz w:val="24"/>
          <w:szCs w:val="21"/>
        </w:rPr>
        <w:t>.</w:t>
      </w:r>
      <w:r w:rsidRPr="00DC7839">
        <w:rPr>
          <w:rFonts w:hint="eastAsia"/>
          <w:color w:val="000000"/>
          <w:sz w:val="24"/>
          <w:szCs w:val="21"/>
        </w:rPr>
        <w:t>访问权限规则：只有具有管理员角色的用户才能执行敏感操作，如删除记录或修改关键数据。</w:t>
      </w:r>
    </w:p>
    <w:p w14:paraId="123D72D6" w14:textId="56BC98D1" w:rsidR="00A82807" w:rsidRPr="00A82807" w:rsidRDefault="00A82807" w:rsidP="00A82807">
      <w:pPr>
        <w:ind w:firstLineChars="200" w:firstLine="480"/>
        <w:rPr>
          <w:color w:val="000000"/>
          <w:sz w:val="24"/>
          <w:szCs w:val="21"/>
        </w:rPr>
      </w:pPr>
      <w:r>
        <w:rPr>
          <w:color w:val="000000"/>
          <w:sz w:val="24"/>
          <w:szCs w:val="21"/>
        </w:rPr>
        <w:t>2.</w:t>
      </w:r>
      <w:r w:rsidRPr="00DC7839">
        <w:rPr>
          <w:rFonts w:hint="eastAsia"/>
          <w:color w:val="000000"/>
          <w:sz w:val="24"/>
          <w:szCs w:val="21"/>
        </w:rPr>
        <w:t>数据完整性规则：规定某些字段为必填字段，禁止将空值插入数据库中。</w:t>
      </w:r>
      <w:r>
        <w:rPr>
          <w:rFonts w:hint="eastAsia"/>
          <w:color w:val="000000"/>
          <w:sz w:val="24"/>
          <w:szCs w:val="21"/>
        </w:rPr>
        <w:t>比如企业账号，禁止为空值。</w:t>
      </w:r>
    </w:p>
    <w:p w14:paraId="5A6B3330" w14:textId="27918EEB" w:rsidR="00A82807" w:rsidRPr="00A82807" w:rsidRDefault="00A82807" w:rsidP="00A82807">
      <w:pPr>
        <w:pStyle w:val="2"/>
        <w:ind w:firstLineChars="200" w:firstLine="643"/>
      </w:pPr>
      <w:bookmarkStart w:id="156" w:name="_Toc135416169"/>
      <w:r>
        <w:t>5</w:t>
      </w:r>
      <w:r w:rsidRPr="00A82807">
        <w:t>.6</w:t>
      </w:r>
      <w:r w:rsidRPr="00A82807">
        <w:rPr>
          <w:rFonts w:hint="eastAsia"/>
        </w:rPr>
        <w:t xml:space="preserve"> </w:t>
      </w:r>
      <w:r w:rsidRPr="00A82807">
        <w:t>可靠性</w:t>
      </w:r>
      <w:bookmarkEnd w:id="156"/>
    </w:p>
    <w:p w14:paraId="1D34E40D" w14:textId="42C7ADA8" w:rsidR="00A82807" w:rsidRDefault="00A82807" w:rsidP="00A82807">
      <w:pPr>
        <w:ind w:firstLineChars="200" w:firstLine="480"/>
        <w:rPr>
          <w:color w:val="000000"/>
          <w:sz w:val="24"/>
          <w:szCs w:val="21"/>
        </w:rPr>
      </w:pPr>
      <w:r w:rsidRPr="00A82807">
        <w:rPr>
          <w:rFonts w:hint="eastAsia"/>
          <w:color w:val="000000"/>
          <w:sz w:val="24"/>
          <w:szCs w:val="21"/>
        </w:rPr>
        <w:t xml:space="preserve"> </w:t>
      </w:r>
      <w:r w:rsidRPr="002C0B76">
        <w:rPr>
          <w:rFonts w:hint="eastAsia"/>
          <w:color w:val="000000"/>
          <w:sz w:val="24"/>
          <w:szCs w:val="21"/>
        </w:rPr>
        <w:t>系统应该具备高度可靠性，确保在各种负载和情况下持续稳定地执行增删改查操作。这包括错误处理和恢复机制，以确保数据的完整性和一致性。</w:t>
      </w:r>
      <w:r>
        <w:rPr>
          <w:rFonts w:hint="eastAsia"/>
          <w:color w:val="000000"/>
          <w:sz w:val="24"/>
          <w:szCs w:val="21"/>
        </w:rPr>
        <w:t>数据库应保证，若服务器宕机，可以实现数据的恢复；或者数据库出现死锁，可以正确的回滚。</w:t>
      </w:r>
    </w:p>
    <w:p w14:paraId="111D8272" w14:textId="11FCB02C" w:rsidR="00A82807" w:rsidRPr="00A82807" w:rsidRDefault="00A82807" w:rsidP="00A82807">
      <w:pPr>
        <w:pStyle w:val="2"/>
        <w:ind w:firstLineChars="200" w:firstLine="643"/>
      </w:pPr>
      <w:bookmarkStart w:id="157" w:name="_Toc135416170"/>
      <w:r>
        <w:t>5</w:t>
      </w:r>
      <w:r w:rsidRPr="00A82807">
        <w:t>.7</w:t>
      </w:r>
      <w:r w:rsidRPr="00A82807">
        <w:rPr>
          <w:rFonts w:hint="eastAsia"/>
        </w:rPr>
        <w:t xml:space="preserve"> </w:t>
      </w:r>
      <w:r w:rsidRPr="00A82807">
        <w:rPr>
          <w:rFonts w:hint="eastAsia"/>
        </w:rPr>
        <w:t>安全性</w:t>
      </w:r>
      <w:bookmarkEnd w:id="157"/>
    </w:p>
    <w:p w14:paraId="167FA5E5" w14:textId="4BE59D13" w:rsidR="00A82807" w:rsidRPr="00873AE4" w:rsidRDefault="00A82807" w:rsidP="00A82807">
      <w:pPr>
        <w:ind w:firstLineChars="200" w:firstLine="480"/>
        <w:rPr>
          <w:color w:val="000000"/>
          <w:sz w:val="24"/>
          <w:szCs w:val="21"/>
        </w:rPr>
      </w:pPr>
      <w:r>
        <w:rPr>
          <w:rFonts w:hint="eastAsia"/>
          <w:color w:val="000000"/>
          <w:sz w:val="24"/>
          <w:szCs w:val="21"/>
        </w:rPr>
        <w:t xml:space="preserve"> </w:t>
      </w:r>
      <w:r w:rsidRPr="002C0B76">
        <w:rPr>
          <w:rFonts w:hint="eastAsia"/>
          <w:color w:val="000000"/>
          <w:sz w:val="24"/>
          <w:szCs w:val="21"/>
        </w:rPr>
        <w:t>系统必须具备强大的安全性，确保用户数据的机密性和保护用户隐私</w:t>
      </w:r>
      <w:r>
        <w:rPr>
          <w:rFonts w:hint="eastAsia"/>
          <w:color w:val="000000"/>
          <w:sz w:val="24"/>
          <w:szCs w:val="21"/>
        </w:rPr>
        <w:t>。服务器保证不受</w:t>
      </w:r>
      <w:r w:rsidRPr="002B4A2B">
        <w:rPr>
          <w:rFonts w:hint="eastAsia"/>
          <w:color w:val="000000"/>
          <w:sz w:val="24"/>
          <w:szCs w:val="21"/>
        </w:rPr>
        <w:t>DDOS</w:t>
      </w:r>
      <w:r w:rsidRPr="002B4A2B">
        <w:rPr>
          <w:rFonts w:hint="eastAsia"/>
          <w:color w:val="000000"/>
          <w:sz w:val="24"/>
          <w:szCs w:val="21"/>
        </w:rPr>
        <w:t>攻击</w:t>
      </w:r>
      <w:r>
        <w:rPr>
          <w:rFonts w:hint="eastAsia"/>
          <w:color w:val="000000"/>
          <w:sz w:val="24"/>
          <w:szCs w:val="21"/>
        </w:rPr>
        <w:t>和</w:t>
      </w:r>
      <w:r>
        <w:rPr>
          <w:rFonts w:hint="eastAsia"/>
          <w:color w:val="000000"/>
          <w:sz w:val="24"/>
          <w:szCs w:val="21"/>
        </w:rPr>
        <w:t>CC</w:t>
      </w:r>
      <w:r>
        <w:rPr>
          <w:rFonts w:hint="eastAsia"/>
          <w:color w:val="000000"/>
          <w:sz w:val="24"/>
          <w:szCs w:val="21"/>
        </w:rPr>
        <w:t>攻击影响，为所有数据进行备份，以防遭到攻击产生损失。</w:t>
      </w:r>
    </w:p>
    <w:p w14:paraId="3A0BECE7" w14:textId="4A03A1C6" w:rsidR="00A82807" w:rsidRPr="00A82807" w:rsidRDefault="00A82807" w:rsidP="00A82807">
      <w:pPr>
        <w:pStyle w:val="2"/>
        <w:ind w:firstLineChars="200" w:firstLine="643"/>
      </w:pPr>
      <w:bookmarkStart w:id="158" w:name="_Toc135416171"/>
      <w:r>
        <w:lastRenderedPageBreak/>
        <w:t>5</w:t>
      </w:r>
      <w:r w:rsidRPr="00A82807">
        <w:t>.8</w:t>
      </w:r>
      <w:r w:rsidRPr="00A82807">
        <w:rPr>
          <w:rFonts w:hint="eastAsia"/>
        </w:rPr>
        <w:t xml:space="preserve"> </w:t>
      </w:r>
      <w:r w:rsidRPr="00A82807">
        <w:rPr>
          <w:rFonts w:hint="eastAsia"/>
        </w:rPr>
        <w:t>可维护性</w:t>
      </w:r>
      <w:bookmarkEnd w:id="158"/>
    </w:p>
    <w:p w14:paraId="78FE49ED" w14:textId="6E9E59BD" w:rsidR="00A82807" w:rsidRPr="00A82807" w:rsidRDefault="00A82807" w:rsidP="00A82807">
      <w:pPr>
        <w:rPr>
          <w:color w:val="000000"/>
          <w:sz w:val="24"/>
          <w:szCs w:val="21"/>
        </w:rPr>
      </w:pPr>
      <w:r w:rsidRPr="00A82807">
        <w:rPr>
          <w:rFonts w:hint="eastAsia"/>
          <w:color w:val="000000"/>
          <w:sz w:val="24"/>
          <w:szCs w:val="21"/>
        </w:rPr>
        <w:t xml:space="preserve"> </w:t>
      </w:r>
      <w:r w:rsidRPr="00A82807">
        <w:rPr>
          <w:color w:val="000000"/>
          <w:sz w:val="24"/>
          <w:szCs w:val="21"/>
        </w:rPr>
        <w:t xml:space="preserve">    </w:t>
      </w:r>
      <w:r w:rsidRPr="00A82807">
        <w:rPr>
          <w:rFonts w:hint="eastAsia"/>
          <w:color w:val="000000"/>
          <w:sz w:val="24"/>
          <w:szCs w:val="21"/>
        </w:rPr>
        <w:t>设计和编写代码时，将人们最容易犯错的地方与可能导致失效的地方解耦。特别是提供一个功能齐全的非生产环境沙箱，使人们可以在不影响真实用户的情况下，使用真实数据安全地探索和实验。</w:t>
      </w:r>
    </w:p>
    <w:p w14:paraId="4E66F837" w14:textId="33D76851" w:rsidR="00A82807" w:rsidRPr="00A82807" w:rsidRDefault="00A82807" w:rsidP="00A82807">
      <w:pPr>
        <w:pStyle w:val="2"/>
        <w:ind w:firstLineChars="200" w:firstLine="643"/>
      </w:pPr>
      <w:bookmarkStart w:id="159" w:name="_Toc135416172"/>
      <w:r>
        <w:t>5</w:t>
      </w:r>
      <w:r w:rsidRPr="00A82807">
        <w:t>.9</w:t>
      </w:r>
      <w:r w:rsidRPr="00A82807">
        <w:rPr>
          <w:rFonts w:hint="eastAsia"/>
        </w:rPr>
        <w:t xml:space="preserve"> </w:t>
      </w:r>
      <w:r w:rsidRPr="00A82807">
        <w:rPr>
          <w:rFonts w:hint="eastAsia"/>
        </w:rPr>
        <w:t>可扩展性</w:t>
      </w:r>
      <w:bookmarkEnd w:id="159"/>
    </w:p>
    <w:p w14:paraId="5F4D3E34" w14:textId="77777777" w:rsidR="00A82807" w:rsidRPr="00A82807" w:rsidRDefault="00A82807" w:rsidP="00A82807">
      <w:pPr>
        <w:rPr>
          <w:color w:val="000000"/>
          <w:sz w:val="24"/>
          <w:szCs w:val="21"/>
        </w:rPr>
      </w:pPr>
      <w:r w:rsidRPr="00A82807">
        <w:rPr>
          <w:rFonts w:hint="eastAsia"/>
          <w:color w:val="000000"/>
          <w:sz w:val="24"/>
          <w:szCs w:val="21"/>
        </w:rPr>
        <w:t xml:space="preserve"> </w:t>
      </w:r>
      <w:r w:rsidRPr="00A82807">
        <w:rPr>
          <w:color w:val="000000"/>
          <w:sz w:val="24"/>
          <w:szCs w:val="21"/>
        </w:rPr>
        <w:t xml:space="preserve">   </w:t>
      </w:r>
      <w:r w:rsidRPr="00A82807">
        <w:rPr>
          <w:rFonts w:hint="eastAsia"/>
          <w:color w:val="000000"/>
          <w:sz w:val="24"/>
          <w:szCs w:val="21"/>
        </w:rPr>
        <w:t>数据库以行式存储方式。对数据库设计为分布式数据库。如果某一段时间，系统使用较为频繁，则增加数据库实体；等频繁期过去，再减少数据库实体，实现可拓展性。</w:t>
      </w:r>
    </w:p>
    <w:p w14:paraId="67F62FD9" w14:textId="7598029D" w:rsidR="00F13606" w:rsidRDefault="00F13606">
      <w:pPr>
        <w:widowControl/>
        <w:jc w:val="left"/>
        <w:rPr>
          <w:b/>
          <w:bCs/>
          <w:color w:val="000000"/>
          <w:sz w:val="24"/>
          <w:szCs w:val="21"/>
        </w:rPr>
      </w:pPr>
      <w:r>
        <w:rPr>
          <w:b/>
          <w:bCs/>
          <w:color w:val="000000"/>
          <w:sz w:val="24"/>
          <w:szCs w:val="21"/>
        </w:rPr>
        <w:br w:type="page"/>
      </w:r>
    </w:p>
    <w:p w14:paraId="2B9599BA" w14:textId="6B3DFA52" w:rsidR="00372D3E" w:rsidRDefault="00372D3E" w:rsidP="00372D3E">
      <w:pPr>
        <w:pStyle w:val="1"/>
        <w:numPr>
          <w:ilvl w:val="0"/>
          <w:numId w:val="1"/>
        </w:numPr>
      </w:pPr>
      <w:bookmarkStart w:id="160" w:name="_Toc135416173"/>
      <w:r>
        <w:rPr>
          <w:rFonts w:hint="eastAsia"/>
        </w:rPr>
        <w:lastRenderedPageBreak/>
        <w:t>其他需求</w:t>
      </w:r>
      <w:bookmarkEnd w:id="160"/>
    </w:p>
    <w:p w14:paraId="5554E8FD" w14:textId="479D2234" w:rsidR="00372D3E" w:rsidRDefault="00FB1D44" w:rsidP="00372D3E">
      <w:pPr>
        <w:pStyle w:val="3"/>
        <w:ind w:firstLineChars="200" w:firstLine="643"/>
      </w:pPr>
      <w:bookmarkStart w:id="161" w:name="_Toc135416174"/>
      <w:r>
        <w:t>6</w:t>
      </w:r>
      <w:r w:rsidR="00372D3E">
        <w:t>.</w:t>
      </w:r>
      <w:r w:rsidR="00372D3E">
        <w:rPr>
          <w:rFonts w:hint="eastAsia"/>
        </w:rPr>
        <w:t>1</w:t>
      </w:r>
      <w:r w:rsidR="00372D3E">
        <w:rPr>
          <w:rFonts w:hint="eastAsia"/>
        </w:rPr>
        <w:t>法律需求</w:t>
      </w:r>
      <w:bookmarkEnd w:id="161"/>
    </w:p>
    <w:p w14:paraId="6DD5655D" w14:textId="77777777" w:rsidR="00372D3E" w:rsidRPr="00372D3E" w:rsidRDefault="00372D3E" w:rsidP="00372D3E">
      <w:pPr>
        <w:ind w:firstLine="420"/>
        <w:rPr>
          <w:sz w:val="24"/>
        </w:rPr>
      </w:pPr>
      <w:r w:rsidRPr="00372D3E">
        <w:rPr>
          <w:rFonts w:hint="eastAsia"/>
          <w:sz w:val="24"/>
        </w:rPr>
        <w:t>采集系统涉及到对于用户隐私信息的收集与汇总统计，需要遵循相关的法律法规，比如《个人信息保护法》，《数据保护法》等。</w:t>
      </w:r>
    </w:p>
    <w:p w14:paraId="2E9EA03D" w14:textId="77777777" w:rsidR="00372D3E" w:rsidRPr="00372D3E" w:rsidRDefault="00372D3E" w:rsidP="00372D3E">
      <w:pPr>
        <w:ind w:firstLine="420"/>
        <w:rPr>
          <w:sz w:val="24"/>
        </w:rPr>
      </w:pPr>
      <w:r w:rsidRPr="00372D3E">
        <w:rPr>
          <w:rFonts w:hint="eastAsia"/>
          <w:sz w:val="24"/>
        </w:rPr>
        <w:t>在收集用户隐私信息时，需要明确告知用户信息使用的具体目的和范围，并获得用户的同意。同时，在信息采集过程中，应该尽量减少收集不必要的敏感信息，如身份证号码、银行账户等。此外，采集系统必须确保用户的隐私信息安全性，包括数据的加密、防盗窃和泄露等方面。当系统发现数据泄露或被盗用时，需要按照相关规定及时通报当事人并及时采取措施阻止和修复。</w:t>
      </w:r>
    </w:p>
    <w:p w14:paraId="16761CF4" w14:textId="77777777" w:rsidR="00372D3E" w:rsidRPr="00372D3E" w:rsidRDefault="00372D3E" w:rsidP="00372D3E">
      <w:pPr>
        <w:ind w:firstLine="420"/>
        <w:rPr>
          <w:sz w:val="24"/>
        </w:rPr>
      </w:pPr>
      <w:r w:rsidRPr="00372D3E">
        <w:rPr>
          <w:rFonts w:hint="eastAsia"/>
          <w:sz w:val="24"/>
        </w:rPr>
        <w:t>在数据汇总统计过程中，需要严格按照《数据保护法》和其它相关法律法规进行采集、保存和使用。对于敏感数据，如个人生物特征信息等更应该采取特殊措施进行保护。同时，应该建立完善的数据管理制度，通过严格的数据权限管理、审核和监控机制，确保数据的完整性和安全性。</w:t>
      </w:r>
    </w:p>
    <w:p w14:paraId="4C41797B" w14:textId="40A2FF35" w:rsidR="00372D3E" w:rsidRDefault="00372D3E" w:rsidP="00372D3E">
      <w:pPr>
        <w:pStyle w:val="3"/>
        <w:ind w:firstLineChars="200" w:firstLine="643"/>
      </w:pPr>
      <w:bookmarkStart w:id="162" w:name="_Toc135416175"/>
      <w:r>
        <w:t>6.2</w:t>
      </w:r>
      <w:r>
        <w:rPr>
          <w:rFonts w:hint="eastAsia"/>
        </w:rPr>
        <w:t>管理与维护需求</w:t>
      </w:r>
      <w:bookmarkEnd w:id="162"/>
    </w:p>
    <w:p w14:paraId="06DE5069" w14:textId="77777777" w:rsidR="00372D3E" w:rsidRPr="00504924" w:rsidRDefault="00372D3E" w:rsidP="00372D3E">
      <w:pPr>
        <w:ind w:firstLineChars="200" w:firstLine="480"/>
        <w:rPr>
          <w:sz w:val="24"/>
        </w:rPr>
      </w:pPr>
      <w:r w:rsidRPr="00504924">
        <w:rPr>
          <w:rFonts w:hint="eastAsia"/>
          <w:sz w:val="24"/>
        </w:rPr>
        <w:t>在数据采集系统的整个运行过程中，需要有完善的管理制度并且要有计划地对系统进行维护。</w:t>
      </w:r>
    </w:p>
    <w:p w14:paraId="19BF6EC4" w14:textId="77777777" w:rsidR="00372D3E" w:rsidRPr="00504924" w:rsidRDefault="00372D3E" w:rsidP="00372D3E">
      <w:pPr>
        <w:ind w:firstLineChars="200" w:firstLine="480"/>
        <w:rPr>
          <w:sz w:val="24"/>
        </w:rPr>
      </w:pPr>
      <w:r w:rsidRPr="00504924">
        <w:rPr>
          <w:rFonts w:hint="eastAsia"/>
          <w:sz w:val="24"/>
        </w:rPr>
        <w:t>在硬件的管理方面，要确保服务器的硬件配置符合系统需求，并进行必要的优化设置，以保证系统的高效稳定运行。对服务器硬件进行监测、检测和维护，确保各个硬件设备的状态良好，不影响系统的正常运行。包括</w:t>
      </w:r>
      <w:r w:rsidRPr="00504924">
        <w:rPr>
          <w:sz w:val="24"/>
        </w:rPr>
        <w:t>CPU</w:t>
      </w:r>
      <w:r w:rsidRPr="00504924">
        <w:rPr>
          <w:sz w:val="24"/>
        </w:rPr>
        <w:t>、硬盘、内存、网卡等硬件设备的检查、更换和维修。</w:t>
      </w:r>
    </w:p>
    <w:p w14:paraId="60090588" w14:textId="77777777" w:rsidR="00372D3E" w:rsidRPr="00504924" w:rsidRDefault="00372D3E" w:rsidP="00372D3E">
      <w:pPr>
        <w:ind w:firstLineChars="200" w:firstLine="480"/>
        <w:rPr>
          <w:sz w:val="24"/>
        </w:rPr>
      </w:pPr>
      <w:r w:rsidRPr="00504924">
        <w:rPr>
          <w:rFonts w:hint="eastAsia"/>
          <w:sz w:val="24"/>
        </w:rPr>
        <w:t>在软件的维护方面，要及时更新操作系统、数据库和其它相关组件的版本，安装补丁和更新程序，以修复漏洞并提高系统的安全性。确保网络连接畅通，包括服务器与客户端之间的网络连接、内部网络环境的配置等。同时，还要进行防火墙设置、</w:t>
      </w:r>
      <w:r w:rsidRPr="00504924">
        <w:rPr>
          <w:sz w:val="24"/>
        </w:rPr>
        <w:t>IP</w:t>
      </w:r>
      <w:r w:rsidRPr="00504924">
        <w:rPr>
          <w:sz w:val="24"/>
        </w:rPr>
        <w:t>地址分配等网络安全相关任务。</w:t>
      </w:r>
      <w:r w:rsidRPr="00504924">
        <w:rPr>
          <w:rFonts w:hint="eastAsia"/>
          <w:sz w:val="24"/>
        </w:rPr>
        <w:t>使用监控工具实时监控系统性能，识别潜在问题并及时解决。同时，要定期进行故障排查和问题处理，分析日志和错误信息，以及跟踪用户反馈和支持请求，提高系统的稳定性和可靠性。</w:t>
      </w:r>
    </w:p>
    <w:p w14:paraId="3DB16970" w14:textId="59072E0E" w:rsidR="00823362" w:rsidRPr="00CA1DB0" w:rsidRDefault="00823362" w:rsidP="00CA1DB0">
      <w:pPr>
        <w:widowControl/>
        <w:jc w:val="left"/>
        <w:rPr>
          <w:b/>
          <w:bCs/>
          <w:color w:val="000000"/>
          <w:sz w:val="24"/>
          <w:szCs w:val="21"/>
        </w:rPr>
      </w:pPr>
    </w:p>
    <w:sectPr w:rsidR="00823362" w:rsidRPr="00CA1D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0B685" w14:textId="77777777" w:rsidR="00B00313" w:rsidRDefault="00B00313" w:rsidP="004866AF">
      <w:r>
        <w:separator/>
      </w:r>
    </w:p>
  </w:endnote>
  <w:endnote w:type="continuationSeparator" w:id="0">
    <w:p w14:paraId="468B33AC" w14:textId="77777777" w:rsidR="00B00313" w:rsidRDefault="00B00313" w:rsidP="00486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01B92" w14:textId="77777777" w:rsidR="00B00313" w:rsidRDefault="00B00313" w:rsidP="004866AF">
      <w:r>
        <w:separator/>
      </w:r>
    </w:p>
  </w:footnote>
  <w:footnote w:type="continuationSeparator" w:id="0">
    <w:p w14:paraId="746C400B" w14:textId="77777777" w:rsidR="00B00313" w:rsidRDefault="00B00313" w:rsidP="00486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4FC710"/>
    <w:multiLevelType w:val="singleLevel"/>
    <w:tmpl w:val="9E4FC710"/>
    <w:lvl w:ilvl="0">
      <w:start w:val="5"/>
      <w:numFmt w:val="chineseCounting"/>
      <w:suff w:val="space"/>
      <w:lvlText w:val="%1、"/>
      <w:lvlJc w:val="left"/>
      <w:rPr>
        <w:rFonts w:hint="eastAsia"/>
      </w:rPr>
    </w:lvl>
  </w:abstractNum>
  <w:abstractNum w:abstractNumId="1" w15:restartNumberingAfterBreak="0">
    <w:nsid w:val="AE638A54"/>
    <w:multiLevelType w:val="singleLevel"/>
    <w:tmpl w:val="AE638A54"/>
    <w:lvl w:ilvl="0">
      <w:start w:val="1"/>
      <w:numFmt w:val="chineseCounting"/>
      <w:suff w:val="nothing"/>
      <w:lvlText w:val="（%1）"/>
      <w:lvlJc w:val="left"/>
      <w:rPr>
        <w:rFonts w:hint="eastAsia"/>
      </w:rPr>
    </w:lvl>
  </w:abstractNum>
  <w:abstractNum w:abstractNumId="2" w15:restartNumberingAfterBreak="0">
    <w:nsid w:val="00000002"/>
    <w:multiLevelType w:val="multilevel"/>
    <w:tmpl w:val="0000000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3" w15:restartNumberingAfterBreak="0">
    <w:nsid w:val="00000006"/>
    <w:multiLevelType w:val="multilevel"/>
    <w:tmpl w:val="00000006"/>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4" w15:restartNumberingAfterBreak="0">
    <w:nsid w:val="0000000C"/>
    <w:multiLevelType w:val="multilevel"/>
    <w:tmpl w:val="0000000C"/>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5" w15:restartNumberingAfterBreak="0">
    <w:nsid w:val="0000000F"/>
    <w:multiLevelType w:val="multilevel"/>
    <w:tmpl w:val="0000000F"/>
    <w:lvl w:ilvl="0">
      <w:start w:val="1"/>
      <w:numFmt w:val="decimal"/>
      <w:lvlText w:val="%1."/>
      <w:lvlJc w:val="left"/>
      <w:pPr>
        <w:ind w:left="780" w:hanging="360"/>
      </w:pPr>
      <w:rPr>
        <w:rFonts w:cs="Times New Roman" w:hint="eastAsia"/>
        <w:color w:val="auto"/>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6" w15:restartNumberingAfterBreak="0">
    <w:nsid w:val="00000012"/>
    <w:multiLevelType w:val="multilevel"/>
    <w:tmpl w:val="00000012"/>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7" w15:restartNumberingAfterBreak="0">
    <w:nsid w:val="00000018"/>
    <w:multiLevelType w:val="multilevel"/>
    <w:tmpl w:val="00000018"/>
    <w:lvl w:ilvl="0">
      <w:start w:val="1"/>
      <w:numFmt w:val="decimal"/>
      <w:lvlText w:val="%1."/>
      <w:lvlJc w:val="left"/>
      <w:pPr>
        <w:tabs>
          <w:tab w:val="left" w:pos="840"/>
        </w:tabs>
        <w:ind w:left="840" w:hanging="360"/>
      </w:pPr>
      <w:rPr>
        <w:rFonts w:cs="Times New Roman" w:hint="eastAsia"/>
      </w:rPr>
    </w:lvl>
    <w:lvl w:ilvl="1">
      <w:start w:val="1"/>
      <w:numFmt w:val="lowerLetter"/>
      <w:lvlText w:val="%2)"/>
      <w:lvlJc w:val="left"/>
      <w:pPr>
        <w:tabs>
          <w:tab w:val="left" w:pos="1320"/>
        </w:tabs>
        <w:ind w:left="1320" w:hanging="420"/>
      </w:pPr>
      <w:rPr>
        <w:rFonts w:cs="Times New Roman"/>
      </w:rPr>
    </w:lvl>
    <w:lvl w:ilvl="2">
      <w:start w:val="1"/>
      <w:numFmt w:val="lowerRoman"/>
      <w:lvlText w:val="%3."/>
      <w:lvlJc w:val="right"/>
      <w:pPr>
        <w:tabs>
          <w:tab w:val="left" w:pos="1740"/>
        </w:tabs>
        <w:ind w:left="1740" w:hanging="420"/>
      </w:pPr>
      <w:rPr>
        <w:rFonts w:cs="Times New Roman"/>
      </w:rPr>
    </w:lvl>
    <w:lvl w:ilvl="3">
      <w:start w:val="1"/>
      <w:numFmt w:val="decimal"/>
      <w:lvlText w:val="%4."/>
      <w:lvlJc w:val="left"/>
      <w:pPr>
        <w:tabs>
          <w:tab w:val="left" w:pos="2160"/>
        </w:tabs>
        <w:ind w:left="2160" w:hanging="420"/>
      </w:pPr>
      <w:rPr>
        <w:rFonts w:cs="Times New Roman"/>
      </w:rPr>
    </w:lvl>
    <w:lvl w:ilvl="4">
      <w:start w:val="1"/>
      <w:numFmt w:val="lowerLetter"/>
      <w:lvlText w:val="%5)"/>
      <w:lvlJc w:val="left"/>
      <w:pPr>
        <w:tabs>
          <w:tab w:val="left" w:pos="2580"/>
        </w:tabs>
        <w:ind w:left="2580" w:hanging="420"/>
      </w:pPr>
      <w:rPr>
        <w:rFonts w:cs="Times New Roman"/>
      </w:rPr>
    </w:lvl>
    <w:lvl w:ilvl="5">
      <w:start w:val="1"/>
      <w:numFmt w:val="lowerRoman"/>
      <w:lvlText w:val="%6."/>
      <w:lvlJc w:val="right"/>
      <w:pPr>
        <w:tabs>
          <w:tab w:val="left" w:pos="3000"/>
        </w:tabs>
        <w:ind w:left="3000" w:hanging="420"/>
      </w:pPr>
      <w:rPr>
        <w:rFonts w:cs="Times New Roman"/>
      </w:rPr>
    </w:lvl>
    <w:lvl w:ilvl="6">
      <w:start w:val="1"/>
      <w:numFmt w:val="decimal"/>
      <w:lvlText w:val="%7."/>
      <w:lvlJc w:val="left"/>
      <w:pPr>
        <w:tabs>
          <w:tab w:val="left" w:pos="3420"/>
        </w:tabs>
        <w:ind w:left="3420" w:hanging="420"/>
      </w:pPr>
      <w:rPr>
        <w:rFonts w:cs="Times New Roman"/>
      </w:rPr>
    </w:lvl>
    <w:lvl w:ilvl="7">
      <w:start w:val="1"/>
      <w:numFmt w:val="lowerLetter"/>
      <w:lvlText w:val="%8)"/>
      <w:lvlJc w:val="left"/>
      <w:pPr>
        <w:tabs>
          <w:tab w:val="left" w:pos="3840"/>
        </w:tabs>
        <w:ind w:left="3840" w:hanging="420"/>
      </w:pPr>
      <w:rPr>
        <w:rFonts w:cs="Times New Roman"/>
      </w:rPr>
    </w:lvl>
    <w:lvl w:ilvl="8">
      <w:start w:val="1"/>
      <w:numFmt w:val="lowerRoman"/>
      <w:lvlText w:val="%9."/>
      <w:lvlJc w:val="right"/>
      <w:pPr>
        <w:tabs>
          <w:tab w:val="left" w:pos="4260"/>
        </w:tabs>
        <w:ind w:left="4260" w:hanging="420"/>
      </w:pPr>
      <w:rPr>
        <w:rFonts w:cs="Times New Roman"/>
      </w:rPr>
    </w:lvl>
  </w:abstractNum>
  <w:abstractNum w:abstractNumId="8" w15:restartNumberingAfterBreak="0">
    <w:nsid w:val="0000001E"/>
    <w:multiLevelType w:val="multilevel"/>
    <w:tmpl w:val="0000001E"/>
    <w:lvl w:ilvl="0">
      <w:start w:val="1"/>
      <w:numFmt w:val="decimal"/>
      <w:lvlText w:val="%1."/>
      <w:lvlJc w:val="left"/>
      <w:pPr>
        <w:ind w:left="780" w:hanging="360"/>
      </w:pPr>
      <w:rPr>
        <w:rFonts w:cs="Times New Roman" w:hint="default"/>
        <w:b w:val="0"/>
        <w:bCs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9" w15:restartNumberingAfterBreak="0">
    <w:nsid w:val="0000001F"/>
    <w:multiLevelType w:val="multilevel"/>
    <w:tmpl w:val="0000001F"/>
    <w:lvl w:ilvl="0">
      <w:start w:val="1"/>
      <w:numFmt w:val="decimal"/>
      <w:lvlText w:val="%1."/>
      <w:lvlJc w:val="left"/>
      <w:pPr>
        <w:ind w:left="780" w:hanging="360"/>
      </w:pPr>
      <w:rPr>
        <w:rFonts w:cs="Times New Roman"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0" w15:restartNumberingAfterBreak="0">
    <w:nsid w:val="00000022"/>
    <w:multiLevelType w:val="multilevel"/>
    <w:tmpl w:val="00000022"/>
    <w:lvl w:ilvl="0">
      <w:start w:val="1"/>
      <w:numFmt w:val="decimal"/>
      <w:lvlText w:val="%1."/>
      <w:lvlJc w:val="left"/>
      <w:pPr>
        <w:ind w:left="786" w:hanging="360"/>
      </w:pPr>
      <w:rPr>
        <w:rFonts w:cs="Times New Roman" w:hint="eastAsia"/>
      </w:rPr>
    </w:lvl>
    <w:lvl w:ilvl="1">
      <w:start w:val="1"/>
      <w:numFmt w:val="lowerLetter"/>
      <w:lvlText w:val="%2)"/>
      <w:lvlJc w:val="left"/>
      <w:pPr>
        <w:ind w:left="1266" w:hanging="420"/>
      </w:pPr>
      <w:rPr>
        <w:rFonts w:cs="Times New Roman"/>
      </w:rPr>
    </w:lvl>
    <w:lvl w:ilvl="2">
      <w:start w:val="1"/>
      <w:numFmt w:val="lowerRoman"/>
      <w:lvlText w:val="%3."/>
      <w:lvlJc w:val="right"/>
      <w:pPr>
        <w:ind w:left="1686" w:hanging="420"/>
      </w:pPr>
      <w:rPr>
        <w:rFonts w:cs="Times New Roman"/>
      </w:rPr>
    </w:lvl>
    <w:lvl w:ilvl="3">
      <w:start w:val="1"/>
      <w:numFmt w:val="decimal"/>
      <w:lvlText w:val="%4."/>
      <w:lvlJc w:val="left"/>
      <w:pPr>
        <w:ind w:left="2106" w:hanging="420"/>
      </w:pPr>
      <w:rPr>
        <w:rFonts w:cs="Times New Roman"/>
      </w:rPr>
    </w:lvl>
    <w:lvl w:ilvl="4">
      <w:start w:val="1"/>
      <w:numFmt w:val="lowerLetter"/>
      <w:lvlText w:val="%5)"/>
      <w:lvlJc w:val="left"/>
      <w:pPr>
        <w:ind w:left="2526" w:hanging="420"/>
      </w:pPr>
      <w:rPr>
        <w:rFonts w:cs="Times New Roman"/>
      </w:rPr>
    </w:lvl>
    <w:lvl w:ilvl="5">
      <w:start w:val="1"/>
      <w:numFmt w:val="lowerRoman"/>
      <w:lvlText w:val="%6."/>
      <w:lvlJc w:val="right"/>
      <w:pPr>
        <w:ind w:left="2946" w:hanging="420"/>
      </w:pPr>
      <w:rPr>
        <w:rFonts w:cs="Times New Roman"/>
      </w:rPr>
    </w:lvl>
    <w:lvl w:ilvl="6">
      <w:start w:val="1"/>
      <w:numFmt w:val="decimal"/>
      <w:lvlText w:val="%7."/>
      <w:lvlJc w:val="left"/>
      <w:pPr>
        <w:ind w:left="3366" w:hanging="420"/>
      </w:pPr>
      <w:rPr>
        <w:rFonts w:cs="Times New Roman"/>
      </w:rPr>
    </w:lvl>
    <w:lvl w:ilvl="7">
      <w:start w:val="1"/>
      <w:numFmt w:val="lowerLetter"/>
      <w:lvlText w:val="%8)"/>
      <w:lvlJc w:val="left"/>
      <w:pPr>
        <w:ind w:left="3786" w:hanging="420"/>
      </w:pPr>
      <w:rPr>
        <w:rFonts w:cs="Times New Roman"/>
      </w:rPr>
    </w:lvl>
    <w:lvl w:ilvl="8">
      <w:start w:val="1"/>
      <w:numFmt w:val="lowerRoman"/>
      <w:lvlText w:val="%9."/>
      <w:lvlJc w:val="right"/>
      <w:pPr>
        <w:ind w:left="4206" w:hanging="420"/>
      </w:pPr>
      <w:rPr>
        <w:rFonts w:cs="Times New Roman"/>
      </w:rPr>
    </w:lvl>
  </w:abstractNum>
  <w:abstractNum w:abstractNumId="11" w15:restartNumberingAfterBreak="0">
    <w:nsid w:val="23053983"/>
    <w:multiLevelType w:val="hybridMultilevel"/>
    <w:tmpl w:val="30AEE8E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39367F2D"/>
    <w:multiLevelType w:val="multilevel"/>
    <w:tmpl w:val="39367F2D"/>
    <w:lvl w:ilvl="0">
      <w:start w:val="1"/>
      <w:numFmt w:val="decimal"/>
      <w:lvlText w:val="%1."/>
      <w:lvlJc w:val="left"/>
      <w:pPr>
        <w:ind w:left="780" w:hanging="360"/>
      </w:pPr>
      <w:rPr>
        <w:rFonts w:cs="Times New Roman" w:hint="eastAsia"/>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3" w15:restartNumberingAfterBreak="0">
    <w:nsid w:val="47716DC3"/>
    <w:multiLevelType w:val="hybridMultilevel"/>
    <w:tmpl w:val="8E98DE92"/>
    <w:lvl w:ilvl="0" w:tplc="AEAEE93E">
      <w:start w:val="4"/>
      <w:numFmt w:val="japaneseCounting"/>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EE75F12"/>
    <w:multiLevelType w:val="hybridMultilevel"/>
    <w:tmpl w:val="2CF62B7A"/>
    <w:lvl w:ilvl="0" w:tplc="230258AC">
      <w:start w:val="3"/>
      <w:numFmt w:val="bullet"/>
      <w:lvlText w:val="·"/>
      <w:lvlJc w:val="left"/>
      <w:pPr>
        <w:ind w:left="360" w:hanging="360"/>
      </w:pPr>
      <w:rPr>
        <w:rFonts w:ascii="宋体" w:eastAsia="宋体" w:hAnsi="宋体" w:cstheme="minorBidi" w:hint="eastAsia"/>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5" w15:restartNumberingAfterBreak="0">
    <w:nsid w:val="754828F3"/>
    <w:multiLevelType w:val="multilevel"/>
    <w:tmpl w:val="754828F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8647348"/>
    <w:multiLevelType w:val="hybridMultilevel"/>
    <w:tmpl w:val="F9F01142"/>
    <w:lvl w:ilvl="0" w:tplc="5B984D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75488322">
    <w:abstractNumId w:val="0"/>
  </w:num>
  <w:num w:numId="2" w16cid:durableId="1273438530">
    <w:abstractNumId w:val="1"/>
  </w:num>
  <w:num w:numId="3" w16cid:durableId="363217048">
    <w:abstractNumId w:val="11"/>
  </w:num>
  <w:num w:numId="4" w16cid:durableId="747457159">
    <w:abstractNumId w:val="13"/>
  </w:num>
  <w:num w:numId="5" w16cid:durableId="632946959">
    <w:abstractNumId w:val="15"/>
  </w:num>
  <w:num w:numId="6" w16cid:durableId="1525243477">
    <w:abstractNumId w:val="6"/>
  </w:num>
  <w:num w:numId="7" w16cid:durableId="996152858">
    <w:abstractNumId w:val="7"/>
  </w:num>
  <w:num w:numId="8" w16cid:durableId="202596272">
    <w:abstractNumId w:val="8"/>
  </w:num>
  <w:num w:numId="9" w16cid:durableId="992762043">
    <w:abstractNumId w:val="2"/>
  </w:num>
  <w:num w:numId="10" w16cid:durableId="990215296">
    <w:abstractNumId w:val="9"/>
  </w:num>
  <w:num w:numId="11" w16cid:durableId="245119678">
    <w:abstractNumId w:val="10"/>
  </w:num>
  <w:num w:numId="12" w16cid:durableId="1059668457">
    <w:abstractNumId w:val="4"/>
  </w:num>
  <w:num w:numId="13" w16cid:durableId="1549142312">
    <w:abstractNumId w:val="3"/>
  </w:num>
  <w:num w:numId="14" w16cid:durableId="2109543662">
    <w:abstractNumId w:val="5"/>
  </w:num>
  <w:num w:numId="15" w16cid:durableId="416944685">
    <w:abstractNumId w:val="12"/>
  </w:num>
  <w:num w:numId="16" w16cid:durableId="1411151510">
    <w:abstractNumId w:val="16"/>
  </w:num>
  <w:num w:numId="17" w16cid:durableId="8988270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E5ODdkMWY2ZmRhZGM5YjM0NGM0MGJjM2IzZDU4MzYifQ=="/>
  </w:docVars>
  <w:rsids>
    <w:rsidRoot w:val="00A8776A"/>
    <w:rsid w:val="000136B3"/>
    <w:rsid w:val="00047BFB"/>
    <w:rsid w:val="00051EDD"/>
    <w:rsid w:val="00071D22"/>
    <w:rsid w:val="00086B00"/>
    <w:rsid w:val="00094540"/>
    <w:rsid w:val="000A3741"/>
    <w:rsid w:val="000A3BC2"/>
    <w:rsid w:val="000F51E8"/>
    <w:rsid w:val="00102E13"/>
    <w:rsid w:val="001138D1"/>
    <w:rsid w:val="0014138F"/>
    <w:rsid w:val="001436CD"/>
    <w:rsid w:val="00147B6C"/>
    <w:rsid w:val="00147B9A"/>
    <w:rsid w:val="00154E20"/>
    <w:rsid w:val="00162230"/>
    <w:rsid w:val="001812BB"/>
    <w:rsid w:val="001A77F5"/>
    <w:rsid w:val="001B010E"/>
    <w:rsid w:val="001E4D9D"/>
    <w:rsid w:val="001E6774"/>
    <w:rsid w:val="002136DC"/>
    <w:rsid w:val="00230B54"/>
    <w:rsid w:val="00257E79"/>
    <w:rsid w:val="00281364"/>
    <w:rsid w:val="00292D1D"/>
    <w:rsid w:val="002B5590"/>
    <w:rsid w:val="002B635C"/>
    <w:rsid w:val="002B6C18"/>
    <w:rsid w:val="002C2BA6"/>
    <w:rsid w:val="002E529E"/>
    <w:rsid w:val="002E6156"/>
    <w:rsid w:val="002F75A8"/>
    <w:rsid w:val="00364B7A"/>
    <w:rsid w:val="00372D3E"/>
    <w:rsid w:val="003A46D4"/>
    <w:rsid w:val="003A4DEA"/>
    <w:rsid w:val="003C4ED9"/>
    <w:rsid w:val="003D2013"/>
    <w:rsid w:val="003E4237"/>
    <w:rsid w:val="004173D7"/>
    <w:rsid w:val="00434DBE"/>
    <w:rsid w:val="004558A8"/>
    <w:rsid w:val="00466EAB"/>
    <w:rsid w:val="0048060C"/>
    <w:rsid w:val="004866AF"/>
    <w:rsid w:val="00494883"/>
    <w:rsid w:val="004E3FD3"/>
    <w:rsid w:val="004E4CEF"/>
    <w:rsid w:val="004F576D"/>
    <w:rsid w:val="00504924"/>
    <w:rsid w:val="00547504"/>
    <w:rsid w:val="00562186"/>
    <w:rsid w:val="005845F9"/>
    <w:rsid w:val="005C054F"/>
    <w:rsid w:val="005D7E01"/>
    <w:rsid w:val="005E5AE1"/>
    <w:rsid w:val="005F5611"/>
    <w:rsid w:val="0062091D"/>
    <w:rsid w:val="00643C8E"/>
    <w:rsid w:val="00665B6B"/>
    <w:rsid w:val="00696CE0"/>
    <w:rsid w:val="006A4FC3"/>
    <w:rsid w:val="006C106E"/>
    <w:rsid w:val="006C4A16"/>
    <w:rsid w:val="006D08E6"/>
    <w:rsid w:val="006E6976"/>
    <w:rsid w:val="006F2FC3"/>
    <w:rsid w:val="00702434"/>
    <w:rsid w:val="007265F5"/>
    <w:rsid w:val="00730479"/>
    <w:rsid w:val="00735986"/>
    <w:rsid w:val="00753C7E"/>
    <w:rsid w:val="007B40C8"/>
    <w:rsid w:val="007C1A83"/>
    <w:rsid w:val="007D0363"/>
    <w:rsid w:val="007D6547"/>
    <w:rsid w:val="007F1C78"/>
    <w:rsid w:val="007F441D"/>
    <w:rsid w:val="00801CF3"/>
    <w:rsid w:val="008177A8"/>
    <w:rsid w:val="00823362"/>
    <w:rsid w:val="00844A96"/>
    <w:rsid w:val="00896F13"/>
    <w:rsid w:val="008A5D5F"/>
    <w:rsid w:val="008B4BB8"/>
    <w:rsid w:val="008C5219"/>
    <w:rsid w:val="008C5D96"/>
    <w:rsid w:val="009019A9"/>
    <w:rsid w:val="00924E0E"/>
    <w:rsid w:val="00926E5A"/>
    <w:rsid w:val="00934C9C"/>
    <w:rsid w:val="009A218F"/>
    <w:rsid w:val="009A3483"/>
    <w:rsid w:val="009E3552"/>
    <w:rsid w:val="009E61E9"/>
    <w:rsid w:val="009F2D08"/>
    <w:rsid w:val="009F7E4B"/>
    <w:rsid w:val="00A12A34"/>
    <w:rsid w:val="00A451F4"/>
    <w:rsid w:val="00A57393"/>
    <w:rsid w:val="00A82807"/>
    <w:rsid w:val="00A875BC"/>
    <w:rsid w:val="00A8776A"/>
    <w:rsid w:val="00A94F0B"/>
    <w:rsid w:val="00AC2E40"/>
    <w:rsid w:val="00AD1508"/>
    <w:rsid w:val="00AF5DA2"/>
    <w:rsid w:val="00B00313"/>
    <w:rsid w:val="00B0475D"/>
    <w:rsid w:val="00B23F6E"/>
    <w:rsid w:val="00B32DE8"/>
    <w:rsid w:val="00B339CF"/>
    <w:rsid w:val="00B40771"/>
    <w:rsid w:val="00B50CAD"/>
    <w:rsid w:val="00B64F18"/>
    <w:rsid w:val="00B95B2B"/>
    <w:rsid w:val="00BC3D6A"/>
    <w:rsid w:val="00BE3683"/>
    <w:rsid w:val="00BF750D"/>
    <w:rsid w:val="00C02B03"/>
    <w:rsid w:val="00C21E05"/>
    <w:rsid w:val="00C23C0D"/>
    <w:rsid w:val="00C3254B"/>
    <w:rsid w:val="00C43007"/>
    <w:rsid w:val="00C5082F"/>
    <w:rsid w:val="00C535F3"/>
    <w:rsid w:val="00C61260"/>
    <w:rsid w:val="00C73061"/>
    <w:rsid w:val="00C85BB9"/>
    <w:rsid w:val="00CA0668"/>
    <w:rsid w:val="00CA1DB0"/>
    <w:rsid w:val="00CA35DD"/>
    <w:rsid w:val="00CB4350"/>
    <w:rsid w:val="00CC59A0"/>
    <w:rsid w:val="00CE5CB9"/>
    <w:rsid w:val="00D15B59"/>
    <w:rsid w:val="00D21620"/>
    <w:rsid w:val="00D97E5C"/>
    <w:rsid w:val="00DA5A96"/>
    <w:rsid w:val="00DE21C0"/>
    <w:rsid w:val="00DF5072"/>
    <w:rsid w:val="00E268DA"/>
    <w:rsid w:val="00E32DA0"/>
    <w:rsid w:val="00E33AEE"/>
    <w:rsid w:val="00E57822"/>
    <w:rsid w:val="00E627D8"/>
    <w:rsid w:val="00EB06E0"/>
    <w:rsid w:val="00EB35F4"/>
    <w:rsid w:val="00EC400D"/>
    <w:rsid w:val="00EF7DE8"/>
    <w:rsid w:val="00F118F7"/>
    <w:rsid w:val="00F13606"/>
    <w:rsid w:val="00F30E5E"/>
    <w:rsid w:val="00F3193A"/>
    <w:rsid w:val="00F411DB"/>
    <w:rsid w:val="00F83E95"/>
    <w:rsid w:val="00F84B63"/>
    <w:rsid w:val="00F95293"/>
    <w:rsid w:val="00FA4283"/>
    <w:rsid w:val="00FB1D44"/>
    <w:rsid w:val="00FB5A56"/>
    <w:rsid w:val="00FF268D"/>
    <w:rsid w:val="00FF3883"/>
    <w:rsid w:val="01925215"/>
    <w:rsid w:val="02322A9A"/>
    <w:rsid w:val="06751BBC"/>
    <w:rsid w:val="08C20CCF"/>
    <w:rsid w:val="099E0166"/>
    <w:rsid w:val="0AC173F6"/>
    <w:rsid w:val="0B4B5358"/>
    <w:rsid w:val="0B4C7D2B"/>
    <w:rsid w:val="0D9A7CD3"/>
    <w:rsid w:val="0F264E85"/>
    <w:rsid w:val="0F930A9C"/>
    <w:rsid w:val="11496C09"/>
    <w:rsid w:val="1B2457DF"/>
    <w:rsid w:val="1B8A7A40"/>
    <w:rsid w:val="1E841A76"/>
    <w:rsid w:val="1EEF5E50"/>
    <w:rsid w:val="208408A7"/>
    <w:rsid w:val="222B2F37"/>
    <w:rsid w:val="23204F6A"/>
    <w:rsid w:val="2497045A"/>
    <w:rsid w:val="24EE02F3"/>
    <w:rsid w:val="254A497C"/>
    <w:rsid w:val="26DE38CD"/>
    <w:rsid w:val="29CB0D37"/>
    <w:rsid w:val="2CBE11D1"/>
    <w:rsid w:val="2CCD6D76"/>
    <w:rsid w:val="374D7ED6"/>
    <w:rsid w:val="397144BA"/>
    <w:rsid w:val="3A2A162C"/>
    <w:rsid w:val="3BC45E2C"/>
    <w:rsid w:val="3D281519"/>
    <w:rsid w:val="4010527C"/>
    <w:rsid w:val="42A51CCD"/>
    <w:rsid w:val="42D17C45"/>
    <w:rsid w:val="436332AB"/>
    <w:rsid w:val="47DE55F6"/>
    <w:rsid w:val="487877F8"/>
    <w:rsid w:val="488D3C15"/>
    <w:rsid w:val="49E27BAB"/>
    <w:rsid w:val="4BF1173C"/>
    <w:rsid w:val="4E855799"/>
    <w:rsid w:val="50596C33"/>
    <w:rsid w:val="50FE5013"/>
    <w:rsid w:val="51F50558"/>
    <w:rsid w:val="52DF646D"/>
    <w:rsid w:val="5338205E"/>
    <w:rsid w:val="53787A9F"/>
    <w:rsid w:val="53A8775C"/>
    <w:rsid w:val="54741407"/>
    <w:rsid w:val="54754BEC"/>
    <w:rsid w:val="56A3389C"/>
    <w:rsid w:val="56AA4508"/>
    <w:rsid w:val="56C4546E"/>
    <w:rsid w:val="570F757A"/>
    <w:rsid w:val="575B456D"/>
    <w:rsid w:val="57A32FB4"/>
    <w:rsid w:val="57E9618A"/>
    <w:rsid w:val="596F07ED"/>
    <w:rsid w:val="5D291EC2"/>
    <w:rsid w:val="6133122B"/>
    <w:rsid w:val="61466B22"/>
    <w:rsid w:val="623939DB"/>
    <w:rsid w:val="6262559B"/>
    <w:rsid w:val="66BA244E"/>
    <w:rsid w:val="67825B46"/>
    <w:rsid w:val="67BA425C"/>
    <w:rsid w:val="69B03E57"/>
    <w:rsid w:val="6F4D6D96"/>
    <w:rsid w:val="710B585C"/>
    <w:rsid w:val="728421B2"/>
    <w:rsid w:val="72F5541E"/>
    <w:rsid w:val="734D41C2"/>
    <w:rsid w:val="75794E3B"/>
    <w:rsid w:val="777225FE"/>
    <w:rsid w:val="7B130677"/>
    <w:rsid w:val="7BF4285E"/>
    <w:rsid w:val="7DC048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1C49D9F"/>
  <w15:docId w15:val="{5C3ACBEF-1602-4E4C-B853-AC37C44AD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9" w:unhideWhenUsed="1" w:qFormat="1"/>
    <w:lsdException w:name="heading 3" w:uiPriority="99" w:unhideWhenUsed="1" w:qFormat="1"/>
    <w:lsdException w:name="heading 4"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qFormat="1"/>
    <w:lsdException w:name="toc 3" w:uiPriority="39"/>
    <w:lsdException w:name="Normal Indent" w:uiPriority="9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A4DEA"/>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9"/>
    <w:unhideWhenUsed/>
    <w:qFormat/>
    <w:pPr>
      <w:keepNext/>
      <w:keepLines/>
      <w:spacing w:before="260" w:after="260" w:line="413" w:lineRule="auto"/>
      <w:outlineLvl w:val="2"/>
    </w:pPr>
    <w:rPr>
      <w:b/>
      <w:sz w:val="32"/>
    </w:rPr>
  </w:style>
  <w:style w:type="paragraph" w:styleId="4">
    <w:name w:val="heading 4"/>
    <w:basedOn w:val="a"/>
    <w:next w:val="a"/>
    <w:link w:val="40"/>
    <w:uiPriority w:val="9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rsid w:val="00926E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style>
  <w:style w:type="paragraph" w:styleId="TOC2">
    <w:name w:val="toc 2"/>
    <w:basedOn w:val="a"/>
    <w:next w:val="a"/>
    <w:uiPriority w:val="39"/>
    <w:qFormat/>
    <w:pPr>
      <w:ind w:leftChars="200" w:left="420"/>
    </w:pPr>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rPr>
  </w:style>
  <w:style w:type="character" w:styleId="a6">
    <w:name w:val="Hyperlink"/>
    <w:uiPriority w:val="99"/>
    <w:qFormat/>
    <w:rPr>
      <w:color w:val="0000FF"/>
      <w:u w:val="single"/>
    </w:rPr>
  </w:style>
  <w:style w:type="paragraph" w:styleId="a7">
    <w:name w:val="header"/>
    <w:basedOn w:val="a"/>
    <w:link w:val="a8"/>
    <w:rsid w:val="004866AF"/>
    <w:pPr>
      <w:tabs>
        <w:tab w:val="center" w:pos="4153"/>
        <w:tab w:val="right" w:pos="8306"/>
      </w:tabs>
      <w:snapToGrid w:val="0"/>
      <w:jc w:val="center"/>
    </w:pPr>
    <w:rPr>
      <w:sz w:val="18"/>
      <w:szCs w:val="18"/>
    </w:rPr>
  </w:style>
  <w:style w:type="character" w:customStyle="1" w:styleId="a8">
    <w:name w:val="页眉 字符"/>
    <w:basedOn w:val="a0"/>
    <w:link w:val="a7"/>
    <w:rsid w:val="004866AF"/>
    <w:rPr>
      <w:rFonts w:asciiTheme="minorHAnsi" w:eastAsiaTheme="minorEastAsia" w:hAnsiTheme="minorHAnsi" w:cstheme="minorBidi"/>
      <w:kern w:val="2"/>
      <w:sz w:val="18"/>
      <w:szCs w:val="18"/>
    </w:rPr>
  </w:style>
  <w:style w:type="paragraph" w:styleId="a9">
    <w:name w:val="footer"/>
    <w:basedOn w:val="a"/>
    <w:link w:val="aa"/>
    <w:rsid w:val="004866AF"/>
    <w:pPr>
      <w:tabs>
        <w:tab w:val="center" w:pos="4153"/>
        <w:tab w:val="right" w:pos="8306"/>
      </w:tabs>
      <w:snapToGrid w:val="0"/>
      <w:jc w:val="left"/>
    </w:pPr>
    <w:rPr>
      <w:sz w:val="18"/>
      <w:szCs w:val="18"/>
    </w:rPr>
  </w:style>
  <w:style w:type="character" w:customStyle="1" w:styleId="aa">
    <w:name w:val="页脚 字符"/>
    <w:basedOn w:val="a0"/>
    <w:link w:val="a9"/>
    <w:rsid w:val="004866AF"/>
    <w:rPr>
      <w:rFonts w:asciiTheme="minorHAnsi" w:eastAsiaTheme="minorEastAsia" w:hAnsiTheme="minorHAnsi" w:cstheme="minorBidi"/>
      <w:kern w:val="2"/>
      <w:sz w:val="18"/>
      <w:szCs w:val="18"/>
    </w:rPr>
  </w:style>
  <w:style w:type="paragraph" w:styleId="TOC3">
    <w:name w:val="toc 3"/>
    <w:basedOn w:val="a"/>
    <w:next w:val="a"/>
    <w:autoRedefine/>
    <w:uiPriority w:val="39"/>
    <w:rsid w:val="004866AF"/>
    <w:pPr>
      <w:ind w:leftChars="400" w:left="840"/>
    </w:pPr>
  </w:style>
  <w:style w:type="character" w:customStyle="1" w:styleId="10">
    <w:name w:val="标题 1 字符"/>
    <w:basedOn w:val="a0"/>
    <w:link w:val="1"/>
    <w:rsid w:val="007F1C78"/>
    <w:rPr>
      <w:rFonts w:asciiTheme="minorHAnsi" w:eastAsiaTheme="minorEastAsia" w:hAnsiTheme="minorHAnsi" w:cstheme="minorBidi"/>
      <w:b/>
      <w:kern w:val="44"/>
      <w:sz w:val="44"/>
      <w:szCs w:val="24"/>
    </w:rPr>
  </w:style>
  <w:style w:type="character" w:customStyle="1" w:styleId="20">
    <w:name w:val="标题 2 字符"/>
    <w:basedOn w:val="a0"/>
    <w:link w:val="2"/>
    <w:rsid w:val="007F1C78"/>
    <w:rPr>
      <w:rFonts w:ascii="Arial" w:eastAsia="黑体" w:hAnsi="Arial" w:cstheme="minorBidi"/>
      <w:b/>
      <w:kern w:val="2"/>
      <w:sz w:val="32"/>
      <w:szCs w:val="24"/>
    </w:rPr>
  </w:style>
  <w:style w:type="character" w:customStyle="1" w:styleId="30">
    <w:name w:val="标题 3 字符"/>
    <w:basedOn w:val="a0"/>
    <w:link w:val="3"/>
    <w:rsid w:val="007F1C78"/>
    <w:rPr>
      <w:rFonts w:asciiTheme="minorHAnsi" w:eastAsiaTheme="minorEastAsia" w:hAnsiTheme="minorHAnsi" w:cstheme="minorBidi"/>
      <w:b/>
      <w:kern w:val="2"/>
      <w:sz w:val="32"/>
      <w:szCs w:val="24"/>
    </w:rPr>
  </w:style>
  <w:style w:type="paragraph" w:styleId="ab">
    <w:name w:val="List Paragraph"/>
    <w:basedOn w:val="a"/>
    <w:uiPriority w:val="99"/>
    <w:qFormat/>
    <w:rsid w:val="00735986"/>
    <w:pPr>
      <w:ind w:firstLineChars="200" w:firstLine="420"/>
    </w:pPr>
    <w:rPr>
      <w:rFonts w:ascii="Times New Roman" w:eastAsia="宋体" w:hAnsi="Times New Roman" w:cs="Times New Roman"/>
      <w:kern w:val="0"/>
    </w:rPr>
  </w:style>
  <w:style w:type="paragraph" w:styleId="ac">
    <w:name w:val="Normal Indent"/>
    <w:basedOn w:val="a"/>
    <w:uiPriority w:val="99"/>
    <w:qFormat/>
    <w:rsid w:val="003C4ED9"/>
    <w:pPr>
      <w:ind w:firstLineChars="200" w:firstLine="420"/>
    </w:pPr>
    <w:rPr>
      <w:rFonts w:ascii="Times New Roman" w:eastAsia="宋体" w:hAnsi="Times New Roman" w:cs="Times New Roman"/>
    </w:rPr>
  </w:style>
  <w:style w:type="character" w:customStyle="1" w:styleId="50">
    <w:name w:val="标题 5 字符"/>
    <w:basedOn w:val="a0"/>
    <w:link w:val="5"/>
    <w:rsid w:val="00926E5A"/>
    <w:rPr>
      <w:rFonts w:asciiTheme="minorHAnsi" w:eastAsiaTheme="minorEastAsia" w:hAnsiTheme="minorHAnsi" w:cstheme="minorBidi"/>
      <w:b/>
      <w:bCs/>
      <w:kern w:val="2"/>
      <w:sz w:val="28"/>
      <w:szCs w:val="28"/>
    </w:rPr>
  </w:style>
  <w:style w:type="character" w:customStyle="1" w:styleId="40">
    <w:name w:val="标题 4 字符"/>
    <w:basedOn w:val="a0"/>
    <w:link w:val="4"/>
    <w:uiPriority w:val="99"/>
    <w:rsid w:val="00C73061"/>
    <w:rPr>
      <w:rFonts w:ascii="Arial" w:eastAsia="黑体" w:hAnsi="Arial" w:cstheme="minorBidi"/>
      <w:b/>
      <w:kern w:val="2"/>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3326215">
      <w:bodyDiv w:val="1"/>
      <w:marLeft w:val="0"/>
      <w:marRight w:val="0"/>
      <w:marTop w:val="0"/>
      <w:marBottom w:val="0"/>
      <w:divBdr>
        <w:top w:val="none" w:sz="0" w:space="0" w:color="auto"/>
        <w:left w:val="none" w:sz="0" w:space="0" w:color="auto"/>
        <w:bottom w:val="none" w:sz="0" w:space="0" w:color="auto"/>
        <w:right w:val="none" w:sz="0" w:space="0" w:color="auto"/>
      </w:divBdr>
    </w:div>
    <w:div w:id="1238319750">
      <w:bodyDiv w:val="1"/>
      <w:marLeft w:val="0"/>
      <w:marRight w:val="0"/>
      <w:marTop w:val="0"/>
      <w:marBottom w:val="0"/>
      <w:divBdr>
        <w:top w:val="none" w:sz="0" w:space="0" w:color="auto"/>
        <w:left w:val="none" w:sz="0" w:space="0" w:color="auto"/>
        <w:bottom w:val="none" w:sz="0" w:space="0" w:color="auto"/>
        <w:right w:val="none" w:sz="0" w:space="0" w:color="auto"/>
      </w:divBdr>
    </w:div>
    <w:div w:id="1493762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mailto:&#26684;&#24335;&#24517;&#39035;&#31526;&#21512;xxx@xxx.xxx"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Pages>50</Pages>
  <Words>3677</Words>
  <Characters>20960</Characters>
  <Application>Microsoft Office Word</Application>
  <DocSecurity>0</DocSecurity>
  <Lines>174</Lines>
  <Paragraphs>49</Paragraphs>
  <ScaleCrop>false</ScaleCrop>
  <Company>QBPC</Company>
  <LinksUpToDate>false</LinksUpToDate>
  <CharactersWithSpaces>24588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ling'xi'han</dc:creator>
  <cp:lastModifiedBy>刘 睿泽</cp:lastModifiedBy>
  <cp:revision>129</cp:revision>
  <dcterms:created xsi:type="dcterms:W3CDTF">2022-03-17T13:31:00Z</dcterms:created>
  <dcterms:modified xsi:type="dcterms:W3CDTF">2023-05-19T11:15:00Z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02B71DC884814B8388055E9B00E67759</vt:lpwstr>
  </property>
</Properties>
</file>